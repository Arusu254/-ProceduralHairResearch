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0AC3B3">
      <w:pPr>
        <w:spacing w:before="320" w:after="120" w:line="288" w:lineRule="auto"/>
        <w:ind w:left="0"/>
        <w:jc w:val="left"/>
        <w:outlineLvl w:val="1"/>
        <w:rPr>
          <w:sz w:val="22"/>
          <w:szCs w:val="24"/>
        </w:rPr>
      </w:pPr>
      <w:bookmarkStart w:id="0" w:name="heading_1"/>
      <w:r>
        <w:rPr>
          <w:rFonts w:ascii="Arial" w:hAnsi="Arial" w:eastAsia="等线" w:cs="Arial"/>
          <w:b/>
          <w:sz w:val="36"/>
          <w:szCs w:val="24"/>
        </w:rPr>
        <w:t>Lifted Curls: A Model for Tightly Coiled Hair Simulation</w:t>
      </w:r>
      <w:bookmarkEnd w:id="0"/>
    </w:p>
    <w:p w14:paraId="5C5A975C">
      <w:pPr>
        <w:spacing w:before="300" w:after="120" w:line="288" w:lineRule="auto"/>
        <w:ind w:left="0"/>
        <w:jc w:val="left"/>
        <w:outlineLvl w:val="2"/>
        <w:rPr>
          <w:sz w:val="22"/>
          <w:szCs w:val="24"/>
        </w:rPr>
      </w:pPr>
      <w:bookmarkStart w:id="1" w:name="heading_2"/>
      <w:r>
        <w:rPr>
          <w:rFonts w:ascii="Arial" w:hAnsi="Arial" w:eastAsia="等线" w:cs="Arial"/>
          <w:b/>
          <w:sz w:val="32"/>
          <w:szCs w:val="24"/>
        </w:rPr>
        <w:t>作者：ALVIN SHI, HAOMIAO WU, JARRED PARR（耶鲁大学，美国）；A.M. DARKE（加州大学圣克鲁兹分校，美国）；THEODORE KIM（耶鲁大学，美国）</w:t>
      </w:r>
      <w:bookmarkEnd w:id="1"/>
    </w:p>
    <w:p w14:paraId="3B48FF26">
      <w:pPr>
        <w:spacing w:before="300" w:after="120" w:line="288" w:lineRule="auto"/>
        <w:ind w:left="0"/>
        <w:jc w:val="left"/>
        <w:outlineLvl w:val="2"/>
        <w:rPr>
          <w:sz w:val="22"/>
          <w:szCs w:val="24"/>
        </w:rPr>
      </w:pPr>
      <w:bookmarkStart w:id="2" w:name="heading_3"/>
      <w:r>
        <w:rPr>
          <w:rFonts w:ascii="Arial" w:hAnsi="Arial" w:eastAsia="等线" w:cs="Arial"/>
          <w:b/>
          <w:sz w:val="32"/>
          <w:szCs w:val="24"/>
        </w:rPr>
        <w:t>Proc. ACM Comput. Graph. Interact. Tech. 6, 3, Article 42 (August 2023), 19 pages. https://doi.org/10.1145/3606920</w:t>
      </w:r>
      <w:bookmarkEnd w:id="2"/>
    </w:p>
    <w:p w14:paraId="4F00F64B">
      <w:pPr>
        <w:spacing w:before="260" w:after="120" w:line="288" w:lineRule="auto"/>
        <w:ind w:left="0"/>
        <w:jc w:val="left"/>
        <w:outlineLvl w:val="3"/>
        <w:rPr>
          <w:sz w:val="22"/>
          <w:szCs w:val="24"/>
        </w:rPr>
      </w:pPr>
      <w:bookmarkStart w:id="3" w:name="heading_4"/>
      <w:r>
        <w:rPr>
          <w:rFonts w:ascii="Arial" w:hAnsi="Arial" w:eastAsia="等线" w:cs="Arial"/>
          <w:b/>
          <w:sz w:val="32"/>
          <w:szCs w:val="24"/>
        </w:rPr>
        <w:t>摘要</w:t>
      </w:r>
      <w:bookmarkEnd w:id="3"/>
    </w:p>
    <w:p w14:paraId="370AA04F">
      <w:pPr>
        <w:spacing w:before="120" w:after="120" w:line="288" w:lineRule="auto"/>
        <w:ind w:left="0"/>
        <w:jc w:val="left"/>
        <w:rPr>
          <w:sz w:val="22"/>
          <w:szCs w:val="24"/>
        </w:rPr>
      </w:pPr>
      <w:r>
        <w:rPr>
          <w:rFonts w:ascii="Arial" w:hAnsi="Arial" w:eastAsia="等线" w:cs="Arial"/>
          <w:sz w:val="24"/>
          <w:szCs w:val="24"/>
        </w:rPr>
        <w:t>我们提出一种各向同性超弹性模型，专门用于高效模拟卷曲半径接近5毫米的紧密卷曲头发。该模型对大弯曲和扭转具有鲁棒性，即使这些变形出现在发丝离散化尺度上也是如此。模型的各项能量均与其主要变量保持一致的二次关系，无需边缘坐标系或任何平行传输算子，并且能够以约1/30秒量级的大步长高效运行。此外，我们证明可以为能量中的所有项获得快速、闭合形式的特征系统，该特征分析具有足够的通用性，可推广到其他模型。我们的全顶点公式可与现有有限元代码自然集成，并在多种场景中展示了其高效性和鲁棒性。</w:t>
      </w:r>
    </w:p>
    <w:p w14:paraId="4742FB72">
      <w:pPr>
        <w:spacing w:before="120" w:after="120" w:line="288" w:lineRule="auto"/>
        <w:ind w:left="0"/>
        <w:jc w:val="left"/>
        <w:rPr>
          <w:sz w:val="22"/>
          <w:szCs w:val="24"/>
        </w:rPr>
      </w:pPr>
      <w:r>
        <w:rPr>
          <w:rFonts w:ascii="Arial" w:hAnsi="Arial" w:eastAsia="等线" w:cs="Arial"/>
          <w:sz w:val="24"/>
          <w:szCs w:val="24"/>
        </w:rPr>
        <w:t>关键词：基于物理的模拟；超弹性模拟；头发模拟</w:t>
      </w:r>
    </w:p>
    <w:p w14:paraId="1DD3CB9D">
      <w:pPr>
        <w:spacing w:before="260" w:after="120" w:line="288" w:lineRule="auto"/>
        <w:ind w:left="0"/>
        <w:jc w:val="left"/>
        <w:outlineLvl w:val="3"/>
        <w:rPr>
          <w:sz w:val="22"/>
          <w:szCs w:val="24"/>
        </w:rPr>
      </w:pPr>
      <w:bookmarkStart w:id="4" w:name="heading_5"/>
      <w:r>
        <w:rPr>
          <w:rFonts w:ascii="Arial" w:hAnsi="Arial" w:eastAsia="等线" w:cs="Arial"/>
          <w:b/>
          <w:sz w:val="32"/>
          <w:szCs w:val="24"/>
        </w:rPr>
        <w:t>1 引言</w:t>
      </w:r>
      <w:bookmarkEnd w:id="4"/>
      <w:bookmarkStart w:id="37" w:name="_GoBack"/>
      <w:bookmarkEnd w:id="37"/>
    </w:p>
    <w:p w14:paraId="59EEF074">
      <w:pPr>
        <w:spacing w:before="120" w:after="120" w:line="288" w:lineRule="auto"/>
        <w:ind w:left="0"/>
        <w:jc w:val="left"/>
        <w:rPr>
          <w:sz w:val="22"/>
          <w:szCs w:val="24"/>
        </w:rPr>
      </w:pPr>
      <w:r>
        <w:rPr>
          <w:rFonts w:ascii="Arial" w:hAnsi="Arial" w:eastAsia="等线" w:cs="Arial"/>
          <w:sz w:val="24"/>
          <w:szCs w:val="24"/>
        </w:rPr>
        <w:t>我们提出一种快速、鲁棒的各向同性超弹性模型，专门设计用于模拟紧密卷曲的发丝。我们的目标是开发一种高效模型，能够模拟包含卷曲半径接近5毫米的紧密卷发的完整头部头发（图1）。这类头发被称为3-4型[Walker 1997]、V-VIII型[De La Mettrie et al. 2007]，也可称为卷曲头发、螺旋状头发或非洲纹理头发。</w:t>
      </w:r>
    </w:p>
    <w:p w14:paraId="0F4CCA9F">
      <w:pPr>
        <w:spacing w:before="120" w:after="120" w:line="288" w:lineRule="auto"/>
        <w:ind w:left="0"/>
        <w:jc w:val="left"/>
        <w:rPr>
          <w:sz w:val="22"/>
          <w:szCs w:val="24"/>
        </w:rPr>
      </w:pPr>
      <w:r>
        <w:rPr>
          <w:rFonts w:ascii="Arial" w:hAnsi="Arial" w:eastAsia="等线" w:cs="Arial"/>
          <w:sz w:val="24"/>
          <w:szCs w:val="24"/>
        </w:rPr>
        <w:t>现有的卷发模拟模型[Iben et al. 2013; Selle et al. 2008]通常设计用于2型[Walker 1997]或III-IV型[De La Mettrie et al. 2007]卷发，这些卷发比我们研究的卷发松散得多。据我们所知，图形学领域中仅有一项研究尝试对“紧密卷曲”范围内的头发进行全头部模拟[Bertails et al. 2006]。</w:t>
      </w:r>
    </w:p>
    <w:p w14:paraId="236D6BBE">
      <w:pPr>
        <w:spacing w:before="120" w:after="120" w:line="288" w:lineRule="auto"/>
        <w:ind w:left="0"/>
        <w:jc w:val="left"/>
        <w:rPr>
          <w:sz w:val="22"/>
          <w:szCs w:val="24"/>
        </w:rPr>
      </w:pPr>
      <w:r>
        <w:rPr>
          <w:rFonts w:ascii="Arial" w:hAnsi="Arial" w:eastAsia="等线" w:cs="Arial"/>
          <w:sz w:val="24"/>
          <w:szCs w:val="24"/>
        </w:rPr>
        <w:t>基于柯西拉（Cosserat）理论的模型[Bergou et al. 2010; Pai 2002]通常在直发或波浪发上进行演示，其中单根发丝可通过20[Gornowicz and Borac 2015]至30[Daviet 2020; Kaufman et al. 2014]个线段很好地近似。要解析我们此处关注的空间频率，需要显著更密集的离散化（例如每根头发约100个线段），但当大弯曲和扭转出现在接近发丝离散化的尺度时，它们往往会加剧现有模型中众所周知的数值困难[Cirio et al. 2014; Gornowicz and Borac 2015]。通过提高发丝分辨率来解决这些问题的成本会变得过高。</w:t>
      </w:r>
    </w:p>
    <w:p w14:paraId="7FE6F11D">
      <w:pPr>
        <w:spacing w:before="120" w:after="120" w:line="288" w:lineRule="auto"/>
        <w:ind w:left="0"/>
        <w:jc w:val="left"/>
        <w:rPr>
          <w:sz w:val="22"/>
          <w:szCs w:val="24"/>
        </w:rPr>
      </w:pPr>
      <w:r>
        <w:rPr>
          <w:rFonts w:ascii="Arial" w:hAnsi="Arial" w:eastAsia="等线" w:cs="Arial"/>
          <w:sz w:val="24"/>
          <w:szCs w:val="24"/>
        </w:rPr>
        <w:t>相反，我们提出一种专门为紧密卷曲头发设计的模型。具体而言，我们通过假设每根发丝的静止状态是非直线的（即初始顶点不共面），稳健地处理了离散化分辨率附近的大弯曲和扭转。这一假设使我们能够放弃通常基于柯西拉理论[Pai 2002]的边缘坐标系方法。与基于边缘坐标系定义的扭转不同，我们直接从顶点位置计算扭转。由于头发是一端固定的细发丝，我们发现这种方法已足够。</w:t>
      </w:r>
    </w:p>
    <w:p w14:paraId="5E06CEF5">
      <w:pPr>
        <w:spacing w:before="120" w:after="120" w:line="288" w:lineRule="auto"/>
        <w:ind w:left="0"/>
        <w:jc w:val="left"/>
        <w:rPr>
          <w:sz w:val="22"/>
          <w:szCs w:val="24"/>
        </w:rPr>
      </w:pPr>
      <w:r>
        <w:rPr>
          <w:rFonts w:ascii="Arial" w:hAnsi="Arial" w:eastAsia="等线" w:cs="Arial"/>
          <w:sz w:val="24"/>
          <w:szCs w:val="24"/>
        </w:rPr>
        <w:t>我们将我们的模型称为“Lifted Curls”（提升卷曲模型），因为它由一维拉伸能量、类似于二维薄膜能量的弯曲项以及类似于三维体积能量的扭转项组成。特别是，三维项使发丝能够稳健地解决大变形过程中出现的角度模糊问题。我们的目标是实现约1/30秒的大而高效的时间步长，例如完全隐式生产模拟器中使用的时间步长[Kim and Eberle 2022]。这些方案要求能量黑塞矩阵（Hessian）中所有负特征值都被移除。为此，我们为能量中的每一项获得了紧凑的闭合形式特征系统，从而能够高效地过滤特征值。我们的分析具有通用性，可用于改进先前的头发模型[Iben et al. 2013; Selle et al. 2008]的稳定性。</w:t>
      </w:r>
    </w:p>
    <w:p w14:paraId="4CFC0D38">
      <w:pPr>
        <w:spacing w:before="120" w:after="120" w:line="288" w:lineRule="auto"/>
        <w:ind w:left="0"/>
        <w:jc w:val="left"/>
        <w:rPr>
          <w:sz w:val="22"/>
          <w:szCs w:val="24"/>
        </w:rPr>
      </w:pPr>
      <w:r>
        <w:rPr>
          <w:rFonts w:ascii="Arial" w:hAnsi="Arial" w:eastAsia="等线" w:cs="Arial"/>
          <w:sz w:val="24"/>
          <w:szCs w:val="24"/>
        </w:rPr>
        <w:t>我们的贡献如下：</w:t>
      </w:r>
    </w:p>
    <w:p w14:paraId="796B908A">
      <w:pPr>
        <w:numPr>
          <w:ilvl w:val="0"/>
          <w:numId w:val="1"/>
        </w:numPr>
        <w:spacing w:before="120" w:after="120" w:line="288" w:lineRule="auto"/>
        <w:ind w:left="0"/>
        <w:jc w:val="left"/>
        <w:rPr>
          <w:sz w:val="22"/>
          <w:szCs w:val="24"/>
        </w:rPr>
      </w:pPr>
      <w:r>
        <w:rPr>
          <w:rFonts w:ascii="Arial" w:hAnsi="Arial" w:eastAsia="等线" w:cs="Arial"/>
          <w:sz w:val="24"/>
          <w:szCs w:val="24"/>
        </w:rPr>
        <w:t>一种用于紧密卷曲头发的快速、鲁棒超弹性能量，形式化为一维拉伸能量、类薄膜二维弯曲能量和类体积三维扭转能量。</w:t>
      </w:r>
    </w:p>
    <w:p w14:paraId="57694FFA">
      <w:pPr>
        <w:numPr>
          <w:ilvl w:val="0"/>
          <w:numId w:val="2"/>
        </w:numPr>
        <w:spacing w:before="120" w:after="120" w:line="288" w:lineRule="auto"/>
        <w:ind w:left="0"/>
        <w:jc w:val="left"/>
        <w:rPr>
          <w:sz w:val="22"/>
          <w:szCs w:val="24"/>
        </w:rPr>
      </w:pPr>
      <w:r>
        <w:rPr>
          <w:rFonts w:ascii="Arial" w:hAnsi="Arial" w:eastAsia="等线" w:cs="Arial"/>
          <w:sz w:val="24"/>
          <w:szCs w:val="24"/>
        </w:rPr>
        <w:t>用于基于发丝的拉伸能量的通用闭合形式特征系统。</w:t>
      </w:r>
    </w:p>
    <w:p w14:paraId="4D005B51">
      <w:pPr>
        <w:numPr>
          <w:ilvl w:val="0"/>
          <w:numId w:val="3"/>
        </w:numPr>
        <w:spacing w:before="120" w:after="120" w:line="288" w:lineRule="auto"/>
        <w:ind w:left="0"/>
        <w:jc w:val="left"/>
        <w:rPr>
          <w:sz w:val="22"/>
          <w:szCs w:val="24"/>
        </w:rPr>
      </w:pPr>
      <w:r>
        <w:rPr>
          <w:rFonts w:ascii="Arial" w:hAnsi="Arial" w:eastAsia="等线" w:cs="Arial"/>
          <w:sz w:val="24"/>
          <w:szCs w:val="24"/>
        </w:rPr>
        <w:t>用于基于单位角度的各向同性弯曲能量的通用闭合形式特征系统。</w:t>
      </w:r>
    </w:p>
    <w:p w14:paraId="484283E5">
      <w:pPr>
        <w:numPr>
          <w:ilvl w:val="0"/>
          <w:numId w:val="4"/>
        </w:numPr>
        <w:spacing w:before="120" w:after="120" w:line="288" w:lineRule="auto"/>
        <w:ind w:left="0"/>
        <w:jc w:val="left"/>
        <w:rPr>
          <w:sz w:val="22"/>
          <w:szCs w:val="24"/>
        </w:rPr>
      </w:pPr>
      <w:r>
        <w:rPr>
          <w:rFonts w:ascii="Arial" w:hAnsi="Arial" w:eastAsia="等线" w:cs="Arial"/>
          <w:sz w:val="24"/>
          <w:szCs w:val="24"/>
        </w:rPr>
        <w:t>用于我们扭转能量的闭合形式三维特征系统。</w:t>
      </w:r>
    </w:p>
    <w:p w14:paraId="62A522E1">
      <w:pPr>
        <w:numPr>
          <w:ilvl w:val="0"/>
          <w:numId w:val="5"/>
        </w:numPr>
        <w:spacing w:before="120" w:after="120" w:line="288" w:lineRule="auto"/>
        <w:ind w:left="0"/>
        <w:jc w:val="left"/>
        <w:rPr>
          <w:sz w:val="22"/>
          <w:szCs w:val="24"/>
        </w:rPr>
      </w:pPr>
      <w:r>
        <w:rPr>
          <w:rFonts w:ascii="Arial" w:hAnsi="Arial" w:eastAsia="等线" w:cs="Arial"/>
          <w:sz w:val="24"/>
          <w:szCs w:val="24"/>
        </w:rPr>
        <w:t>我们的公式仅基于顶点位置运行，易于融入现有的布料和体积模拟器。</w:t>
      </w:r>
    </w:p>
    <w:p w14:paraId="0618E739">
      <w:pPr>
        <w:spacing w:before="260" w:after="120" w:line="288" w:lineRule="auto"/>
        <w:ind w:left="0"/>
        <w:jc w:val="left"/>
        <w:outlineLvl w:val="3"/>
        <w:rPr>
          <w:sz w:val="22"/>
          <w:szCs w:val="24"/>
        </w:rPr>
      </w:pPr>
      <w:bookmarkStart w:id="5" w:name="heading_6"/>
      <w:r>
        <w:rPr>
          <w:rFonts w:ascii="Arial" w:hAnsi="Arial" w:eastAsia="等线" w:cs="Arial"/>
          <w:b/>
          <w:sz w:val="32"/>
          <w:szCs w:val="24"/>
        </w:rPr>
        <w:t>2 相关工作</w:t>
      </w:r>
      <w:bookmarkEnd w:id="5"/>
    </w:p>
    <w:p w14:paraId="29E1A7E0">
      <w:pPr>
        <w:spacing w:before="120" w:after="120" w:line="288" w:lineRule="auto"/>
        <w:ind w:left="0"/>
        <w:jc w:val="left"/>
        <w:rPr>
          <w:sz w:val="22"/>
          <w:szCs w:val="24"/>
        </w:rPr>
      </w:pPr>
      <w:r>
        <w:rPr>
          <w:rFonts w:ascii="Arial" w:hAnsi="Arial" w:eastAsia="等线" w:cs="Arial"/>
          <w:sz w:val="24"/>
          <w:szCs w:val="24"/>
        </w:rPr>
        <w:t>头发模拟是一个经典的计算机图形学主题，至少可以追溯到Anjyo等人[1992]的研究。大多数现代处理方法都融入了柯西拉杆理论，该理论首先由Pai[2002]引入图形学领域，并由Spillmann和Teschner[2007]扩展到包含动力学。柯西拉理论的一个关键组成部分是沿发丝定义的正交坐标系，即使初始发丝是直的，也能跟踪扭转。</w:t>
      </w:r>
    </w:p>
    <w:p w14:paraId="4BA1C0F3">
      <w:pPr>
        <w:spacing w:before="120" w:after="120" w:line="288" w:lineRule="auto"/>
        <w:ind w:left="0"/>
        <w:jc w:val="left"/>
        <w:rPr>
          <w:sz w:val="22"/>
          <w:szCs w:val="24"/>
        </w:rPr>
      </w:pPr>
      <w:r>
        <w:rPr>
          <w:rFonts w:ascii="Arial" w:hAnsi="Arial" w:eastAsia="等线" w:cs="Arial"/>
          <w:sz w:val="24"/>
          <w:szCs w:val="24"/>
        </w:rPr>
        <w:t>最流行的柯西拉风格模型可能是离散弹性杆（Discrete Elastic Rods, DER）[Bergou et al. 2008]，该模型使用平行传输来表示其坐标系，并跟踪无扭转的毕肖普框架（Bishop frame）。研究人员还提出了其隐式版本[Bergou et al. 2010]，并已应用于三个电影制作系统[Gornowicz and Borac 2015; Lesser et al. 2022; Thyng et al. 2017]。这是我们将主要对比的模型，特别是原始作者（Bergou）在Jawed等人[2018]中提供的开源实现。尽管该模型很流行，但从业者报告了其存在的挑战，包括需要平滑奇点[Gornowicz and Borac 2015]，以及在单牛顿步长下BDF-2方法的不稳定性[Eberle 2022]。我们发现，在紧密卷曲头发的情况下，当大弯曲和扭转出现在与底层离散化相同的空间尺度时，这些问题会加剧。我们的模型旨在解决这些局限性。</w:t>
      </w:r>
    </w:p>
    <w:p w14:paraId="0BD36230">
      <w:pPr>
        <w:spacing w:before="120" w:after="120" w:line="288" w:lineRule="auto"/>
        <w:ind w:left="0"/>
        <w:jc w:val="left"/>
        <w:rPr>
          <w:sz w:val="22"/>
          <w:szCs w:val="24"/>
        </w:rPr>
      </w:pPr>
      <w:r>
        <w:rPr>
          <w:rFonts w:ascii="Arial" w:hAnsi="Arial" w:eastAsia="等线" w:cs="Arial"/>
          <w:sz w:val="24"/>
          <w:szCs w:val="24"/>
        </w:rPr>
        <w:t>我们提出的是各向同性发丝模型，这似乎与我们模拟紧密卷曲头发的目标相矛盾，因为卷曲度通常与具有椭圆形（各向异性）横截面的头发相关[Bryant and Porter 2012]。然而，最近的研究发现，毛囊中不同细胞群的分布是产生卷曲度的实际主导力学因素[Wortmann et al. 2020]（而非各向异性），因此各向同性发丝模型应该足够。</w:t>
      </w:r>
    </w:p>
    <w:p w14:paraId="5FC36A1D">
      <w:pPr>
        <w:spacing w:before="120" w:after="120" w:line="288" w:lineRule="auto"/>
        <w:ind w:left="0"/>
        <w:jc w:val="left"/>
        <w:rPr>
          <w:sz w:val="22"/>
          <w:szCs w:val="24"/>
        </w:rPr>
      </w:pPr>
      <w:r>
        <w:rPr>
          <w:rFonts w:ascii="Arial" w:hAnsi="Arial" w:eastAsia="等线" w:cs="Arial"/>
          <w:sz w:val="24"/>
          <w:szCs w:val="24"/>
        </w:rPr>
        <w:t>研究人员还提出了基于柯西拉理论的位置基动力学（Position-Based Dynamics, PBD）方法。Umetani等人[2015]使用虚点跟踪边缘方向，而Kugelstadt和Schömer[2016]使用四元数。Deul等人[2018]加速了树状结构组件的求解，而Soler等人[2018]展示了如何将方向引入投影动力学。我们的贡献与这类求解器正交，它们可能会从我们新颖的发丝能量中受益。</w:t>
      </w:r>
    </w:p>
    <w:p w14:paraId="276094DA">
      <w:pPr>
        <w:spacing w:before="120" w:after="120" w:line="288" w:lineRule="auto"/>
        <w:ind w:left="0"/>
        <w:jc w:val="left"/>
        <w:rPr>
          <w:sz w:val="22"/>
          <w:szCs w:val="24"/>
        </w:rPr>
      </w:pPr>
      <w:r>
        <w:rPr>
          <w:rFonts w:ascii="Arial" w:hAnsi="Arial" w:eastAsia="等线" w:cs="Arial"/>
          <w:sz w:val="24"/>
          <w:szCs w:val="24"/>
        </w:rPr>
        <w:t>弹簧-质量模型也放弃了柯西拉理论，并在两个电影制作系统中取得了成功[Iben et al. 2013; Ward et al. 2010]。这些方法都使用显式时间积分，这会带来显著的时间步长限制。Selle等人[2008]使用隐式阻尼和显式材料力，因此限制仍然存在。</w:t>
      </w:r>
    </w:p>
    <w:p w14:paraId="2B45BB56">
      <w:pPr>
        <w:spacing w:before="120" w:after="120" w:line="288" w:lineRule="auto"/>
        <w:ind w:left="0"/>
        <w:jc w:val="left"/>
        <w:rPr>
          <w:sz w:val="22"/>
          <w:szCs w:val="24"/>
        </w:rPr>
      </w:pPr>
      <w:r>
        <w:rPr>
          <w:rFonts w:ascii="Arial" w:hAnsi="Arial" w:eastAsia="等线" w:cs="Arial"/>
          <w:sz w:val="24"/>
          <w:szCs w:val="24"/>
        </w:rPr>
        <w:t>体积方法已被用于解决这些模拟中的动力学问题[McAdams et al. 2009]，但专门用于直发，而非我们目标中的紧密卷发。头发网格（Hair Meshes）[Yuksel et al. 2009]是一种用于头发造型的体积方法，但设计用于并演示于直发或波浪发。其配套的模拟方法[Wu and Yuksel 2016]针对的是可通过布料很好近似的头发，即非常扁平的直发。而我们的目标是紧密卷曲的头发。</w:t>
      </w:r>
    </w:p>
    <w:p w14:paraId="717FCA47">
      <w:pPr>
        <w:spacing w:before="120" w:after="120" w:line="288" w:lineRule="auto"/>
        <w:ind w:left="0"/>
        <w:jc w:val="left"/>
        <w:rPr>
          <w:sz w:val="22"/>
          <w:szCs w:val="24"/>
        </w:rPr>
      </w:pPr>
      <w:r>
        <w:rPr>
          <w:rFonts w:ascii="Arial" w:hAnsi="Arial" w:eastAsia="等线" w:cs="Arial"/>
          <w:sz w:val="24"/>
          <w:szCs w:val="24"/>
        </w:rPr>
        <w:t>高阶空间方法（如超螺旋方法[Bertails et al. 2006]）也有其自身的优势，特别是当使用递归求解器将其二次复杂度变为线性时[Bertails 2009]。相反，我们以空间线性元素为目标，因为这些是电影制作中的标准元素[Kim and Eberle 2022; Lesser et al. 2022; McAdams et al. 2011]。为了避免解决线性与二次空间离散化不匹配以及迭代与递归求解器不匹配的问题，我们可以简单地将新的有限元力注入现有的求解器中。</w:t>
      </w:r>
    </w:p>
    <w:p w14:paraId="4278BDBA">
      <w:pPr>
        <w:spacing w:before="260" w:after="120" w:line="288" w:lineRule="auto"/>
        <w:ind w:left="0"/>
        <w:jc w:val="left"/>
        <w:outlineLvl w:val="3"/>
        <w:rPr>
          <w:sz w:val="22"/>
          <w:szCs w:val="24"/>
        </w:rPr>
      </w:pPr>
      <w:bookmarkStart w:id="6" w:name="heading_7"/>
      <w:r>
        <w:rPr>
          <w:rFonts w:ascii="Arial" w:hAnsi="Arial" w:eastAsia="等线" w:cs="Arial"/>
          <w:b/>
          <w:sz w:val="32"/>
          <w:szCs w:val="24"/>
        </w:rPr>
        <w:t>3 提升卷曲模型能量（Lifted Curls Energy）</w:t>
      </w:r>
      <w:bookmarkEnd w:id="6"/>
    </w:p>
    <w:p w14:paraId="5E8996B4">
      <w:pPr>
        <w:spacing w:before="120" w:after="120" w:line="288" w:lineRule="auto"/>
        <w:ind w:left="0"/>
        <w:jc w:val="left"/>
        <w:rPr>
          <w:sz w:val="22"/>
          <w:szCs w:val="24"/>
        </w:rPr>
      </w:pPr>
      <w:r>
        <w:rPr>
          <w:rFonts w:ascii="Arial" w:hAnsi="Arial" w:eastAsia="等线" w:cs="Arial"/>
          <w:sz w:val="24"/>
          <w:szCs w:val="24"/>
        </w:rPr>
        <w:t>在本节中，我们介绍提升卷曲模型的能量。拉伸和弯曲项在其他模型中较为常见，但扭转项则不太常见。我们将以便于下一节特征分析的方式编写每一项。总能量为：</w:t>
      </w:r>
    </w:p>
    <w:p w14:paraId="19243944">
      <w:pPr>
        <w:spacing w:before="120" w:after="120" w:line="288" w:lineRule="auto"/>
        <w:ind w:left="0"/>
        <w:jc w:val="left"/>
        <w:rPr>
          <w:sz w:val="22"/>
          <w:szCs w:val="24"/>
        </w:rPr>
      </w:pPr>
      <m:oMathPara>
        <m:oMathParaPr>
          <m:jc m:val="left"/>
        </m:oMathParaPr>
        <m:oMath>
          <m:sSub>
            <m:sSubPr>
              <m:ctrlPr>
                <w:rPr>
                  <w:sz w:val="22"/>
                  <w:szCs w:val="24"/>
                </w:rPr>
              </m:ctrlPr>
            </m:sSubPr>
            <m:e>
              <m:r>
                <m:rPr>
                  <m:sty m:val="p"/>
                </m:rPr>
                <w:rPr>
                  <w:rFonts w:ascii="Cambria Math" w:hAnsi="Cambria Math"/>
                  <w:sz w:val="22"/>
                  <w:szCs w:val="24"/>
                </w:rPr>
                <m:t>Ψ</m:t>
              </m:r>
              <m:ctrlPr>
                <w:rPr>
                  <w:sz w:val="22"/>
                  <w:szCs w:val="24"/>
                </w:rPr>
              </m:ctrlPr>
            </m:e>
            <m:sub>
              <m:r>
                <m:rPr/>
                <w:rPr>
                  <w:rFonts w:ascii="Cambria Math" w:hAnsi="Cambria Math"/>
                  <w:sz w:val="22"/>
                  <w:szCs w:val="24"/>
                </w:rPr>
                <m:t>l</m:t>
              </m:r>
              <m:ctrlPr>
                <w:rPr>
                  <w:sz w:val="22"/>
                  <w:szCs w:val="24"/>
                </w:rPr>
              </m:ctrlPr>
            </m:sub>
          </m:sSub>
          <m:r>
            <m:rPr/>
            <w:rPr>
              <w:rFonts w:ascii="Cambria Math" w:hAnsi="Cambria Math"/>
              <w:sz w:val="22"/>
              <w:szCs w:val="24"/>
            </w:rPr>
            <m:t>=</m:t>
          </m:r>
          <m:sSub>
            <m:sSubPr>
              <m:ctrlPr>
                <w:rPr>
                  <w:sz w:val="22"/>
                  <w:szCs w:val="24"/>
                </w:rPr>
              </m:ctrlPr>
            </m:sSubPr>
            <m:e>
              <m:r>
                <m:rPr>
                  <m:sty m:val="p"/>
                </m:rPr>
                <w:rPr>
                  <w:rFonts w:ascii="Cambria Math" w:hAnsi="Cambria Math"/>
                  <w:sz w:val="22"/>
                  <w:szCs w:val="24"/>
                </w:rPr>
                <m:t>Ψ</m:t>
              </m:r>
              <m:ctrlPr>
                <w:rPr>
                  <w:sz w:val="22"/>
                  <w:szCs w:val="24"/>
                </w:rPr>
              </m:ctrlPr>
            </m:e>
            <m:sub>
              <m:r>
                <m:rPr/>
                <w:rPr>
                  <w:rFonts w:ascii="Cambria Math" w:hAnsi="Cambria Math"/>
                  <w:sz w:val="22"/>
                  <w:szCs w:val="24"/>
                </w:rPr>
                <m:t>s</m:t>
              </m:r>
              <m:ctrlPr>
                <w:rPr>
                  <w:sz w:val="22"/>
                  <w:szCs w:val="24"/>
                </w:rPr>
              </m:ctrlPr>
            </m:sub>
          </m:sSub>
          <m:r>
            <m:rPr/>
            <w:rPr>
              <w:rFonts w:ascii="Cambria Math" w:hAnsi="Cambria Math"/>
              <w:sz w:val="22"/>
              <w:szCs w:val="24"/>
            </w:rPr>
            <m:t>+</m:t>
          </m:r>
          <m:sSub>
            <m:sSubPr>
              <m:ctrlPr>
                <w:rPr>
                  <w:sz w:val="22"/>
                  <w:szCs w:val="24"/>
                </w:rPr>
              </m:ctrlPr>
            </m:sSubPr>
            <m:e>
              <m:r>
                <m:rPr>
                  <m:sty m:val="p"/>
                </m:rPr>
                <w:rPr>
                  <w:rFonts w:ascii="Cambria Math" w:hAnsi="Cambria Math"/>
                  <w:sz w:val="22"/>
                  <w:szCs w:val="24"/>
                </w:rPr>
                <m:t>Ψ</m:t>
              </m:r>
              <m:ctrlPr>
                <w:rPr>
                  <w:sz w:val="22"/>
                  <w:szCs w:val="24"/>
                </w:rPr>
              </m:ctrlPr>
            </m:e>
            <m:sub>
              <m:r>
                <m:rPr/>
                <w:rPr>
                  <w:rFonts w:ascii="Cambria Math" w:hAnsi="Cambria Math"/>
                  <w:sz w:val="22"/>
                  <w:szCs w:val="24"/>
                </w:rPr>
                <m:t>b</m:t>
              </m:r>
              <m:ctrlPr>
                <w:rPr>
                  <w:sz w:val="22"/>
                  <w:szCs w:val="24"/>
                </w:rPr>
              </m:ctrlPr>
            </m:sub>
          </m:sSub>
          <m:r>
            <m:rPr/>
            <w:rPr>
              <w:rFonts w:ascii="Cambria Math" w:hAnsi="Cambria Math"/>
              <w:sz w:val="22"/>
              <w:szCs w:val="24"/>
            </w:rPr>
            <m:t>+</m:t>
          </m:r>
          <m:sSub>
            <m:sSubPr>
              <m:ctrlPr>
                <w:rPr>
                  <w:sz w:val="22"/>
                  <w:szCs w:val="24"/>
                </w:rPr>
              </m:ctrlPr>
            </m:sSubPr>
            <m:e>
              <m:r>
                <m:rPr>
                  <m:sty m:val="p"/>
                </m:rPr>
                <w:rPr>
                  <w:rFonts w:ascii="Cambria Math" w:hAnsi="Cambria Math"/>
                  <w:sz w:val="22"/>
                  <w:szCs w:val="24"/>
                </w:rPr>
                <m:t>Ψ</m:t>
              </m:r>
              <m:ctrlPr>
                <w:rPr>
                  <w:sz w:val="22"/>
                  <w:szCs w:val="24"/>
                </w:rPr>
              </m:ctrlPr>
            </m:e>
            <m:sub>
              <m:r>
                <m:rPr/>
                <w:rPr>
                  <w:rFonts w:ascii="Cambria Math" w:hAnsi="Cambria Math"/>
                  <w:sz w:val="22"/>
                  <w:szCs w:val="24"/>
                </w:rPr>
                <m:t>t</m:t>
              </m:r>
              <m:ctrlPr>
                <w:rPr>
                  <w:sz w:val="22"/>
                  <w:szCs w:val="24"/>
                </w:rPr>
              </m:ctrlPr>
            </m:sub>
          </m:sSub>
          <m:r>
            <m:rPr/>
            <w:rPr>
              <w:rFonts w:ascii="Cambria Math" w:hAnsi="Cambria Math"/>
              <w:sz w:val="22"/>
              <w:szCs w:val="24"/>
            </w:rPr>
            <m:t>(1)</m:t>
          </m:r>
        </m:oMath>
      </m:oMathPara>
    </w:p>
    <w:p w14:paraId="7B5B6413">
      <w:pPr>
        <w:spacing w:before="120" w:after="120" w:line="288" w:lineRule="auto"/>
        <w:ind w:left="0"/>
        <w:jc w:val="left"/>
        <w:rPr>
          <w:sz w:val="22"/>
          <w:szCs w:val="24"/>
        </w:rPr>
      </w:pPr>
      <w:r>
        <w:rPr>
          <w:rFonts w:ascii="Arial" w:hAnsi="Arial" w:eastAsia="等线" w:cs="Arial"/>
          <w:sz w:val="24"/>
          <w:szCs w:val="24"/>
        </w:rPr>
        <w:t>其中</w:t>
      </w:r>
      <m:oMath>
        <m:sSub>
          <m:sSubPr>
            <m:ctrlPr>
              <w:rPr>
                <w:sz w:val="22"/>
                <w:szCs w:val="24"/>
              </w:rPr>
            </m:ctrlPr>
          </m:sSubPr>
          <m:e>
            <m:r>
              <m:rPr>
                <m:sty m:val="p"/>
              </m:rPr>
              <w:rPr>
                <w:rFonts w:ascii="Cambria Math" w:hAnsi="Cambria Math"/>
                <w:sz w:val="22"/>
                <w:szCs w:val="24"/>
              </w:rPr>
              <m:t>Ψ</m:t>
            </m:r>
            <m:ctrlPr>
              <w:rPr>
                <w:sz w:val="22"/>
                <w:szCs w:val="24"/>
              </w:rPr>
            </m:ctrlPr>
          </m:e>
          <m:sub>
            <m:r>
              <m:rPr/>
              <w:rPr>
                <w:rFonts w:ascii="Cambria Math" w:hAnsi="Cambria Math"/>
                <w:sz w:val="22"/>
                <w:szCs w:val="24"/>
              </w:rPr>
              <m:t>s,b,t</m:t>
            </m:r>
            <m:ctrlPr>
              <w:rPr>
                <w:sz w:val="22"/>
                <w:szCs w:val="24"/>
              </w:rPr>
            </m:ctrlPr>
          </m:sub>
        </m:sSub>
      </m:oMath>
      <w:r>
        <w:rPr>
          <w:rFonts w:ascii="Arial" w:hAnsi="Arial" w:eastAsia="等线" w:cs="Arial"/>
          <w:sz w:val="24"/>
          <w:szCs w:val="24"/>
        </w:rPr>
        <w:t>分别表示拉伸、弯曲和扭转能量。</w:t>
      </w:r>
    </w:p>
    <w:p w14:paraId="0030A97B">
      <w:pPr>
        <w:spacing w:before="120" w:after="120" w:line="288" w:lineRule="auto"/>
        <w:ind w:left="0"/>
        <w:jc w:val="left"/>
        <w:rPr>
          <w:sz w:val="22"/>
          <w:szCs w:val="24"/>
        </w:rPr>
      </w:pPr>
      <w:r>
        <w:rPr>
          <w:rFonts w:ascii="Arial" w:hAnsi="Arial" w:eastAsia="等线" w:cs="Arial"/>
          <w:sz w:val="24"/>
          <w:szCs w:val="24"/>
        </w:rPr>
        <w:t>符号说明：我们采用以下约定。标量为非粗体小写字母（𝑘），向量为粗体小写字母（k），矩阵为粗体大写字母（K）。顶点i的当前位置用</w:t>
      </w:r>
      <m:oMath>
        <m:sSub>
          <m:sSubPr>
            <m:ctrlPr>
              <w:rPr>
                <w:sz w:val="22"/>
                <w:szCs w:val="24"/>
              </w:rPr>
            </m:ctrlPr>
          </m:sSubPr>
          <m:e>
            <m:r>
              <m:rPr/>
              <w:rPr>
                <w:rFonts w:ascii="Cambria Math" w:hAnsi="Cambria Math"/>
                <w:sz w:val="22"/>
                <w:szCs w:val="24"/>
              </w:rPr>
              <m:t>x</m:t>
            </m:r>
            <m:ctrlPr>
              <w:rPr>
                <w:sz w:val="22"/>
                <w:szCs w:val="24"/>
              </w:rPr>
            </m:ctrlPr>
          </m:e>
          <m:sub>
            <m:r>
              <m:rPr/>
              <w:rPr>
                <w:rFonts w:ascii="Cambria Math" w:hAnsi="Cambria Math"/>
                <w:sz w:val="22"/>
                <w:szCs w:val="24"/>
              </w:rPr>
              <m:t>i</m:t>
            </m:r>
            <m:ctrlPr>
              <w:rPr>
                <w:sz w:val="22"/>
                <w:szCs w:val="24"/>
              </w:rPr>
            </m:ctrlPr>
          </m:sub>
        </m:sSub>
      </m:oMath>
      <w:r>
        <w:rPr>
          <w:rFonts w:ascii="Arial" w:hAnsi="Arial" w:eastAsia="等线" w:cs="Arial"/>
          <w:sz w:val="24"/>
          <w:szCs w:val="24"/>
        </w:rPr>
        <w:t>表示，而原始静止状态位置用上划线表示为</w:t>
      </w:r>
      <m:oMath>
        <m:sSub>
          <m:sSubPr>
            <m:ctrlPr>
              <w:rPr>
                <w:sz w:val="22"/>
                <w:szCs w:val="24"/>
              </w:rPr>
            </m:ctrlPr>
          </m:sSubPr>
          <m:e>
            <m:acc>
              <m:accPr>
                <m:chr m:val="―"/>
                <m:ctrlPr>
                  <w:rPr>
                    <w:sz w:val="22"/>
                    <w:szCs w:val="24"/>
                  </w:rPr>
                </m:ctrlPr>
              </m:accPr>
              <m:e>
                <m:r>
                  <m:rPr/>
                  <w:rPr>
                    <w:rFonts w:ascii="Cambria Math" w:hAnsi="Cambria Math"/>
                    <w:sz w:val="22"/>
                    <w:szCs w:val="24"/>
                  </w:rPr>
                  <m:t>x</m:t>
                </m:r>
                <m:ctrlPr>
                  <w:rPr>
                    <w:sz w:val="22"/>
                    <w:szCs w:val="24"/>
                  </w:rPr>
                </m:ctrlPr>
              </m:e>
            </m:acc>
            <m:ctrlPr>
              <w:rPr>
                <w:sz w:val="22"/>
                <w:szCs w:val="24"/>
              </w:rPr>
            </m:ctrlPr>
          </m:e>
          <m:sub>
            <m:r>
              <m:rPr/>
              <w:rPr>
                <w:rFonts w:ascii="Cambria Math" w:hAnsi="Cambria Math"/>
                <w:sz w:val="22"/>
                <w:szCs w:val="24"/>
              </w:rPr>
              <m:t>i</m:t>
            </m:r>
            <m:ctrlPr>
              <w:rPr>
                <w:sz w:val="22"/>
                <w:szCs w:val="24"/>
              </w:rPr>
            </m:ctrlPr>
          </m:sub>
        </m:sSub>
      </m:oMath>
      <w:r>
        <w:rPr>
          <w:rFonts w:ascii="Arial" w:hAnsi="Arial" w:eastAsia="等线" w:cs="Arial"/>
          <w:sz w:val="24"/>
          <w:szCs w:val="24"/>
        </w:rPr>
        <w:t>。顶点之间的边用</w:t>
      </w:r>
      <m:oMath>
        <m:sSub>
          <m:sSubPr>
            <m:ctrlPr>
              <w:rPr>
                <w:sz w:val="22"/>
                <w:szCs w:val="24"/>
              </w:rPr>
            </m:ctrlPr>
          </m:sSubPr>
          <m:e>
            <m:r>
              <m:rPr/>
              <w:rPr>
                <w:rFonts w:ascii="Cambria Math" w:hAnsi="Cambria Math"/>
                <w:sz w:val="22"/>
                <w:szCs w:val="24"/>
              </w:rPr>
              <m:t>e</m:t>
            </m:r>
            <m:ctrlPr>
              <w:rPr>
                <w:sz w:val="22"/>
                <w:szCs w:val="24"/>
              </w:rPr>
            </m:ctrlPr>
          </m:e>
          <m:sub>
            <m:r>
              <m:rPr/>
              <w:rPr>
                <w:rFonts w:ascii="Cambria Math" w:hAnsi="Cambria Math"/>
                <w:sz w:val="22"/>
                <w:szCs w:val="24"/>
              </w:rPr>
              <m:t>i</m:t>
            </m:r>
            <m:ctrlPr>
              <w:rPr>
                <w:sz w:val="22"/>
                <w:szCs w:val="24"/>
              </w:rPr>
            </m:ctrlPr>
          </m:sub>
        </m:sSub>
      </m:oMath>
      <w:r>
        <w:rPr>
          <w:rFonts w:ascii="Arial" w:hAnsi="Arial" w:eastAsia="等线" w:cs="Arial"/>
          <w:sz w:val="24"/>
          <w:szCs w:val="24"/>
        </w:rPr>
        <w:t>表示。</w:t>
      </w:r>
    </w:p>
    <w:p w14:paraId="10100D39">
      <w:pPr>
        <w:spacing w:before="240" w:after="120" w:line="288" w:lineRule="auto"/>
        <w:ind w:left="0"/>
        <w:jc w:val="left"/>
        <w:outlineLvl w:val="4"/>
        <w:rPr>
          <w:sz w:val="22"/>
          <w:szCs w:val="24"/>
        </w:rPr>
      </w:pPr>
      <w:bookmarkStart w:id="7" w:name="heading_8"/>
      <w:r>
        <w:rPr>
          <w:rFonts w:ascii="Arial" w:hAnsi="Arial" w:eastAsia="等线" w:cs="Arial"/>
          <w:b/>
          <w:sz w:val="28"/>
          <w:szCs w:val="24"/>
        </w:rPr>
        <w:t>3.1 拉伸能量</w:t>
      </w:r>
      <w:bookmarkEnd w:id="7"/>
    </w:p>
    <w:p w14:paraId="4A15BA05">
      <w:pPr>
        <w:spacing w:before="120" w:after="120" w:line="288" w:lineRule="auto"/>
        <w:ind w:left="0"/>
        <w:jc w:val="left"/>
        <w:rPr>
          <w:sz w:val="22"/>
          <w:szCs w:val="24"/>
        </w:rPr>
      </w:pPr>
      <w:r>
        <w:rPr>
          <w:rFonts w:ascii="Arial" w:hAnsi="Arial" w:eastAsia="等线" w:cs="Arial"/>
          <w:sz w:val="24"/>
          <w:szCs w:val="24"/>
        </w:rPr>
        <w:t>我们使用大多数发丝模型中常见的拉伸能量[Bergou et al. 2008; Sánchez-Banderas et al. 2020; Sueda et al. 2011]：</w:t>
      </w:r>
    </w:p>
    <w:p w14:paraId="3B3B2CB1">
      <w:pPr>
        <w:spacing w:before="120" w:after="120" w:line="288" w:lineRule="auto"/>
        <w:ind w:left="0"/>
        <w:jc w:val="left"/>
        <w:rPr>
          <w:sz w:val="22"/>
          <w:szCs w:val="24"/>
        </w:rPr>
      </w:pPr>
      <m:oMathPara>
        <m:oMathParaPr>
          <m:jc m:val="left"/>
        </m:oMathParaPr>
        <m:oMath>
          <m:sSub>
            <m:sSubPr>
              <m:ctrlPr>
                <w:rPr>
                  <w:sz w:val="22"/>
                  <w:szCs w:val="24"/>
                </w:rPr>
              </m:ctrlPr>
            </m:sSubPr>
            <m:e>
              <m:r>
                <m:rPr>
                  <m:sty m:val="p"/>
                </m:rPr>
                <w:rPr>
                  <w:rFonts w:ascii="Cambria Math" w:hAnsi="Cambria Math"/>
                  <w:sz w:val="22"/>
                  <w:szCs w:val="24"/>
                </w:rPr>
                <m:t>Ψ</m:t>
              </m:r>
              <m:ctrlPr>
                <w:rPr>
                  <w:sz w:val="22"/>
                  <w:szCs w:val="24"/>
                </w:rPr>
              </m:ctrlPr>
            </m:e>
            <m:sub>
              <m:r>
                <m:rPr/>
                <w:rPr>
                  <w:rFonts w:ascii="Cambria Math" w:hAnsi="Cambria Math"/>
                  <w:sz w:val="22"/>
                  <w:szCs w:val="24"/>
                </w:rPr>
                <m:t>s</m:t>
              </m:r>
              <m:ctrlPr>
                <w:rPr>
                  <w:sz w:val="22"/>
                  <w:szCs w:val="24"/>
                </w:rPr>
              </m:ctrlPr>
            </m:sub>
          </m:sSub>
          <m:r>
            <m:rPr/>
            <w:rPr>
              <w:rFonts w:ascii="Cambria Math" w:hAnsi="Cambria Math"/>
              <w:sz w:val="22"/>
              <w:szCs w:val="24"/>
            </w:rPr>
            <m:t>=</m:t>
          </m:r>
          <m:f>
            <m:fPr>
              <m:ctrlPr>
                <w:rPr>
                  <w:sz w:val="22"/>
                  <w:szCs w:val="24"/>
                </w:rPr>
              </m:ctrlPr>
            </m:fPr>
            <m:num>
              <m:sSub>
                <m:sSubPr>
                  <m:ctrlPr>
                    <w:rPr>
                      <w:sz w:val="22"/>
                      <w:szCs w:val="24"/>
                    </w:rPr>
                  </m:ctrlPr>
                </m:sSubPr>
                <m:e>
                  <m:r>
                    <m:rPr/>
                    <w:rPr>
                      <w:rFonts w:ascii="Cambria Math" w:hAnsi="Cambria Math"/>
                      <w:sz w:val="22"/>
                      <w:szCs w:val="24"/>
                    </w:rPr>
                    <m:t>μ</m:t>
                  </m:r>
                  <m:ctrlPr>
                    <w:rPr>
                      <w:sz w:val="22"/>
                      <w:szCs w:val="24"/>
                    </w:rPr>
                  </m:ctrlPr>
                </m:e>
                <m:sub>
                  <m:r>
                    <m:rPr/>
                    <w:rPr>
                      <w:rFonts w:ascii="Cambria Math" w:hAnsi="Cambria Math"/>
                      <w:sz w:val="22"/>
                      <w:szCs w:val="24"/>
                    </w:rPr>
                    <m:t>s</m:t>
                  </m:r>
                  <m:ctrlPr>
                    <w:rPr>
                      <w:sz w:val="22"/>
                      <w:szCs w:val="24"/>
                    </w:rPr>
                  </m:ctrlPr>
                </m:sub>
              </m:sSub>
              <m:ctrlPr>
                <w:rPr>
                  <w:sz w:val="22"/>
                  <w:szCs w:val="24"/>
                </w:rPr>
              </m:ctrlPr>
            </m:num>
            <m:den>
              <m:r>
                <m:rPr/>
                <w:rPr>
                  <w:rFonts w:ascii="Cambria Math" w:hAnsi="Cambria Math"/>
                  <w:sz w:val="22"/>
                  <w:szCs w:val="24"/>
                </w:rPr>
                <m:t>2</m:t>
              </m:r>
              <m:ctrlPr>
                <w:rPr>
                  <w:sz w:val="22"/>
                  <w:szCs w:val="24"/>
                </w:rPr>
              </m:ctrlPr>
            </m:den>
          </m:f>
          <m:sSup>
            <m:sSupPr>
              <m:ctrlPr>
                <w:rPr>
                  <w:sz w:val="22"/>
                  <w:szCs w:val="24"/>
                </w:rPr>
              </m:ctrlPr>
            </m:sSupPr>
            <m:e>
              <m:r>
                <m:rPr/>
                <w:rPr>
                  <w:rFonts w:ascii="Cambria Math" w:hAnsi="Cambria Math"/>
                  <w:sz w:val="22"/>
                  <w:szCs w:val="24"/>
                </w:rPr>
                <m:t>(</m:t>
              </m:r>
              <m:sSub>
                <m:sSubPr>
                  <m:ctrlPr>
                    <w:rPr>
                      <w:sz w:val="22"/>
                      <w:szCs w:val="24"/>
                    </w:rPr>
                  </m:ctrlPr>
                </m:sSubPr>
                <m:e>
                  <m:r>
                    <m:rPr/>
                    <w:rPr>
                      <w:rFonts w:ascii="Cambria Math" w:hAnsi="Cambria Math"/>
                      <w:sz w:val="22"/>
                      <w:szCs w:val="24"/>
                    </w:rPr>
                    <m:t>I</m:t>
                  </m:r>
                  <m:ctrlPr>
                    <w:rPr>
                      <w:sz w:val="22"/>
                      <w:szCs w:val="24"/>
                    </w:rPr>
                  </m:ctrlPr>
                </m:e>
                <m:sub>
                  <m:r>
                    <m:rPr/>
                    <w:rPr>
                      <w:rFonts w:ascii="Cambria Math" w:hAnsi="Cambria Math"/>
                      <w:sz w:val="22"/>
                      <w:szCs w:val="24"/>
                    </w:rPr>
                    <m:t>s</m:t>
                  </m:r>
                  <m:ctrlPr>
                    <w:rPr>
                      <w:sz w:val="22"/>
                      <w:szCs w:val="24"/>
                    </w:rPr>
                  </m:ctrlPr>
                </m:sub>
              </m:sSub>
              <m:r>
                <m:rPr/>
                <w:rPr>
                  <w:rFonts w:ascii="Cambria Math" w:hAnsi="Cambria Math"/>
                  <w:sz w:val="22"/>
                  <w:szCs w:val="24"/>
                </w:rPr>
                <m:t>−1)</m:t>
              </m:r>
              <m:ctrlPr>
                <w:rPr>
                  <w:sz w:val="22"/>
                  <w:szCs w:val="24"/>
                </w:rPr>
              </m:ctrlPr>
            </m:e>
            <m:sup>
              <m:r>
                <m:rPr/>
                <w:rPr>
                  <w:rFonts w:ascii="Cambria Math" w:hAnsi="Cambria Math"/>
                  <w:sz w:val="22"/>
                  <w:szCs w:val="24"/>
                </w:rPr>
                <m:t>2</m:t>
              </m:r>
              <m:ctrlPr>
                <w:rPr>
                  <w:sz w:val="22"/>
                  <w:szCs w:val="24"/>
                </w:rPr>
              </m:ctrlPr>
            </m:sup>
          </m:sSup>
          <m:r>
            <m:rPr/>
            <w:rPr>
              <w:rFonts w:ascii="Cambria Math" w:hAnsi="Cambria Math"/>
              <w:sz w:val="22"/>
              <w:szCs w:val="24"/>
            </w:rPr>
            <m:t>,</m:t>
          </m:r>
        </m:oMath>
      </m:oMathPara>
    </w:p>
    <w:p w14:paraId="657C6918">
      <w:pPr>
        <w:spacing w:before="120" w:after="120" w:line="288" w:lineRule="auto"/>
        <w:ind w:left="0"/>
        <w:jc w:val="left"/>
        <w:rPr>
          <w:sz w:val="22"/>
          <w:szCs w:val="24"/>
        </w:rPr>
      </w:pPr>
      <w:r>
        <w:rPr>
          <w:rFonts w:ascii="Arial" w:hAnsi="Arial" w:eastAsia="等线" w:cs="Arial"/>
          <w:sz w:val="24"/>
          <w:szCs w:val="24"/>
        </w:rPr>
        <w:t>但我们使用一维变形梯度d定义的拉伸不变量</w:t>
      </w:r>
      <m:oMath>
        <m:sSub>
          <m:sSubPr>
            <m:ctrlPr>
              <w:rPr>
                <w:sz w:val="22"/>
                <w:szCs w:val="24"/>
              </w:rPr>
            </m:ctrlPr>
          </m:sSubPr>
          <m:e>
            <m:r>
              <m:rPr/>
              <w:rPr>
                <w:rFonts w:ascii="Cambria Math" w:hAnsi="Cambria Math"/>
                <w:sz w:val="22"/>
                <w:szCs w:val="24"/>
              </w:rPr>
              <m:t>I</m:t>
            </m:r>
            <m:ctrlPr>
              <w:rPr>
                <w:sz w:val="22"/>
                <w:szCs w:val="24"/>
              </w:rPr>
            </m:ctrlPr>
          </m:e>
          <m:sub>
            <m:r>
              <m:rPr/>
              <w:rPr>
                <w:rFonts w:ascii="Cambria Math" w:hAnsi="Cambria Math"/>
                <w:sz w:val="22"/>
                <w:szCs w:val="24"/>
              </w:rPr>
              <m:t>s</m:t>
            </m:r>
            <m:ctrlPr>
              <w:rPr>
                <w:sz w:val="22"/>
                <w:szCs w:val="24"/>
              </w:rPr>
            </m:ctrlPr>
          </m:sub>
        </m:sSub>
        <m:r>
          <m:rPr/>
          <w:rPr>
            <w:rFonts w:ascii="Cambria Math" w:hAnsi="Cambria Math"/>
            <w:sz w:val="22"/>
            <w:szCs w:val="24"/>
          </w:rPr>
          <m:t>∈</m:t>
        </m:r>
        <m:r>
          <m:rPr>
            <m:sty m:val="p"/>
            <m:scr m:val="fraktur"/>
          </m:rPr>
          <w:rPr>
            <w:rFonts w:ascii="Cambria Math" w:hAnsi="Cambria Math"/>
            <w:sz w:val="22"/>
            <w:szCs w:val="24"/>
          </w:rPr>
          <m:t>ℜ</m:t>
        </m:r>
      </m:oMath>
      <w:r>
        <w:rPr>
          <w:rFonts w:ascii="Arial" w:hAnsi="Arial" w:eastAsia="等线" w:cs="Arial"/>
          <w:sz w:val="24"/>
          <w:szCs w:val="24"/>
        </w:rPr>
        <w:t>来表示它。给定一条边的当前位置</w:t>
      </w:r>
      <m:oMath>
        <m:sSub>
          <m:sSubPr>
            <m:ctrlPr>
              <w:rPr>
                <w:sz w:val="22"/>
                <w:szCs w:val="24"/>
              </w:rPr>
            </m:ctrlPr>
          </m:sSubPr>
          <m:e>
            <m:r>
              <m:rPr/>
              <w:rPr>
                <w:rFonts w:ascii="Cambria Math" w:hAnsi="Cambria Math"/>
                <w:sz w:val="22"/>
                <w:szCs w:val="24"/>
              </w:rPr>
              <m:t>x</m:t>
            </m:r>
            <m:ctrlPr>
              <w:rPr>
                <w:sz w:val="22"/>
                <w:szCs w:val="24"/>
              </w:rPr>
            </m:ctrlPr>
          </m:e>
          <m:sub>
            <m:r>
              <m:rPr/>
              <w:rPr>
                <w:rFonts w:ascii="Cambria Math" w:hAnsi="Cambria Math"/>
                <w:sz w:val="22"/>
                <w:szCs w:val="24"/>
              </w:rPr>
              <m:t>0</m:t>
            </m:r>
            <m:ctrlPr>
              <w:rPr>
                <w:sz w:val="22"/>
                <w:szCs w:val="24"/>
              </w:rPr>
            </m:ctrlPr>
          </m:sub>
        </m:sSub>
      </m:oMath>
      <w:r>
        <w:rPr>
          <w:rFonts w:ascii="Arial" w:hAnsi="Arial" w:eastAsia="等线" w:cs="Arial"/>
          <w:sz w:val="24"/>
          <w:szCs w:val="24"/>
        </w:rPr>
        <w:t>和</w:t>
      </w:r>
      <m:oMath>
        <m:sSub>
          <m:sSubPr>
            <m:ctrlPr>
              <w:rPr>
                <w:sz w:val="22"/>
                <w:szCs w:val="24"/>
              </w:rPr>
            </m:ctrlPr>
          </m:sSubPr>
          <m:e>
            <m:r>
              <m:rPr/>
              <w:rPr>
                <w:rFonts w:ascii="Cambria Math" w:hAnsi="Cambria Math"/>
                <w:sz w:val="22"/>
                <w:szCs w:val="24"/>
              </w:rPr>
              <m:t>x</m:t>
            </m:r>
            <m:ctrlPr>
              <w:rPr>
                <w:sz w:val="22"/>
                <w:szCs w:val="24"/>
              </w:rPr>
            </m:ctrlPr>
          </m:e>
          <m:sub>
            <m:r>
              <m:rPr/>
              <w:rPr>
                <w:rFonts w:ascii="Cambria Math" w:hAnsi="Cambria Math"/>
                <w:sz w:val="22"/>
                <w:szCs w:val="24"/>
              </w:rPr>
              <m:t>1</m:t>
            </m:r>
            <m:ctrlPr>
              <w:rPr>
                <w:sz w:val="22"/>
                <w:szCs w:val="24"/>
              </w:rPr>
            </m:ctrlPr>
          </m:sub>
        </m:sSub>
      </m:oMath>
      <w:r>
        <w:rPr>
          <w:rFonts w:ascii="Arial" w:hAnsi="Arial" w:eastAsia="等线" w:cs="Arial"/>
          <w:sz w:val="24"/>
          <w:szCs w:val="24"/>
        </w:rPr>
        <w:t>，以及它们的静止状态位置</w:t>
      </w:r>
      <m:oMath>
        <m:sSub>
          <m:sSubPr>
            <m:ctrlPr>
              <w:rPr>
                <w:sz w:val="22"/>
                <w:szCs w:val="24"/>
              </w:rPr>
            </m:ctrlPr>
          </m:sSubPr>
          <m:e>
            <m:acc>
              <m:accPr>
                <m:chr m:val="―"/>
                <m:ctrlPr>
                  <w:rPr>
                    <w:sz w:val="22"/>
                    <w:szCs w:val="24"/>
                  </w:rPr>
                </m:ctrlPr>
              </m:accPr>
              <m:e>
                <m:r>
                  <m:rPr/>
                  <w:rPr>
                    <w:rFonts w:ascii="Cambria Math" w:hAnsi="Cambria Math"/>
                    <w:sz w:val="22"/>
                    <w:szCs w:val="24"/>
                  </w:rPr>
                  <m:t>x</m:t>
                </m:r>
                <m:ctrlPr>
                  <w:rPr>
                    <w:sz w:val="22"/>
                    <w:szCs w:val="24"/>
                  </w:rPr>
                </m:ctrlPr>
              </m:e>
            </m:acc>
            <m:ctrlPr>
              <w:rPr>
                <w:sz w:val="22"/>
                <w:szCs w:val="24"/>
              </w:rPr>
            </m:ctrlPr>
          </m:e>
          <m:sub>
            <m:r>
              <m:rPr/>
              <w:rPr>
                <w:rFonts w:ascii="Cambria Math" w:hAnsi="Cambria Math"/>
                <w:sz w:val="22"/>
                <w:szCs w:val="24"/>
              </w:rPr>
              <m:t>0</m:t>
            </m:r>
            <m:ctrlPr>
              <w:rPr>
                <w:sz w:val="22"/>
                <w:szCs w:val="24"/>
              </w:rPr>
            </m:ctrlPr>
          </m:sub>
        </m:sSub>
      </m:oMath>
      <w:r>
        <w:rPr>
          <w:rFonts w:ascii="Arial" w:hAnsi="Arial" w:eastAsia="等线" w:cs="Arial"/>
          <w:sz w:val="24"/>
          <w:szCs w:val="24"/>
        </w:rPr>
        <w:t>和</w:t>
      </w:r>
      <m:oMath>
        <m:sSub>
          <m:sSubPr>
            <m:ctrlPr>
              <w:rPr>
                <w:sz w:val="22"/>
                <w:szCs w:val="24"/>
              </w:rPr>
            </m:ctrlPr>
          </m:sSubPr>
          <m:e>
            <m:acc>
              <m:accPr>
                <m:chr m:val="―"/>
                <m:ctrlPr>
                  <w:rPr>
                    <w:sz w:val="22"/>
                    <w:szCs w:val="24"/>
                  </w:rPr>
                </m:ctrlPr>
              </m:accPr>
              <m:e>
                <m:r>
                  <m:rPr/>
                  <w:rPr>
                    <w:rFonts w:ascii="Cambria Math" w:hAnsi="Cambria Math"/>
                    <w:sz w:val="22"/>
                    <w:szCs w:val="24"/>
                  </w:rPr>
                  <m:t>x</m:t>
                </m:r>
                <m:ctrlPr>
                  <w:rPr>
                    <w:sz w:val="22"/>
                    <w:szCs w:val="24"/>
                  </w:rPr>
                </m:ctrlPr>
              </m:e>
            </m:acc>
            <m:ctrlPr>
              <w:rPr>
                <w:sz w:val="22"/>
                <w:szCs w:val="24"/>
              </w:rPr>
            </m:ctrlPr>
          </m:e>
          <m:sub>
            <m:r>
              <m:rPr/>
              <w:rPr>
                <w:rFonts w:ascii="Cambria Math" w:hAnsi="Cambria Math"/>
                <w:sz w:val="22"/>
                <w:szCs w:val="24"/>
              </w:rPr>
              <m:t>1</m:t>
            </m:r>
            <m:ctrlPr>
              <w:rPr>
                <w:sz w:val="22"/>
                <w:szCs w:val="24"/>
              </w:rPr>
            </m:ctrlPr>
          </m:sub>
        </m:sSub>
      </m:oMath>
      <w:r>
        <w:rPr>
          <w:rFonts w:ascii="Arial" w:hAnsi="Arial" w:eastAsia="等线" w:cs="Arial"/>
          <w:sz w:val="24"/>
          <w:szCs w:val="24"/>
        </w:rPr>
        <w:t>，变形梯度为：</w:t>
      </w:r>
    </w:p>
    <w:p w14:paraId="146CC1E3">
      <w:pPr>
        <w:spacing w:before="120" w:after="120" w:line="288" w:lineRule="auto"/>
        <w:ind w:left="0"/>
        <w:jc w:val="left"/>
        <w:rPr>
          <w:sz w:val="22"/>
          <w:szCs w:val="24"/>
        </w:rPr>
      </w:pPr>
      <m:oMathPara>
        <m:oMathParaPr>
          <m:jc m:val="left"/>
        </m:oMathParaPr>
        <m:oMath>
          <m:r>
            <m:rPr/>
            <w:rPr>
              <w:rFonts w:ascii="Cambria Math" w:hAnsi="Cambria Math"/>
              <w:sz w:val="22"/>
              <w:szCs w:val="24"/>
            </w:rPr>
            <m:t>d=</m:t>
          </m:r>
          <m:f>
            <m:fPr>
              <m:ctrlPr>
                <w:rPr>
                  <w:sz w:val="22"/>
                  <w:szCs w:val="24"/>
                </w:rPr>
              </m:ctrlPr>
            </m:fPr>
            <m:num>
              <m:sSub>
                <m:sSubPr>
                  <m:ctrlPr>
                    <w:rPr>
                      <w:sz w:val="22"/>
                      <w:szCs w:val="24"/>
                    </w:rPr>
                  </m:ctrlPr>
                </m:sSubPr>
                <m:e>
                  <m:r>
                    <m:rPr/>
                    <w:rPr>
                      <w:rFonts w:ascii="Cambria Math" w:hAnsi="Cambria Math"/>
                      <w:sz w:val="22"/>
                      <w:szCs w:val="24"/>
                    </w:rPr>
                    <m:t>x</m:t>
                  </m:r>
                  <m:ctrlPr>
                    <w:rPr>
                      <w:sz w:val="22"/>
                      <w:szCs w:val="24"/>
                    </w:rPr>
                  </m:ctrlPr>
                </m:e>
                <m:sub>
                  <m:r>
                    <m:rPr/>
                    <w:rPr>
                      <w:rFonts w:ascii="Cambria Math" w:hAnsi="Cambria Math"/>
                      <w:sz w:val="22"/>
                      <w:szCs w:val="24"/>
                    </w:rPr>
                    <m:t>1</m:t>
                  </m:r>
                  <m:ctrlPr>
                    <w:rPr>
                      <w:sz w:val="22"/>
                      <w:szCs w:val="24"/>
                    </w:rPr>
                  </m:ctrlPr>
                </m:sub>
              </m:sSub>
              <m:r>
                <m:rPr/>
                <w:rPr>
                  <w:rFonts w:ascii="Cambria Math" w:hAnsi="Cambria Math"/>
                  <w:sz w:val="22"/>
                  <w:szCs w:val="24"/>
                </w:rPr>
                <m:t>−</m:t>
              </m:r>
              <m:sSub>
                <m:sSubPr>
                  <m:ctrlPr>
                    <w:rPr>
                      <w:sz w:val="22"/>
                      <w:szCs w:val="24"/>
                    </w:rPr>
                  </m:ctrlPr>
                </m:sSubPr>
                <m:e>
                  <m:r>
                    <m:rPr/>
                    <w:rPr>
                      <w:rFonts w:ascii="Cambria Math" w:hAnsi="Cambria Math"/>
                      <w:sz w:val="22"/>
                      <w:szCs w:val="24"/>
                    </w:rPr>
                    <m:t>x</m:t>
                  </m:r>
                  <m:ctrlPr>
                    <w:rPr>
                      <w:sz w:val="22"/>
                      <w:szCs w:val="24"/>
                    </w:rPr>
                  </m:ctrlPr>
                </m:e>
                <m:sub>
                  <m:r>
                    <m:rPr/>
                    <w:rPr>
                      <w:rFonts w:ascii="Cambria Math" w:hAnsi="Cambria Math"/>
                      <w:sz w:val="22"/>
                      <w:szCs w:val="24"/>
                    </w:rPr>
                    <m:t>0</m:t>
                  </m:r>
                  <m:ctrlPr>
                    <w:rPr>
                      <w:sz w:val="22"/>
                      <w:szCs w:val="24"/>
                    </w:rPr>
                  </m:ctrlPr>
                </m:sub>
              </m:sSub>
              <m:ctrlPr>
                <w:rPr>
                  <w:sz w:val="22"/>
                  <w:szCs w:val="24"/>
                </w:rPr>
              </m:ctrlPr>
            </m:num>
            <m:den>
              <m:r>
                <m:rPr/>
                <w:rPr>
                  <w:rFonts w:ascii="Cambria Math" w:hAnsi="Cambria Math"/>
                  <w:sz w:val="22"/>
                  <w:szCs w:val="24"/>
                </w:rPr>
                <m:t>‖</m:t>
              </m:r>
              <m:sSub>
                <m:sSubPr>
                  <m:ctrlPr>
                    <w:rPr>
                      <w:sz w:val="22"/>
                      <w:szCs w:val="24"/>
                    </w:rPr>
                  </m:ctrlPr>
                </m:sSubPr>
                <m:e>
                  <m:acc>
                    <m:accPr>
                      <m:chr m:val="―"/>
                      <m:ctrlPr>
                        <w:rPr>
                          <w:sz w:val="22"/>
                          <w:szCs w:val="24"/>
                        </w:rPr>
                      </m:ctrlPr>
                    </m:accPr>
                    <m:e>
                      <m:r>
                        <m:rPr/>
                        <w:rPr>
                          <w:rFonts w:ascii="Cambria Math" w:hAnsi="Cambria Math"/>
                          <w:sz w:val="22"/>
                          <w:szCs w:val="24"/>
                        </w:rPr>
                        <m:t>x</m:t>
                      </m:r>
                      <m:ctrlPr>
                        <w:rPr>
                          <w:sz w:val="22"/>
                          <w:szCs w:val="24"/>
                        </w:rPr>
                      </m:ctrlPr>
                    </m:e>
                  </m:acc>
                  <m:ctrlPr>
                    <w:rPr>
                      <w:sz w:val="22"/>
                      <w:szCs w:val="24"/>
                    </w:rPr>
                  </m:ctrlPr>
                </m:e>
                <m:sub>
                  <m:r>
                    <m:rPr/>
                    <w:rPr>
                      <w:rFonts w:ascii="Cambria Math" w:hAnsi="Cambria Math"/>
                      <w:sz w:val="22"/>
                      <w:szCs w:val="24"/>
                    </w:rPr>
                    <m:t>0</m:t>
                  </m:r>
                  <m:ctrlPr>
                    <w:rPr>
                      <w:sz w:val="22"/>
                      <w:szCs w:val="24"/>
                    </w:rPr>
                  </m:ctrlPr>
                </m:sub>
              </m:sSub>
              <m:r>
                <m:rPr/>
                <w:rPr>
                  <w:rFonts w:ascii="Cambria Math" w:hAnsi="Cambria Math"/>
                  <w:sz w:val="22"/>
                  <w:szCs w:val="24"/>
                </w:rPr>
                <m:t>−</m:t>
              </m:r>
              <m:sSub>
                <m:sSubPr>
                  <m:ctrlPr>
                    <w:rPr>
                      <w:sz w:val="22"/>
                      <w:szCs w:val="24"/>
                    </w:rPr>
                  </m:ctrlPr>
                </m:sSubPr>
                <m:e>
                  <m:acc>
                    <m:accPr>
                      <m:chr m:val="―"/>
                      <m:ctrlPr>
                        <w:rPr>
                          <w:sz w:val="22"/>
                          <w:szCs w:val="24"/>
                        </w:rPr>
                      </m:ctrlPr>
                    </m:accPr>
                    <m:e>
                      <m:r>
                        <m:rPr/>
                        <w:rPr>
                          <w:rFonts w:ascii="Cambria Math" w:hAnsi="Cambria Math"/>
                          <w:sz w:val="22"/>
                          <w:szCs w:val="24"/>
                        </w:rPr>
                        <m:t>x</m:t>
                      </m:r>
                      <m:ctrlPr>
                        <w:rPr>
                          <w:sz w:val="22"/>
                          <w:szCs w:val="24"/>
                        </w:rPr>
                      </m:ctrlPr>
                    </m:e>
                  </m:acc>
                  <m:ctrlPr>
                    <w:rPr>
                      <w:sz w:val="22"/>
                      <w:szCs w:val="24"/>
                    </w:rPr>
                  </m:ctrlPr>
                </m:e>
                <m:sub>
                  <m:r>
                    <m:rPr/>
                    <w:rPr>
                      <w:rFonts w:ascii="Cambria Math" w:hAnsi="Cambria Math"/>
                      <w:sz w:val="22"/>
                      <w:szCs w:val="24"/>
                    </w:rPr>
                    <m:t>1</m:t>
                  </m:r>
                  <m:ctrlPr>
                    <w:rPr>
                      <w:sz w:val="22"/>
                      <w:szCs w:val="24"/>
                    </w:rPr>
                  </m:ctrlPr>
                </m:sub>
              </m:sSub>
              <m:r>
                <m:rPr/>
                <w:rPr>
                  <w:rFonts w:ascii="Cambria Math" w:hAnsi="Cambria Math"/>
                  <w:sz w:val="22"/>
                  <w:szCs w:val="24"/>
                </w:rPr>
                <m:t>‖</m:t>
              </m:r>
              <m:ctrlPr>
                <w:rPr>
                  <w:sz w:val="22"/>
                  <w:szCs w:val="24"/>
                </w:rPr>
              </m:ctrlPr>
            </m:den>
          </m:f>
          <m:r>
            <m:rPr/>
            <w:rPr>
              <w:rFonts w:ascii="Cambria Math" w:hAnsi="Cambria Math"/>
              <w:sz w:val="22"/>
              <w:szCs w:val="24"/>
            </w:rPr>
            <m:t>.</m:t>
          </m:r>
          <m:r>
            <m:rPr>
              <m:nor/>
              <m:sty m:val="p"/>
            </m:rPr>
            <w:rPr>
              <w:rFonts w:ascii="Cambria Math" w:hAnsi="Cambria Math"/>
              <w:b w:val="0"/>
              <w:i w:val="0"/>
              <w:sz w:val="22"/>
              <w:szCs w:val="24"/>
            </w:rPr>
            <m:t>\eqno</m:t>
          </m:r>
          <m:r>
            <m:rPr/>
            <w:rPr>
              <w:rFonts w:ascii="Cambria Math" w:hAnsi="Cambria Math"/>
              <w:sz w:val="22"/>
              <w:szCs w:val="24"/>
            </w:rPr>
            <m:t>(3)</m:t>
          </m:r>
        </m:oMath>
      </m:oMathPara>
    </w:p>
    <w:p w14:paraId="078CD30B">
      <w:pPr>
        <w:spacing w:before="120" w:after="120" w:line="288" w:lineRule="auto"/>
        <w:ind w:left="0"/>
        <w:jc w:val="left"/>
        <w:rPr>
          <w:sz w:val="22"/>
          <w:szCs w:val="24"/>
        </w:rPr>
      </w:pPr>
      <w:r>
        <w:rPr>
          <w:rFonts w:ascii="Arial" w:hAnsi="Arial" w:eastAsia="等线" w:cs="Arial"/>
          <w:sz w:val="24"/>
          <w:szCs w:val="24"/>
        </w:rPr>
        <w:t>拉伸不变量则为</w:t>
      </w:r>
      <m:oMath>
        <m:sSub>
          <m:sSubPr>
            <m:ctrlPr>
              <w:rPr>
                <w:sz w:val="22"/>
                <w:szCs w:val="24"/>
              </w:rPr>
            </m:ctrlPr>
          </m:sSubPr>
          <m:e>
            <m:r>
              <m:rPr/>
              <w:rPr>
                <w:rFonts w:ascii="Cambria Math" w:hAnsi="Cambria Math"/>
                <w:sz w:val="22"/>
                <w:szCs w:val="24"/>
              </w:rPr>
              <m:t>I</m:t>
            </m:r>
            <m:ctrlPr>
              <w:rPr>
                <w:sz w:val="22"/>
                <w:szCs w:val="24"/>
              </w:rPr>
            </m:ctrlPr>
          </m:e>
          <m:sub>
            <m:r>
              <m:rPr/>
              <w:rPr>
                <w:rFonts w:ascii="Cambria Math" w:hAnsi="Cambria Math"/>
                <w:sz w:val="22"/>
                <w:szCs w:val="24"/>
              </w:rPr>
              <m:t>s</m:t>
            </m:r>
            <m:ctrlPr>
              <w:rPr>
                <w:sz w:val="22"/>
                <w:szCs w:val="24"/>
              </w:rPr>
            </m:ctrlPr>
          </m:sub>
        </m:sSub>
        <m:r>
          <m:rPr/>
          <w:rPr>
            <w:rFonts w:ascii="Cambria Math" w:hAnsi="Cambria Math"/>
            <w:sz w:val="22"/>
            <w:szCs w:val="24"/>
          </w:rPr>
          <m:t>=∥d</m:t>
        </m:r>
        <m:sSub>
          <m:sSubPr>
            <m:ctrlPr>
              <w:rPr>
                <w:sz w:val="22"/>
                <w:szCs w:val="24"/>
              </w:rPr>
            </m:ctrlPr>
          </m:sSubPr>
          <m:e>
            <m:r>
              <m:rPr/>
              <w:rPr>
                <w:rFonts w:ascii="Cambria Math" w:hAnsi="Cambria Math"/>
                <w:sz w:val="22"/>
                <w:szCs w:val="24"/>
              </w:rPr>
              <m:t>∥</m:t>
            </m:r>
            <m:ctrlPr>
              <w:rPr>
                <w:sz w:val="22"/>
                <w:szCs w:val="24"/>
              </w:rPr>
            </m:ctrlPr>
          </m:e>
          <m:sub>
            <m:r>
              <m:rPr/>
              <w:rPr>
                <w:rFonts w:ascii="Cambria Math" w:hAnsi="Cambria Math"/>
                <w:sz w:val="22"/>
                <w:szCs w:val="24"/>
              </w:rPr>
              <m:t>2</m:t>
            </m:r>
            <m:ctrlPr>
              <w:rPr>
                <w:sz w:val="22"/>
                <w:szCs w:val="24"/>
              </w:rPr>
            </m:ctrlPr>
          </m:sub>
        </m:sSub>
        <m:r>
          <m:rPr/>
          <w:rPr>
            <w:rFonts w:ascii="Cambria Math" w:hAnsi="Cambria Math"/>
            <w:sz w:val="22"/>
            <w:szCs w:val="24"/>
          </w:rPr>
          <m:t>=</m:t>
        </m:r>
        <m:rad>
          <m:radPr>
            <m:degHide m:val="1"/>
            <m:ctrlPr>
              <w:rPr>
                <w:sz w:val="22"/>
                <w:szCs w:val="24"/>
              </w:rPr>
            </m:ctrlPr>
          </m:radPr>
          <m:deg>
            <m:ctrlPr>
              <w:rPr>
                <w:sz w:val="22"/>
                <w:szCs w:val="24"/>
              </w:rPr>
            </m:ctrlPr>
          </m:deg>
          <m:e>
            <m:sSup>
              <m:sSupPr>
                <m:ctrlPr>
                  <w:rPr>
                    <w:sz w:val="22"/>
                    <w:szCs w:val="24"/>
                  </w:rPr>
                </m:ctrlPr>
              </m:sSupPr>
              <m:e>
                <m:r>
                  <m:rPr/>
                  <w:rPr>
                    <w:rFonts w:ascii="Cambria Math" w:hAnsi="Cambria Math"/>
                    <w:sz w:val="22"/>
                    <w:szCs w:val="24"/>
                  </w:rPr>
                  <m:t>d</m:t>
                </m:r>
                <m:ctrlPr>
                  <w:rPr>
                    <w:sz w:val="22"/>
                    <w:szCs w:val="24"/>
                  </w:rPr>
                </m:ctrlPr>
              </m:e>
              <m:sup>
                <m:r>
                  <m:rPr>
                    <m:sty m:val="p"/>
                  </m:rPr>
                  <w:rPr>
                    <w:rFonts w:ascii="Cambria Math" w:hAnsi="Cambria Math"/>
                    <w:sz w:val="22"/>
                    <w:szCs w:val="24"/>
                  </w:rPr>
                  <m:t>⊤</m:t>
                </m:r>
                <m:ctrlPr>
                  <w:rPr>
                    <w:sz w:val="22"/>
                    <w:szCs w:val="24"/>
                  </w:rPr>
                </m:ctrlPr>
              </m:sup>
            </m:sSup>
            <m:r>
              <m:rPr/>
              <w:rPr>
                <w:rFonts w:ascii="Cambria Math" w:hAnsi="Cambria Math"/>
                <w:sz w:val="22"/>
                <w:szCs w:val="24"/>
              </w:rPr>
              <m:t>d</m:t>
            </m:r>
            <m:ctrlPr>
              <w:rPr>
                <w:sz w:val="22"/>
                <w:szCs w:val="24"/>
              </w:rPr>
            </m:ctrlPr>
          </m:e>
        </m:rad>
      </m:oMath>
      <w:r>
        <w:rPr>
          <w:rFonts w:ascii="Arial" w:hAnsi="Arial" w:eastAsia="等线" w:cs="Arial"/>
          <w:sz w:val="24"/>
          <w:szCs w:val="24"/>
        </w:rPr>
        <w:t>。</w:t>
      </w:r>
    </w:p>
    <w:p w14:paraId="612B38C9">
      <w:pPr>
        <w:spacing w:before="240" w:after="120" w:line="288" w:lineRule="auto"/>
        <w:ind w:left="0"/>
        <w:jc w:val="left"/>
        <w:outlineLvl w:val="4"/>
        <w:rPr>
          <w:sz w:val="22"/>
          <w:szCs w:val="24"/>
        </w:rPr>
      </w:pPr>
      <w:bookmarkStart w:id="8" w:name="heading_9"/>
      <w:r>
        <w:rPr>
          <w:rFonts w:ascii="Arial" w:hAnsi="Arial" w:eastAsia="等线" w:cs="Arial"/>
          <w:b/>
          <w:sz w:val="28"/>
          <w:szCs w:val="24"/>
        </w:rPr>
        <w:t>3.2 弯曲能量</w:t>
      </w:r>
      <w:bookmarkEnd w:id="8"/>
    </w:p>
    <w:p w14:paraId="25D30D6A">
      <w:pPr>
        <w:spacing w:before="240" w:after="120" w:line="288" w:lineRule="auto"/>
        <w:ind w:left="0"/>
        <w:jc w:val="left"/>
        <w:outlineLvl w:val="5"/>
        <w:rPr>
          <w:sz w:val="22"/>
          <w:szCs w:val="24"/>
        </w:rPr>
      </w:pPr>
      <w:bookmarkStart w:id="9" w:name="heading_10"/>
      <w:r>
        <w:rPr>
          <w:rFonts w:ascii="Arial" w:hAnsi="Arial" w:eastAsia="等线" w:cs="Arial"/>
          <w:b/>
          <w:sz w:val="28"/>
          <w:szCs w:val="24"/>
        </w:rPr>
        <w:t>3.2.1 能量公式</w:t>
      </w:r>
      <w:bookmarkEnd w:id="9"/>
    </w:p>
    <w:p w14:paraId="67371BE2">
      <w:pPr>
        <w:spacing w:before="120" w:after="120" w:line="288" w:lineRule="auto"/>
        <w:ind w:left="0"/>
        <w:jc w:val="left"/>
        <w:rPr>
          <w:sz w:val="22"/>
          <w:szCs w:val="24"/>
        </w:rPr>
      </w:pPr>
      <w:r>
        <w:rPr>
          <w:rFonts w:ascii="Arial" w:hAnsi="Arial" w:eastAsia="等线" w:cs="Arial"/>
          <w:sz w:val="24"/>
          <w:szCs w:val="24"/>
        </w:rPr>
        <w:t>我们使用其他发丝模型中常见的各向同性、基于角度的弯曲能量[Cirio et al. 2014; Sánchez-Banderas et al. 2020; Sperl et al. 2022; Sueda et al. 2011]：</w:t>
      </w:r>
    </w:p>
    <w:p w14:paraId="439AC4BB">
      <w:pPr>
        <w:spacing w:before="120" w:after="120" w:line="288" w:lineRule="auto"/>
        <w:ind w:left="0"/>
        <w:jc w:val="left"/>
        <w:rPr>
          <w:sz w:val="22"/>
          <w:szCs w:val="24"/>
        </w:rPr>
      </w:pPr>
      <w:r>
        <w:rPr>
          <w:rFonts w:ascii="Arial" w:hAnsi="Arial" w:eastAsia="等线" w:cs="Arial"/>
          <w:sz w:val="24"/>
          <w:szCs w:val="24"/>
        </w:rPr>
        <w:t>我们根据发丝上的三个连续顶点</w:t>
      </w:r>
      <m:oMath>
        <m:sSub>
          <m:sSubPr>
            <m:ctrlPr>
              <w:rPr>
                <w:sz w:val="22"/>
                <w:szCs w:val="24"/>
              </w:rPr>
            </m:ctrlPr>
          </m:sSubPr>
          <m:e>
            <m:r>
              <m:rPr/>
              <w:rPr>
                <w:rFonts w:ascii="Cambria Math" w:hAnsi="Cambria Math"/>
                <w:sz w:val="22"/>
                <w:szCs w:val="24"/>
              </w:rPr>
              <m:t>x</m:t>
            </m:r>
            <m:ctrlPr>
              <w:rPr>
                <w:sz w:val="22"/>
                <w:szCs w:val="24"/>
              </w:rPr>
            </m:ctrlPr>
          </m:e>
          <m:sub>
            <m:r>
              <m:rPr/>
              <w:rPr>
                <w:rFonts w:ascii="Cambria Math" w:hAnsi="Cambria Math"/>
                <w:sz w:val="22"/>
                <w:szCs w:val="24"/>
              </w:rPr>
              <m:t>0</m:t>
            </m:r>
            <m:ctrlPr>
              <w:rPr>
                <w:sz w:val="22"/>
                <w:szCs w:val="24"/>
              </w:rPr>
            </m:ctrlPr>
          </m:sub>
        </m:sSub>
      </m:oMath>
      <w:r>
        <w:rPr>
          <w:rFonts w:ascii="Arial" w:hAnsi="Arial" w:eastAsia="等线" w:cs="Arial"/>
          <w:sz w:val="24"/>
          <w:szCs w:val="24"/>
        </w:rPr>
        <w:t>、</w:t>
      </w:r>
      <m:oMath>
        <m:sSub>
          <m:sSubPr>
            <m:ctrlPr>
              <w:rPr>
                <w:sz w:val="22"/>
                <w:szCs w:val="24"/>
              </w:rPr>
            </m:ctrlPr>
          </m:sSubPr>
          <m:e>
            <m:r>
              <m:rPr/>
              <w:rPr>
                <w:rFonts w:ascii="Cambria Math" w:hAnsi="Cambria Math"/>
                <w:sz w:val="22"/>
                <w:szCs w:val="24"/>
              </w:rPr>
              <m:t>x</m:t>
            </m:r>
            <m:ctrlPr>
              <w:rPr>
                <w:sz w:val="22"/>
                <w:szCs w:val="24"/>
              </w:rPr>
            </m:ctrlPr>
          </m:e>
          <m:sub>
            <m:r>
              <m:rPr/>
              <w:rPr>
                <w:rFonts w:ascii="Cambria Math" w:hAnsi="Cambria Math"/>
                <w:sz w:val="22"/>
                <w:szCs w:val="24"/>
              </w:rPr>
              <m:t>1</m:t>
            </m:r>
            <m:ctrlPr>
              <w:rPr>
                <w:sz w:val="22"/>
                <w:szCs w:val="24"/>
              </w:rPr>
            </m:ctrlPr>
          </m:sub>
        </m:sSub>
      </m:oMath>
      <w:r>
        <w:rPr>
          <w:rFonts w:ascii="Arial" w:hAnsi="Arial" w:eastAsia="等线" w:cs="Arial"/>
          <w:sz w:val="24"/>
          <w:szCs w:val="24"/>
        </w:rPr>
        <w:t>和</w:t>
      </w:r>
      <m:oMath>
        <m:sSub>
          <m:sSubPr>
            <m:ctrlPr>
              <w:rPr>
                <w:sz w:val="22"/>
                <w:szCs w:val="24"/>
              </w:rPr>
            </m:ctrlPr>
          </m:sSubPr>
          <m:e>
            <m:r>
              <m:rPr/>
              <w:rPr>
                <w:rFonts w:ascii="Cambria Math" w:hAnsi="Cambria Math"/>
                <w:sz w:val="22"/>
                <w:szCs w:val="24"/>
              </w:rPr>
              <m:t>x</m:t>
            </m:r>
            <m:ctrlPr>
              <w:rPr>
                <w:sz w:val="22"/>
                <w:szCs w:val="24"/>
              </w:rPr>
            </m:ctrlPr>
          </m:e>
          <m:sub>
            <m:r>
              <m:rPr/>
              <w:rPr>
                <w:rFonts w:ascii="Cambria Math" w:hAnsi="Cambria Math"/>
                <w:sz w:val="22"/>
                <w:szCs w:val="24"/>
              </w:rPr>
              <m:t>2</m:t>
            </m:r>
            <m:ctrlPr>
              <w:rPr>
                <w:sz w:val="22"/>
                <w:szCs w:val="24"/>
              </w:rPr>
            </m:ctrlPr>
          </m:sub>
        </m:sSub>
      </m:oMath>
      <w:r>
        <w:rPr>
          <w:rFonts w:ascii="Arial" w:hAnsi="Arial" w:eastAsia="等线" w:cs="Arial"/>
          <w:sz w:val="24"/>
          <w:szCs w:val="24"/>
        </w:rPr>
        <w:t>定义θ。它们之间的边表示为，我们将在§4.2.1中看到，这将形成类布料公式。我们将两条边之间的角度测量为</w:t>
      </w:r>
      <m:oMath>
        <m:r>
          <m:rPr/>
          <w:rPr>
            <w:rFonts w:ascii="Cambria Math" w:hAnsi="Cambria Math"/>
            <w:sz w:val="22"/>
            <w:szCs w:val="24"/>
          </w:rPr>
          <m:t>θ=acos(</m:t>
        </m:r>
        <m:f>
          <m:fPr>
            <m:ctrlPr>
              <w:rPr>
                <w:sz w:val="22"/>
                <w:szCs w:val="24"/>
              </w:rPr>
            </m:ctrlPr>
          </m:fPr>
          <m:num>
            <m:sSubSup>
              <m:sSubSupPr>
                <m:ctrlPr>
                  <w:rPr>
                    <w:sz w:val="22"/>
                    <w:szCs w:val="24"/>
                  </w:rPr>
                </m:ctrlPr>
              </m:sSubSupPr>
              <m:e>
                <m:r>
                  <m:rPr/>
                  <w:rPr>
                    <w:rFonts w:ascii="Cambria Math" w:hAnsi="Cambria Math"/>
                    <w:sz w:val="22"/>
                    <w:szCs w:val="24"/>
                  </w:rPr>
                  <m:t>e</m:t>
                </m:r>
                <m:ctrlPr>
                  <w:rPr>
                    <w:sz w:val="22"/>
                    <w:szCs w:val="24"/>
                  </w:rPr>
                </m:ctrlPr>
              </m:e>
              <m:sub>
                <m:r>
                  <m:rPr/>
                  <w:rPr>
                    <w:rFonts w:ascii="Cambria Math" w:hAnsi="Cambria Math"/>
                    <w:sz w:val="22"/>
                    <w:szCs w:val="24"/>
                  </w:rPr>
                  <m:t>0</m:t>
                </m:r>
                <m:ctrlPr>
                  <w:rPr>
                    <w:sz w:val="22"/>
                    <w:szCs w:val="24"/>
                  </w:rPr>
                </m:ctrlPr>
              </m:sub>
              <m:sup>
                <m:r>
                  <m:rPr>
                    <m:sty m:val="p"/>
                  </m:rPr>
                  <w:rPr>
                    <w:rFonts w:ascii="Cambria Math" w:hAnsi="Cambria Math"/>
                    <w:sz w:val="22"/>
                    <w:szCs w:val="24"/>
                  </w:rPr>
                  <m:t>⊤</m:t>
                </m:r>
                <m:ctrlPr>
                  <w:rPr>
                    <w:sz w:val="22"/>
                    <w:szCs w:val="24"/>
                  </w:rPr>
                </m:ctrlPr>
              </m:sup>
            </m:sSubSup>
            <m:sSub>
              <m:sSubPr>
                <m:ctrlPr>
                  <w:rPr>
                    <w:sz w:val="22"/>
                    <w:szCs w:val="24"/>
                  </w:rPr>
                </m:ctrlPr>
              </m:sSubPr>
              <m:e>
                <m:r>
                  <m:rPr/>
                  <w:rPr>
                    <w:rFonts w:ascii="Cambria Math" w:hAnsi="Cambria Math"/>
                    <w:sz w:val="22"/>
                    <w:szCs w:val="24"/>
                  </w:rPr>
                  <m:t>e</m:t>
                </m:r>
                <m:ctrlPr>
                  <w:rPr>
                    <w:sz w:val="22"/>
                    <w:szCs w:val="24"/>
                  </w:rPr>
                </m:ctrlPr>
              </m:e>
              <m:sub>
                <m:r>
                  <m:rPr/>
                  <w:rPr>
                    <w:rFonts w:ascii="Cambria Math" w:hAnsi="Cambria Math"/>
                    <w:sz w:val="22"/>
                    <w:szCs w:val="24"/>
                  </w:rPr>
                  <m:t>1</m:t>
                </m:r>
                <m:ctrlPr>
                  <w:rPr>
                    <w:sz w:val="22"/>
                    <w:szCs w:val="24"/>
                  </w:rPr>
                </m:ctrlPr>
              </m:sub>
            </m:sSub>
            <m:ctrlPr>
              <w:rPr>
                <w:sz w:val="22"/>
                <w:szCs w:val="24"/>
              </w:rPr>
            </m:ctrlPr>
          </m:num>
          <m:den>
            <m:r>
              <m:rPr/>
              <w:rPr>
                <w:rFonts w:ascii="Cambria Math" w:hAnsi="Cambria Math"/>
                <w:sz w:val="22"/>
                <w:szCs w:val="24"/>
              </w:rPr>
              <m:t>‖</m:t>
            </m:r>
            <m:sSub>
              <m:sSubPr>
                <m:ctrlPr>
                  <w:rPr>
                    <w:sz w:val="22"/>
                    <w:szCs w:val="24"/>
                  </w:rPr>
                </m:ctrlPr>
              </m:sSubPr>
              <m:e>
                <m:r>
                  <m:rPr/>
                  <w:rPr>
                    <w:rFonts w:ascii="Cambria Math" w:hAnsi="Cambria Math"/>
                    <w:sz w:val="22"/>
                    <w:szCs w:val="24"/>
                  </w:rPr>
                  <m:t>e</m:t>
                </m:r>
                <m:ctrlPr>
                  <w:rPr>
                    <w:sz w:val="22"/>
                    <w:szCs w:val="24"/>
                  </w:rPr>
                </m:ctrlPr>
              </m:e>
              <m:sub>
                <m:r>
                  <m:rPr/>
                  <w:rPr>
                    <w:rFonts w:ascii="Cambria Math" w:hAnsi="Cambria Math"/>
                    <w:sz w:val="22"/>
                    <w:szCs w:val="24"/>
                  </w:rPr>
                  <m:t>0</m:t>
                </m:r>
                <m:ctrlPr>
                  <w:rPr>
                    <w:sz w:val="22"/>
                    <w:szCs w:val="24"/>
                  </w:rPr>
                </m:ctrlPr>
              </m:sub>
            </m:sSub>
            <m:r>
              <m:rPr/>
              <w:rPr>
                <w:rFonts w:ascii="Cambria Math" w:hAnsi="Cambria Math"/>
                <w:sz w:val="22"/>
                <w:szCs w:val="24"/>
              </w:rPr>
              <m:t>‖‖</m:t>
            </m:r>
            <m:sSub>
              <m:sSubPr>
                <m:ctrlPr>
                  <w:rPr>
                    <w:sz w:val="22"/>
                    <w:szCs w:val="24"/>
                  </w:rPr>
                </m:ctrlPr>
              </m:sSubPr>
              <m:e>
                <m:r>
                  <m:rPr/>
                  <w:rPr>
                    <w:rFonts w:ascii="Cambria Math" w:hAnsi="Cambria Math"/>
                    <w:sz w:val="22"/>
                    <w:szCs w:val="24"/>
                  </w:rPr>
                  <m:t>e</m:t>
                </m:r>
                <m:ctrlPr>
                  <w:rPr>
                    <w:sz w:val="22"/>
                    <w:szCs w:val="24"/>
                  </w:rPr>
                </m:ctrlPr>
              </m:e>
              <m:sub>
                <m:r>
                  <m:rPr/>
                  <w:rPr>
                    <w:rFonts w:ascii="Cambria Math" w:hAnsi="Cambria Math"/>
                    <w:sz w:val="22"/>
                    <w:szCs w:val="24"/>
                  </w:rPr>
                  <m:t>1</m:t>
                </m:r>
                <m:ctrlPr>
                  <w:rPr>
                    <w:sz w:val="22"/>
                    <w:szCs w:val="24"/>
                  </w:rPr>
                </m:ctrlPr>
              </m:sub>
            </m:sSub>
            <m:r>
              <m:rPr/>
              <w:rPr>
                <w:rFonts w:ascii="Cambria Math" w:hAnsi="Cambria Math"/>
                <w:sz w:val="22"/>
                <w:szCs w:val="24"/>
              </w:rPr>
              <m:t>‖</m:t>
            </m:r>
            <m:ctrlPr>
              <w:rPr>
                <w:sz w:val="22"/>
                <w:szCs w:val="24"/>
              </w:rPr>
            </m:ctrlPr>
          </m:den>
        </m:f>
        <m:r>
          <m:rPr/>
          <w:rPr>
            <w:rFonts w:ascii="Cambria Math" w:hAnsi="Cambria Math"/>
            <w:sz w:val="22"/>
            <w:szCs w:val="24"/>
          </w:rPr>
          <m:t>)</m:t>
        </m:r>
      </m:oMath>
      <w:r>
        <w:rPr>
          <w:rFonts w:ascii="Arial" w:hAnsi="Arial" w:eastAsia="等线" w:cs="Arial"/>
          <w:sz w:val="24"/>
          <w:szCs w:val="24"/>
        </w:rPr>
        <w:t>，其中</w:t>
      </w:r>
      <m:oMath>
        <m:sSub>
          <m:sSubPr>
            <m:ctrlPr>
              <w:rPr>
                <w:sz w:val="22"/>
                <w:szCs w:val="24"/>
              </w:rPr>
            </m:ctrlPr>
          </m:sSubPr>
          <m:e>
            <m:r>
              <m:rPr/>
              <w:rPr>
                <w:rFonts w:ascii="Cambria Math" w:hAnsi="Cambria Math"/>
                <w:sz w:val="22"/>
                <w:szCs w:val="24"/>
              </w:rPr>
              <m:t>θ</m:t>
            </m:r>
            <m:ctrlPr>
              <w:rPr>
                <w:sz w:val="22"/>
                <w:szCs w:val="24"/>
              </w:rPr>
            </m:ctrlPr>
          </m:e>
          <m:sub>
            <m:r>
              <m:rPr/>
              <w:rPr>
                <w:rFonts w:ascii="Cambria Math" w:hAnsi="Cambria Math"/>
                <w:sz w:val="22"/>
                <w:szCs w:val="24"/>
              </w:rPr>
              <m:t>0</m:t>
            </m:r>
            <m:ctrlPr>
              <w:rPr>
                <w:sz w:val="22"/>
                <w:szCs w:val="24"/>
              </w:rPr>
            </m:ctrlPr>
          </m:sub>
        </m:sSub>
      </m:oMath>
      <w:r>
        <w:rPr>
          <w:rFonts w:ascii="Arial" w:hAnsi="Arial" w:eastAsia="等线" w:cs="Arial"/>
          <w:sz w:val="24"/>
          <w:szCs w:val="24"/>
        </w:rPr>
        <w:t>是静止状态边之间的角度。这与通常基于“转向角”</w:t>
      </w:r>
      <m:oMath>
        <m:r>
          <m:rPr/>
          <w:rPr>
            <w:rFonts w:ascii="Cambria Math" w:hAnsi="Cambria Math"/>
            <w:sz w:val="22"/>
            <w:szCs w:val="24"/>
          </w:rPr>
          <m:t>≈π−θ</m:t>
        </m:r>
      </m:oMath>
      <w:r>
        <w:rPr>
          <w:rFonts w:ascii="Arial" w:hAnsi="Arial" w:eastAsia="等线" w:cs="Arial"/>
          <w:sz w:val="24"/>
          <w:szCs w:val="24"/>
        </w:rPr>
        <w:t>的定义略有不同，但将有助于后续分析。看似稳健的反正切函数</w:t>
      </w:r>
      <m:oMath>
        <m:r>
          <m:rPr/>
          <w:rPr>
            <w:rFonts w:ascii="Cambria Math" w:hAnsi="Cambria Math"/>
            <w:sz w:val="22"/>
            <w:szCs w:val="24"/>
          </w:rPr>
          <m:t>atan2(y,x)</m:t>
        </m:r>
      </m:oMath>
      <w:r>
        <w:rPr>
          <w:rFonts w:ascii="Arial" w:hAnsi="Arial" w:eastAsia="等线" w:cs="Arial"/>
          <w:sz w:val="24"/>
          <w:szCs w:val="24"/>
        </w:rPr>
        <w:t>公式在此不适用，因为y始终为正。在没有第三个定向向量（例如布料弯曲中的铰链边）的情况下，无法解决</w:t>
      </w:r>
      <m:oMath>
        <m:r>
          <m:rPr/>
          <w:rPr>
            <w:rFonts w:ascii="Cambria Math" w:hAnsi="Cambria Math"/>
            <w:sz w:val="22"/>
            <w:szCs w:val="24"/>
          </w:rPr>
          <m:t>(0,π)</m:t>
        </m:r>
      </m:oMath>
      <w:r>
        <w:rPr>
          <w:rFonts w:ascii="Arial" w:hAnsi="Arial" w:eastAsia="等线" w:cs="Arial"/>
          <w:sz w:val="24"/>
          <w:szCs w:val="24"/>
        </w:rPr>
        <w:t>与</w:t>
      </w:r>
      <m:oMath>
        <m:r>
          <m:rPr/>
          <w:rPr>
            <w:rFonts w:ascii="Cambria Math" w:hAnsi="Cambria Math"/>
            <w:sz w:val="22"/>
            <w:szCs w:val="24"/>
          </w:rPr>
          <m:t>(−π,0)</m:t>
        </m:r>
      </m:oMath>
      <w:r>
        <w:rPr>
          <w:rFonts w:ascii="Arial" w:hAnsi="Arial" w:eastAsia="等线" w:cs="Arial"/>
          <w:sz w:val="24"/>
          <w:szCs w:val="24"/>
        </w:rPr>
        <w:t>的模糊性。如果反余弦函数返回</w:t>
      </w:r>
      <m:oMath>
        <m:r>
          <m:rPr/>
          <w:rPr>
            <w:rFonts w:ascii="Cambria Math" w:hAnsi="Cambria Math"/>
            <w:sz w:val="22"/>
            <w:szCs w:val="24"/>
          </w:rPr>
          <m:t>θ=π/4</m:t>
        </m:r>
      </m:oMath>
      <w:r>
        <w:rPr>
          <w:rFonts w:ascii="Arial" w:hAnsi="Arial" w:eastAsia="等线" w:cs="Arial"/>
          <w:sz w:val="24"/>
          <w:szCs w:val="24"/>
        </w:rPr>
        <w:t>，则无法确定该角度应该是</w:t>
      </w:r>
      <m:oMath>
        <m:r>
          <m:rPr/>
          <w:rPr>
            <w:rFonts w:ascii="Cambria Math" w:hAnsi="Cambria Math"/>
            <w:sz w:val="22"/>
            <w:szCs w:val="24"/>
          </w:rPr>
          <m:t>π/4</m:t>
        </m:r>
      </m:oMath>
      <w:r>
        <w:rPr>
          <w:rFonts w:ascii="Arial" w:hAnsi="Arial" w:eastAsia="等线" w:cs="Arial"/>
          <w:sz w:val="24"/>
          <w:szCs w:val="24"/>
        </w:rPr>
        <w:t>，还是发生了极端变形而实际角度应为</w:t>
      </w:r>
      <m:oMath>
        <m:r>
          <m:rPr/>
          <w:rPr>
            <w:rFonts w:ascii="Cambria Math" w:hAnsi="Cambria Math"/>
            <w:sz w:val="22"/>
            <w:szCs w:val="24"/>
          </w:rPr>
          <m:t>−π/4</m:t>
        </m:r>
      </m:oMath>
      <w:r>
        <w:rPr>
          <w:rFonts w:ascii="Arial" w:hAnsi="Arial" w:eastAsia="等线" w:cs="Arial"/>
          <w:sz w:val="24"/>
          <w:szCs w:val="24"/>
        </w:rPr>
        <w:t>。我们将在§3.3中使用扭转能量解决此问题。</w:t>
      </w:r>
    </w:p>
    <w:p w14:paraId="6B0C8EFD">
      <w:pPr>
        <w:spacing w:before="240" w:after="120" w:line="288" w:lineRule="auto"/>
        <w:ind w:left="0"/>
        <w:jc w:val="left"/>
        <w:outlineLvl w:val="5"/>
        <w:rPr>
          <w:sz w:val="22"/>
          <w:szCs w:val="24"/>
        </w:rPr>
      </w:pPr>
      <w:bookmarkStart w:id="10" w:name="heading_11"/>
      <w:r>
        <w:rPr>
          <w:rFonts w:ascii="Arial" w:hAnsi="Arial" w:eastAsia="等线" w:cs="Arial"/>
          <w:b/>
          <w:sz w:val="28"/>
          <w:szCs w:val="24"/>
        </w:rPr>
        <w:t>3.2.2 与离散弹性杆（DER）的关系</w:t>
      </w:r>
      <w:bookmarkEnd w:id="10"/>
    </w:p>
    <w:p w14:paraId="55F09DAC">
      <w:pPr>
        <w:spacing w:before="120" w:after="120" w:line="288" w:lineRule="auto"/>
        <w:ind w:left="0"/>
        <w:jc w:val="left"/>
        <w:rPr>
          <w:sz w:val="22"/>
          <w:szCs w:val="24"/>
        </w:rPr>
      </w:pPr>
      <w:r>
        <w:rPr>
          <w:rFonts w:ascii="Arial" w:hAnsi="Arial" w:eastAsia="等线" w:cs="Arial"/>
          <w:sz w:val="24"/>
          <w:szCs w:val="24"/>
        </w:rPr>
        <w:t>我们避免使用基于正切函数的能量[Bergou et al. 2008]（如</w:t>
      </w:r>
      <m:oMath>
        <m:sSub>
          <m:sSubPr>
            <m:ctrlPr>
              <w:rPr>
                <w:sz w:val="22"/>
                <w:szCs w:val="24"/>
              </w:rPr>
            </m:ctrlPr>
          </m:sSubPr>
          <m:e>
            <m:r>
              <m:rPr>
                <m:sty m:val="p"/>
              </m:rPr>
              <w:rPr>
                <w:rFonts w:ascii="Cambria Math" w:hAnsi="Cambria Math"/>
                <w:sz w:val="22"/>
                <w:szCs w:val="24"/>
              </w:rPr>
              <m:t>Ψ</m:t>
            </m:r>
            <m:ctrlPr>
              <w:rPr>
                <w:sz w:val="22"/>
                <w:szCs w:val="24"/>
              </w:rPr>
            </m:ctrlPr>
          </m:e>
          <m:sub>
            <m:r>
              <m:rPr/>
              <w:rPr>
                <w:rFonts w:ascii="Cambria Math" w:hAnsi="Cambria Math"/>
                <w:sz w:val="22"/>
                <w:szCs w:val="24"/>
              </w:rPr>
              <m:t>tan</m:t>
            </m:r>
            <m:ctrlPr>
              <w:rPr>
                <w:sz w:val="22"/>
                <w:szCs w:val="24"/>
              </w:rPr>
            </m:ctrlPr>
          </m:sub>
        </m:sSub>
        <m:r>
          <m:rPr/>
          <w:rPr>
            <w:rFonts w:ascii="Cambria Math" w:hAnsi="Cambria Math"/>
            <w:sz w:val="22"/>
            <w:szCs w:val="24"/>
          </w:rPr>
          <m:t>=</m:t>
        </m:r>
        <m:f>
          <m:fPr>
            <m:ctrlPr>
              <w:rPr>
                <w:sz w:val="22"/>
                <w:szCs w:val="24"/>
              </w:rPr>
            </m:ctrlPr>
          </m:fPr>
          <m:num>
            <m:sSub>
              <m:sSubPr>
                <m:ctrlPr>
                  <w:rPr>
                    <w:sz w:val="22"/>
                    <w:szCs w:val="24"/>
                  </w:rPr>
                </m:ctrlPr>
              </m:sSubPr>
              <m:e>
                <m:r>
                  <m:rPr/>
                  <w:rPr>
                    <w:rFonts w:ascii="Cambria Math" w:hAnsi="Cambria Math"/>
                    <w:sz w:val="22"/>
                    <w:szCs w:val="24"/>
                  </w:rPr>
                  <m:t>μ</m:t>
                </m:r>
                <m:ctrlPr>
                  <w:rPr>
                    <w:sz w:val="22"/>
                    <w:szCs w:val="24"/>
                  </w:rPr>
                </m:ctrlPr>
              </m:e>
              <m:sub>
                <m:r>
                  <m:rPr/>
                  <w:rPr>
                    <w:rFonts w:ascii="Cambria Math" w:hAnsi="Cambria Math"/>
                    <w:sz w:val="22"/>
                    <w:szCs w:val="24"/>
                  </w:rPr>
                  <m:t>b</m:t>
                </m:r>
                <m:ctrlPr>
                  <w:rPr>
                    <w:sz w:val="22"/>
                    <w:szCs w:val="24"/>
                  </w:rPr>
                </m:ctrlPr>
              </m:sub>
            </m:sSub>
            <m:ctrlPr>
              <w:rPr>
                <w:sz w:val="22"/>
                <w:szCs w:val="24"/>
              </w:rPr>
            </m:ctrlPr>
          </m:num>
          <m:den>
            <m:r>
              <m:rPr/>
              <w:rPr>
                <w:rFonts w:ascii="Cambria Math" w:hAnsi="Cambria Math"/>
                <w:sz w:val="22"/>
                <w:szCs w:val="24"/>
              </w:rPr>
              <m:t>2</m:t>
            </m:r>
            <m:ctrlPr>
              <w:rPr>
                <w:sz w:val="22"/>
                <w:szCs w:val="24"/>
              </w:rPr>
            </m:ctrlPr>
          </m:den>
        </m:f>
        <m:r>
          <m:rPr/>
          <w:rPr>
            <w:rFonts w:ascii="Cambria Math" w:hAnsi="Cambria Math"/>
            <w:sz w:val="22"/>
            <w:szCs w:val="24"/>
          </w:rPr>
          <m:t>(tan(</m:t>
        </m:r>
        <m:f>
          <m:fPr>
            <m:ctrlPr>
              <w:rPr>
                <w:sz w:val="22"/>
                <w:szCs w:val="24"/>
              </w:rPr>
            </m:ctrlPr>
          </m:fPr>
          <m:num>
            <m:r>
              <m:rPr/>
              <w:rPr>
                <w:rFonts w:ascii="Cambria Math" w:hAnsi="Cambria Math"/>
                <w:sz w:val="22"/>
                <w:szCs w:val="24"/>
              </w:rPr>
              <m:t>θ</m:t>
            </m:r>
            <m:ctrlPr>
              <w:rPr>
                <w:sz w:val="22"/>
                <w:szCs w:val="24"/>
              </w:rPr>
            </m:ctrlPr>
          </m:num>
          <m:den>
            <m:r>
              <m:rPr/>
              <w:rPr>
                <w:rFonts w:ascii="Cambria Math" w:hAnsi="Cambria Math"/>
                <w:sz w:val="22"/>
                <w:szCs w:val="24"/>
              </w:rPr>
              <m:t>2</m:t>
            </m:r>
            <m:ctrlPr>
              <w:rPr>
                <w:sz w:val="22"/>
                <w:szCs w:val="24"/>
              </w:rPr>
            </m:ctrlPr>
          </m:den>
        </m:f>
        <m:r>
          <m:rPr/>
          <w:rPr>
            <w:rFonts w:ascii="Cambria Math" w:hAnsi="Cambria Math"/>
            <w:sz w:val="22"/>
            <w:szCs w:val="24"/>
          </w:rPr>
          <m:t>)−tan(</m:t>
        </m:r>
        <m:f>
          <m:fPr>
            <m:ctrlPr>
              <w:rPr>
                <w:sz w:val="22"/>
                <w:szCs w:val="24"/>
              </w:rPr>
            </m:ctrlPr>
          </m:fPr>
          <m:num>
            <m:sSub>
              <m:sSubPr>
                <m:ctrlPr>
                  <w:rPr>
                    <w:sz w:val="22"/>
                    <w:szCs w:val="24"/>
                  </w:rPr>
                </m:ctrlPr>
              </m:sSubPr>
              <m:e>
                <m:r>
                  <m:rPr/>
                  <w:rPr>
                    <w:rFonts w:ascii="Cambria Math" w:hAnsi="Cambria Math"/>
                    <w:sz w:val="22"/>
                    <w:szCs w:val="24"/>
                  </w:rPr>
                  <m:t>θ</m:t>
                </m:r>
                <m:ctrlPr>
                  <w:rPr>
                    <w:sz w:val="22"/>
                    <w:szCs w:val="24"/>
                  </w:rPr>
                </m:ctrlPr>
              </m:e>
              <m:sub>
                <m:r>
                  <m:rPr/>
                  <w:rPr>
                    <w:rFonts w:ascii="Cambria Math" w:hAnsi="Cambria Math"/>
                    <w:sz w:val="22"/>
                    <w:szCs w:val="24"/>
                  </w:rPr>
                  <m:t>0</m:t>
                </m:r>
                <m:ctrlPr>
                  <w:rPr>
                    <w:sz w:val="22"/>
                    <w:szCs w:val="24"/>
                  </w:rPr>
                </m:ctrlPr>
              </m:sub>
            </m:sSub>
            <m:ctrlPr>
              <w:rPr>
                <w:sz w:val="22"/>
                <w:szCs w:val="24"/>
              </w:rPr>
            </m:ctrlPr>
          </m:num>
          <m:den>
            <m:r>
              <m:rPr/>
              <w:rPr>
                <w:rFonts w:ascii="Cambria Math" w:hAnsi="Cambria Math"/>
                <w:sz w:val="22"/>
                <w:szCs w:val="24"/>
              </w:rPr>
              <m:t>2</m:t>
            </m:r>
            <m:ctrlPr>
              <w:rPr>
                <w:sz w:val="22"/>
                <w:szCs w:val="24"/>
              </w:rPr>
            </m:ctrlPr>
          </m:den>
        </m:f>
        <m:r>
          <m:rPr/>
          <w:rPr>
            <w:rFonts w:ascii="Cambria Math" w:hAnsi="Cambria Math"/>
            <w:sz w:val="22"/>
            <w:szCs w:val="24"/>
          </w:rPr>
          <m:t>))</m:t>
        </m:r>
      </m:oMath>
      <w:r>
        <w:rPr>
          <w:rFonts w:ascii="Arial" w:hAnsi="Arial" w:eastAsia="等线" w:cs="Arial"/>
          <w:sz w:val="24"/>
          <w:szCs w:val="24"/>
        </w:rPr>
        <w:t>），原因有二。首先，正如其他人所观察到的，</w:t>
      </w:r>
      <m:oMath>
        <m:r>
          <m:rPr/>
          <w:rPr>
            <w:rFonts w:ascii="Cambria Math" w:hAnsi="Cambria Math"/>
            <w:sz w:val="22"/>
            <w:szCs w:val="24"/>
          </w:rPr>
          <m:t>θ=π</m:t>
        </m:r>
      </m:oMath>
      <w:r>
        <w:rPr>
          <w:rFonts w:ascii="Arial" w:hAnsi="Arial" w:eastAsia="等线" w:cs="Arial"/>
          <w:sz w:val="24"/>
          <w:szCs w:val="24"/>
        </w:rPr>
        <w:t>处的奇点会带来鲁棒性问题。Cirio等人[2014]报告在模拟纱线时出现了不理想的大作用力，因此主张使用公式4。Gornowicz和Borac[2015]也发现这些大作用力不理想，并通过近似线性化对其进行了平滑处理（他们的图4）。其次，基于正切函数的能量对于</w:t>
      </w:r>
      <m:oMath>
        <m:sSub>
          <m:sSubPr>
            <m:ctrlPr>
              <w:rPr>
                <w:sz w:val="22"/>
                <w:szCs w:val="24"/>
              </w:rPr>
            </m:ctrlPr>
          </m:sSubPr>
          <m:e>
            <m:r>
              <m:rPr/>
              <w:rPr>
                <w:rFonts w:ascii="Cambria Math" w:hAnsi="Cambria Math"/>
                <w:sz w:val="22"/>
                <w:szCs w:val="24"/>
              </w:rPr>
              <m:t>θ</m:t>
            </m:r>
            <m:ctrlPr>
              <w:rPr>
                <w:sz w:val="22"/>
                <w:szCs w:val="24"/>
              </w:rPr>
            </m:ctrlPr>
          </m:e>
          <m:sub>
            <m:r>
              <m:rPr/>
              <w:rPr>
                <w:rFonts w:ascii="Cambria Math" w:hAnsi="Cambria Math"/>
                <w:sz w:val="22"/>
                <w:szCs w:val="24"/>
              </w:rPr>
              <m:t>0</m:t>
            </m:r>
            <m:ctrlPr>
              <w:rPr>
                <w:sz w:val="22"/>
                <w:szCs w:val="24"/>
              </w:rPr>
            </m:ctrlPr>
          </m:sub>
        </m:sSub>
        <m:r>
          <m:rPr/>
          <w:rPr>
            <w:rFonts w:ascii="Cambria Math" w:hAnsi="Cambria Math"/>
            <w:sz w:val="22"/>
            <w:szCs w:val="24"/>
          </w:rPr>
          <m:t>≈0</m:t>
        </m:r>
      </m:oMath>
      <w:r>
        <w:rPr>
          <w:rFonts w:ascii="Arial" w:hAnsi="Arial" w:eastAsia="等线" w:cs="Arial"/>
          <w:sz w:val="24"/>
          <w:szCs w:val="24"/>
        </w:rPr>
        <w:t>的直杆会产生近线性响应，但对于</w:t>
      </w:r>
      <m:oMath>
        <m:sSub>
          <m:sSubPr>
            <m:ctrlPr>
              <w:rPr>
                <w:sz w:val="22"/>
                <w:szCs w:val="24"/>
              </w:rPr>
            </m:ctrlPr>
          </m:sSubPr>
          <m:e>
            <m:r>
              <m:rPr/>
              <w:rPr>
                <w:rFonts w:ascii="Cambria Math" w:hAnsi="Cambria Math"/>
                <w:sz w:val="22"/>
                <w:szCs w:val="24"/>
              </w:rPr>
              <m:t>θ</m:t>
            </m:r>
            <m:ctrlPr>
              <w:rPr>
                <w:sz w:val="22"/>
                <w:szCs w:val="24"/>
              </w:rPr>
            </m:ctrlPr>
          </m:e>
          <m:sub>
            <m:r>
              <m:rPr/>
              <w:rPr>
                <w:rFonts w:ascii="Cambria Math" w:hAnsi="Cambria Math"/>
                <w:sz w:val="22"/>
                <w:szCs w:val="24"/>
              </w:rPr>
              <m:t>0</m:t>
            </m:r>
            <m:ctrlPr>
              <w:rPr>
                <w:sz w:val="22"/>
                <w:szCs w:val="24"/>
              </w:rPr>
            </m:ctrlPr>
          </m:sub>
        </m:sSub>
      </m:oMath>
      <w:r>
        <w:rPr>
          <w:rFonts w:ascii="Arial" w:hAnsi="Arial" w:eastAsia="等线" w:cs="Arial"/>
          <w:sz w:val="24"/>
          <w:szCs w:val="24"/>
        </w:rPr>
        <w:t>开始接近</w:t>
      </w:r>
      <m:oMath>
        <m:r>
          <m:rPr/>
          <w:rPr>
            <w:rFonts w:ascii="Cambria Math" w:hAnsi="Cambria Math"/>
            <w:sz w:val="22"/>
            <w:szCs w:val="24"/>
          </w:rPr>
          <m:t>π</m:t>
        </m:r>
      </m:oMath>
      <w:r>
        <w:rPr>
          <w:rFonts w:ascii="Arial" w:hAnsi="Arial" w:eastAsia="等线" w:cs="Arial"/>
          <w:sz w:val="24"/>
          <w:szCs w:val="24"/>
        </w:rPr>
        <w:t>的紧密卷曲，正切函数的渐近线开始占主导地位。即使在静止状态附近，力的响应也会变得不理想的指数级。</w:t>
      </w:r>
    </w:p>
    <w:p w14:paraId="445BB196">
      <w:pPr>
        <w:spacing w:before="240" w:after="120" w:line="288" w:lineRule="auto"/>
        <w:ind w:left="0"/>
        <w:jc w:val="left"/>
        <w:outlineLvl w:val="4"/>
        <w:rPr>
          <w:sz w:val="22"/>
          <w:szCs w:val="24"/>
        </w:rPr>
      </w:pPr>
      <w:bookmarkStart w:id="11" w:name="heading_12"/>
      <w:r>
        <w:rPr>
          <w:rFonts w:ascii="Arial" w:hAnsi="Arial" w:eastAsia="等线" w:cs="Arial"/>
          <w:b/>
          <w:sz w:val="28"/>
          <w:szCs w:val="24"/>
        </w:rPr>
        <w:t>3.3 扭转能量</w:t>
      </w:r>
      <w:bookmarkEnd w:id="11"/>
    </w:p>
    <w:p w14:paraId="305FAFD3">
      <w:pPr>
        <w:spacing w:before="240" w:after="120" w:line="288" w:lineRule="auto"/>
        <w:ind w:left="0"/>
        <w:jc w:val="left"/>
        <w:outlineLvl w:val="5"/>
        <w:rPr>
          <w:sz w:val="22"/>
          <w:szCs w:val="24"/>
        </w:rPr>
      </w:pPr>
      <w:bookmarkStart w:id="12" w:name="heading_13"/>
      <w:r>
        <w:rPr>
          <w:rFonts w:ascii="Arial" w:hAnsi="Arial" w:eastAsia="等线" w:cs="Arial"/>
          <w:b/>
          <w:sz w:val="28"/>
          <w:szCs w:val="24"/>
        </w:rPr>
        <w:t>3.3.1 能量公式</w:t>
      </w:r>
      <w:bookmarkEnd w:id="12"/>
    </w:p>
    <w:p w14:paraId="3D0D6ABF">
      <w:pPr>
        <w:spacing w:before="120" w:after="120" w:line="288" w:lineRule="auto"/>
        <w:ind w:left="0"/>
        <w:jc w:val="left"/>
        <w:rPr>
          <w:sz w:val="22"/>
          <w:szCs w:val="24"/>
        </w:rPr>
      </w:pPr>
      <w:r>
        <w:rPr>
          <w:rFonts w:ascii="Arial" w:hAnsi="Arial" w:eastAsia="等线" w:cs="Arial"/>
          <w:sz w:val="24"/>
          <w:szCs w:val="24"/>
        </w:rPr>
        <w:t>我们引入一种新颖的扭转能量：</w:t>
      </w:r>
    </w:p>
    <w:p w14:paraId="5749272D">
      <w:pPr>
        <w:spacing w:before="120" w:after="120" w:line="288" w:lineRule="auto"/>
        <w:ind w:left="0"/>
        <w:jc w:val="left"/>
        <w:rPr>
          <w:sz w:val="22"/>
          <w:szCs w:val="24"/>
        </w:rPr>
      </w:pPr>
      <m:oMathPara>
        <m:oMathParaPr>
          <m:jc m:val="left"/>
        </m:oMathParaPr>
        <m:oMath>
          <m:sSub>
            <m:sSubPr>
              <m:ctrlPr>
                <w:rPr>
                  <w:sz w:val="22"/>
                  <w:szCs w:val="24"/>
                </w:rPr>
              </m:ctrlPr>
            </m:sSubPr>
            <m:e>
              <m:r>
                <m:rPr>
                  <m:sty m:val="p"/>
                </m:rPr>
                <w:rPr>
                  <w:rFonts w:ascii="Cambria Math" w:hAnsi="Cambria Math"/>
                  <w:sz w:val="22"/>
                  <w:szCs w:val="24"/>
                </w:rPr>
                <m:t>Ψ</m:t>
              </m:r>
              <m:ctrlPr>
                <w:rPr>
                  <w:sz w:val="22"/>
                  <w:szCs w:val="24"/>
                </w:rPr>
              </m:ctrlPr>
            </m:e>
            <m:sub>
              <m:r>
                <m:rPr/>
                <w:rPr>
                  <w:rFonts w:ascii="Cambria Math" w:hAnsi="Cambria Math"/>
                  <w:sz w:val="22"/>
                  <w:szCs w:val="24"/>
                </w:rPr>
                <m:t>t</m:t>
              </m:r>
              <m:ctrlPr>
                <w:rPr>
                  <w:sz w:val="22"/>
                  <w:szCs w:val="24"/>
                </w:rPr>
              </m:ctrlPr>
            </m:sub>
          </m:sSub>
          <m:r>
            <m:rPr/>
            <w:rPr>
              <w:rFonts w:ascii="Cambria Math" w:hAnsi="Cambria Math"/>
              <w:sz w:val="22"/>
              <w:szCs w:val="24"/>
            </w:rPr>
            <m:t>=</m:t>
          </m:r>
          <m:f>
            <m:fPr>
              <m:ctrlPr>
                <w:rPr>
                  <w:sz w:val="22"/>
                  <w:szCs w:val="24"/>
                </w:rPr>
              </m:ctrlPr>
            </m:fPr>
            <m:num>
              <m:sSub>
                <m:sSubPr>
                  <m:ctrlPr>
                    <w:rPr>
                      <w:sz w:val="22"/>
                      <w:szCs w:val="24"/>
                    </w:rPr>
                  </m:ctrlPr>
                </m:sSubPr>
                <m:e>
                  <m:r>
                    <m:rPr/>
                    <w:rPr>
                      <w:rFonts w:ascii="Cambria Math" w:hAnsi="Cambria Math"/>
                      <w:sz w:val="22"/>
                      <w:szCs w:val="24"/>
                    </w:rPr>
                    <m:t>μ</m:t>
                  </m:r>
                  <m:ctrlPr>
                    <w:rPr>
                      <w:sz w:val="22"/>
                      <w:szCs w:val="24"/>
                    </w:rPr>
                  </m:ctrlPr>
                </m:e>
                <m:sub>
                  <m:r>
                    <m:rPr/>
                    <w:rPr>
                      <w:rFonts w:ascii="Cambria Math" w:hAnsi="Cambria Math"/>
                      <w:sz w:val="22"/>
                      <w:szCs w:val="24"/>
                    </w:rPr>
                    <m:t>t</m:t>
                  </m:r>
                  <m:ctrlPr>
                    <w:rPr>
                      <w:sz w:val="22"/>
                      <w:szCs w:val="24"/>
                    </w:rPr>
                  </m:ctrlPr>
                </m:sub>
              </m:sSub>
              <m:ctrlPr>
                <w:rPr>
                  <w:sz w:val="22"/>
                  <w:szCs w:val="24"/>
                </w:rPr>
              </m:ctrlPr>
            </m:num>
            <m:den>
              <m:r>
                <m:rPr/>
                <w:rPr>
                  <w:rFonts w:ascii="Cambria Math" w:hAnsi="Cambria Math"/>
                  <w:sz w:val="22"/>
                  <w:szCs w:val="24"/>
                </w:rPr>
                <m:t>2</m:t>
              </m:r>
              <m:ctrlPr>
                <w:rPr>
                  <w:sz w:val="22"/>
                  <w:szCs w:val="24"/>
                </w:rPr>
              </m:ctrlPr>
            </m:den>
          </m:f>
          <m:sSup>
            <m:sSupPr>
              <m:ctrlPr>
                <w:rPr>
                  <w:sz w:val="22"/>
                  <w:szCs w:val="24"/>
                </w:rPr>
              </m:ctrlPr>
            </m:sSupPr>
            <m:e>
              <m:r>
                <m:rPr/>
                <w:rPr>
                  <w:rFonts w:ascii="Cambria Math" w:hAnsi="Cambria Math"/>
                  <w:sz w:val="22"/>
                  <w:szCs w:val="24"/>
                </w:rPr>
                <m:t>(τ−</m:t>
              </m:r>
              <m:sSub>
                <m:sSubPr>
                  <m:ctrlPr>
                    <w:rPr>
                      <w:sz w:val="22"/>
                      <w:szCs w:val="24"/>
                    </w:rPr>
                  </m:ctrlPr>
                </m:sSubPr>
                <m:e>
                  <m:r>
                    <m:rPr/>
                    <w:rPr>
                      <w:rFonts w:ascii="Cambria Math" w:hAnsi="Cambria Math"/>
                      <w:sz w:val="22"/>
                      <w:szCs w:val="24"/>
                    </w:rPr>
                    <m:t>τ</m:t>
                  </m:r>
                  <m:ctrlPr>
                    <w:rPr>
                      <w:sz w:val="22"/>
                      <w:szCs w:val="24"/>
                    </w:rPr>
                  </m:ctrlPr>
                </m:e>
                <m:sub>
                  <m:r>
                    <m:rPr/>
                    <w:rPr>
                      <w:rFonts w:ascii="Cambria Math" w:hAnsi="Cambria Math"/>
                      <w:sz w:val="22"/>
                      <w:szCs w:val="24"/>
                    </w:rPr>
                    <m:t>0</m:t>
                  </m:r>
                  <m:ctrlPr>
                    <w:rPr>
                      <w:sz w:val="22"/>
                      <w:szCs w:val="24"/>
                    </w:rPr>
                  </m:ctrlPr>
                </m:sub>
              </m:sSub>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r>
            <m:rPr/>
            <w:rPr>
              <w:rFonts w:ascii="Cambria Math" w:hAnsi="Cambria Math"/>
              <w:sz w:val="22"/>
              <w:szCs w:val="24"/>
            </w:rPr>
            <m:t>,</m:t>
          </m:r>
        </m:oMath>
      </m:oMathPara>
    </w:p>
    <w:p w14:paraId="4EB6A23B">
      <w:pPr>
        <w:spacing w:before="120" w:after="120" w:line="288" w:lineRule="auto"/>
        <w:ind w:left="0"/>
        <w:jc w:val="left"/>
        <w:rPr>
          <w:sz w:val="22"/>
          <w:szCs w:val="24"/>
        </w:rPr>
      </w:pPr>
      <w:r>
        <w:rPr>
          <w:rFonts w:ascii="Arial" w:hAnsi="Arial" w:eastAsia="等线" w:cs="Arial"/>
          <w:sz w:val="24"/>
          <w:szCs w:val="24"/>
        </w:rPr>
        <w:t>该能量应用于发丝上的每个四顶点组，并产生类体积公式。根据公式5，顶点之间的边为：</w:t>
      </w:r>
    </w:p>
    <w:p w14:paraId="642665DB">
      <w:pPr>
        <w:spacing w:before="120" w:after="120" w:line="288" w:lineRule="auto"/>
        <w:ind w:left="0"/>
        <w:jc w:val="left"/>
        <w:rPr>
          <w:sz w:val="22"/>
          <w:szCs w:val="24"/>
        </w:rPr>
      </w:pPr>
      <m:oMathPara>
        <m:oMathParaPr>
          <m:jc m:val="left"/>
        </m:oMathParaPr>
        <m:oMath>
          <m:sSub>
            <m:sSubPr>
              <m:ctrlPr>
                <w:rPr>
                  <w:sz w:val="22"/>
                  <w:szCs w:val="24"/>
                </w:rPr>
              </m:ctrlPr>
            </m:sSubPr>
            <m:e>
              <m:r>
                <m:rPr/>
                <w:rPr>
                  <w:rFonts w:ascii="Cambria Math" w:hAnsi="Cambria Math"/>
                  <w:sz w:val="22"/>
                  <w:szCs w:val="24"/>
                </w:rPr>
                <m:t>e</m:t>
              </m:r>
              <m:ctrlPr>
                <w:rPr>
                  <w:sz w:val="22"/>
                  <w:szCs w:val="24"/>
                </w:rPr>
              </m:ctrlPr>
            </m:e>
            <m:sub>
              <m:r>
                <m:rPr/>
                <w:rPr>
                  <w:rFonts w:ascii="Cambria Math" w:hAnsi="Cambria Math"/>
                  <w:sz w:val="22"/>
                  <w:szCs w:val="24"/>
                </w:rPr>
                <m:t>0</m:t>
              </m:r>
              <m:ctrlPr>
                <w:rPr>
                  <w:sz w:val="22"/>
                  <w:szCs w:val="24"/>
                </w:rPr>
              </m:ctrlPr>
            </m:sub>
          </m:sSub>
          <m:r>
            <m:rPr/>
            <w:rPr>
              <w:rFonts w:ascii="Cambria Math" w:hAnsi="Cambria Math"/>
              <w:sz w:val="22"/>
              <w:szCs w:val="24"/>
            </w:rPr>
            <m:t>=</m:t>
          </m:r>
          <m:sSub>
            <m:sSubPr>
              <m:ctrlPr>
                <w:rPr>
                  <w:sz w:val="22"/>
                  <w:szCs w:val="24"/>
                </w:rPr>
              </m:ctrlPr>
            </m:sSubPr>
            <m:e>
              <m:r>
                <m:rPr/>
                <w:rPr>
                  <w:rFonts w:ascii="Cambria Math" w:hAnsi="Cambria Math"/>
                  <w:sz w:val="22"/>
                  <w:szCs w:val="24"/>
                </w:rPr>
                <m:t>x</m:t>
              </m:r>
              <m:ctrlPr>
                <w:rPr>
                  <w:sz w:val="22"/>
                  <w:szCs w:val="24"/>
                </w:rPr>
              </m:ctrlPr>
            </m:e>
            <m:sub>
              <m:r>
                <m:rPr/>
                <w:rPr>
                  <w:rFonts w:ascii="Cambria Math" w:hAnsi="Cambria Math"/>
                  <w:sz w:val="22"/>
                  <w:szCs w:val="24"/>
                </w:rPr>
                <m:t>0</m:t>
              </m:r>
              <m:ctrlPr>
                <w:rPr>
                  <w:sz w:val="22"/>
                  <w:szCs w:val="24"/>
                </w:rPr>
              </m:ctrlPr>
            </m:sub>
          </m:sSub>
          <m:r>
            <m:rPr/>
            <w:rPr>
              <w:rFonts w:ascii="Cambria Math" w:hAnsi="Cambria Math"/>
              <w:sz w:val="22"/>
              <w:szCs w:val="24"/>
            </w:rPr>
            <m:t>−</m:t>
          </m:r>
          <m:sSub>
            <m:sSubPr>
              <m:ctrlPr>
                <w:rPr>
                  <w:sz w:val="22"/>
                  <w:szCs w:val="24"/>
                </w:rPr>
              </m:ctrlPr>
            </m:sSubPr>
            <m:e>
              <m:r>
                <m:rPr/>
                <w:rPr>
                  <w:rFonts w:ascii="Cambria Math" w:hAnsi="Cambria Math"/>
                  <w:sz w:val="22"/>
                  <w:szCs w:val="24"/>
                </w:rPr>
                <m:t>x</m:t>
              </m:r>
              <m:ctrlPr>
                <w:rPr>
                  <w:sz w:val="22"/>
                  <w:szCs w:val="24"/>
                </w:rPr>
              </m:ctrlPr>
            </m:e>
            <m:sub>
              <m:r>
                <m:rPr/>
                <w:rPr>
                  <w:rFonts w:ascii="Cambria Math" w:hAnsi="Cambria Math"/>
                  <w:sz w:val="22"/>
                  <w:szCs w:val="24"/>
                </w:rPr>
                <m:t>1</m:t>
              </m:r>
              <m:ctrlPr>
                <w:rPr>
                  <w:sz w:val="22"/>
                  <w:szCs w:val="24"/>
                </w:rPr>
              </m:ctrlPr>
            </m:sub>
          </m:sSub>
          <m:sSub>
            <m:sSubPr>
              <m:ctrlPr>
                <w:rPr>
                  <w:sz w:val="22"/>
                  <w:szCs w:val="24"/>
                </w:rPr>
              </m:ctrlPr>
            </m:sSubPr>
            <m:e>
              <m:r>
                <m:rPr/>
                <w:rPr>
                  <w:rFonts w:ascii="Cambria Math" w:hAnsi="Cambria Math"/>
                  <w:sz w:val="22"/>
                  <w:szCs w:val="24"/>
                </w:rPr>
                <m:t>e</m:t>
              </m:r>
              <m:ctrlPr>
                <w:rPr>
                  <w:sz w:val="22"/>
                  <w:szCs w:val="24"/>
                </w:rPr>
              </m:ctrlPr>
            </m:e>
            <m:sub>
              <m:r>
                <m:rPr/>
                <w:rPr>
                  <w:rFonts w:ascii="Cambria Math" w:hAnsi="Cambria Math"/>
                  <w:sz w:val="22"/>
                  <w:szCs w:val="24"/>
                </w:rPr>
                <m:t>1</m:t>
              </m:r>
              <m:ctrlPr>
                <w:rPr>
                  <w:sz w:val="22"/>
                  <w:szCs w:val="24"/>
                </w:rPr>
              </m:ctrlPr>
            </m:sub>
          </m:sSub>
          <m:r>
            <m:rPr/>
            <w:rPr>
              <w:rFonts w:ascii="Cambria Math" w:hAnsi="Cambria Math"/>
              <w:sz w:val="22"/>
              <w:szCs w:val="24"/>
            </w:rPr>
            <m:t>=</m:t>
          </m:r>
          <m:sSub>
            <m:sSubPr>
              <m:ctrlPr>
                <w:rPr>
                  <w:sz w:val="22"/>
                  <w:szCs w:val="24"/>
                </w:rPr>
              </m:ctrlPr>
            </m:sSubPr>
            <m:e>
              <m:r>
                <m:rPr/>
                <w:rPr>
                  <w:rFonts w:ascii="Cambria Math" w:hAnsi="Cambria Math"/>
                  <w:sz w:val="22"/>
                  <w:szCs w:val="24"/>
                </w:rPr>
                <m:t>x</m:t>
              </m:r>
              <m:ctrlPr>
                <w:rPr>
                  <w:sz w:val="22"/>
                  <w:szCs w:val="24"/>
                </w:rPr>
              </m:ctrlPr>
            </m:e>
            <m:sub>
              <m:r>
                <m:rPr/>
                <w:rPr>
                  <w:rFonts w:ascii="Cambria Math" w:hAnsi="Cambria Math"/>
                  <w:sz w:val="22"/>
                  <w:szCs w:val="24"/>
                </w:rPr>
                <m:t>2</m:t>
              </m:r>
              <m:ctrlPr>
                <w:rPr>
                  <w:sz w:val="22"/>
                  <w:szCs w:val="24"/>
                </w:rPr>
              </m:ctrlPr>
            </m:sub>
          </m:sSub>
          <m:r>
            <m:rPr/>
            <w:rPr>
              <w:rFonts w:ascii="Cambria Math" w:hAnsi="Cambria Math"/>
              <w:sz w:val="22"/>
              <w:szCs w:val="24"/>
            </w:rPr>
            <m:t>−</m:t>
          </m:r>
          <m:sSub>
            <m:sSubPr>
              <m:ctrlPr>
                <w:rPr>
                  <w:sz w:val="22"/>
                  <w:szCs w:val="24"/>
                </w:rPr>
              </m:ctrlPr>
            </m:sSubPr>
            <m:e>
              <m:r>
                <m:rPr/>
                <w:rPr>
                  <w:rFonts w:ascii="Cambria Math" w:hAnsi="Cambria Math"/>
                  <w:sz w:val="22"/>
                  <w:szCs w:val="24"/>
                </w:rPr>
                <m:t>x</m:t>
              </m:r>
              <m:ctrlPr>
                <w:rPr>
                  <w:sz w:val="22"/>
                  <w:szCs w:val="24"/>
                </w:rPr>
              </m:ctrlPr>
            </m:e>
            <m:sub>
              <m:r>
                <m:rPr/>
                <w:rPr>
                  <w:rFonts w:ascii="Cambria Math" w:hAnsi="Cambria Math"/>
                  <w:sz w:val="22"/>
                  <w:szCs w:val="24"/>
                </w:rPr>
                <m:t>1</m:t>
              </m:r>
              <m:ctrlPr>
                <w:rPr>
                  <w:sz w:val="22"/>
                  <w:szCs w:val="24"/>
                </w:rPr>
              </m:ctrlPr>
            </m:sub>
          </m:sSub>
          <m:sSub>
            <m:sSubPr>
              <m:ctrlPr>
                <w:rPr>
                  <w:sz w:val="22"/>
                  <w:szCs w:val="24"/>
                </w:rPr>
              </m:ctrlPr>
            </m:sSubPr>
            <m:e>
              <m:r>
                <m:rPr/>
                <w:rPr>
                  <w:rFonts w:ascii="Cambria Math" w:hAnsi="Cambria Math"/>
                  <w:sz w:val="22"/>
                  <w:szCs w:val="24"/>
                </w:rPr>
                <m:t>e</m:t>
              </m:r>
              <m:ctrlPr>
                <w:rPr>
                  <w:sz w:val="22"/>
                  <w:szCs w:val="24"/>
                </w:rPr>
              </m:ctrlPr>
            </m:e>
            <m:sub>
              <m:r>
                <m:rPr/>
                <w:rPr>
                  <w:rFonts w:ascii="Cambria Math" w:hAnsi="Cambria Math"/>
                  <w:sz w:val="22"/>
                  <w:szCs w:val="24"/>
                </w:rPr>
                <m:t>2</m:t>
              </m:r>
              <m:ctrlPr>
                <w:rPr>
                  <w:sz w:val="22"/>
                  <w:szCs w:val="24"/>
                </w:rPr>
              </m:ctrlPr>
            </m:sub>
          </m:sSub>
          <m:r>
            <m:rPr/>
            <w:rPr>
              <w:rFonts w:ascii="Cambria Math" w:hAnsi="Cambria Math"/>
              <w:sz w:val="22"/>
              <w:szCs w:val="24"/>
            </w:rPr>
            <m:t>=</m:t>
          </m:r>
          <m:sSub>
            <m:sSubPr>
              <m:ctrlPr>
                <w:rPr>
                  <w:sz w:val="22"/>
                  <w:szCs w:val="24"/>
                </w:rPr>
              </m:ctrlPr>
            </m:sSubPr>
            <m:e>
              <m:r>
                <m:rPr/>
                <w:rPr>
                  <w:rFonts w:ascii="Cambria Math" w:hAnsi="Cambria Math"/>
                  <w:sz w:val="22"/>
                  <w:szCs w:val="24"/>
                </w:rPr>
                <m:t>x</m:t>
              </m:r>
              <m:ctrlPr>
                <w:rPr>
                  <w:sz w:val="22"/>
                  <w:szCs w:val="24"/>
                </w:rPr>
              </m:ctrlPr>
            </m:e>
            <m:sub>
              <m:r>
                <m:rPr/>
                <w:rPr>
                  <w:rFonts w:ascii="Cambria Math" w:hAnsi="Cambria Math"/>
                  <w:sz w:val="22"/>
                  <w:szCs w:val="24"/>
                </w:rPr>
                <m:t>3</m:t>
              </m:r>
              <m:ctrlPr>
                <w:rPr>
                  <w:sz w:val="22"/>
                  <w:szCs w:val="24"/>
                </w:rPr>
              </m:ctrlPr>
            </m:sub>
          </m:sSub>
          <m:r>
            <m:rPr/>
            <w:rPr>
              <w:rFonts w:ascii="Cambria Math" w:hAnsi="Cambria Math"/>
              <w:sz w:val="22"/>
              <w:szCs w:val="24"/>
            </w:rPr>
            <m:t>−</m:t>
          </m:r>
          <m:sSub>
            <m:sSubPr>
              <m:ctrlPr>
                <w:rPr>
                  <w:sz w:val="22"/>
                  <w:szCs w:val="24"/>
                </w:rPr>
              </m:ctrlPr>
            </m:sSubPr>
            <m:e>
              <m:r>
                <m:rPr/>
                <w:rPr>
                  <w:rFonts w:ascii="Cambria Math" w:hAnsi="Cambria Math"/>
                  <w:sz w:val="22"/>
                  <w:szCs w:val="24"/>
                </w:rPr>
                <m:t>x</m:t>
              </m:r>
              <m:ctrlPr>
                <w:rPr>
                  <w:sz w:val="22"/>
                  <w:szCs w:val="24"/>
                </w:rPr>
              </m:ctrlPr>
            </m:e>
            <m:sub>
              <m:r>
                <m:rPr/>
                <w:rPr>
                  <w:rFonts w:ascii="Cambria Math" w:hAnsi="Cambria Math"/>
                  <w:sz w:val="22"/>
                  <w:szCs w:val="24"/>
                </w:rPr>
                <m:t>2</m:t>
              </m:r>
              <m:ctrlPr>
                <w:rPr>
                  <w:sz w:val="22"/>
                  <w:szCs w:val="24"/>
                </w:rPr>
              </m:ctrlPr>
            </m:sub>
          </m:sSub>
          <m:r>
            <m:rPr/>
            <w:rPr>
              <w:rFonts w:ascii="Cambria Math" w:hAnsi="Cambria Math"/>
              <w:sz w:val="22"/>
              <w:szCs w:val="24"/>
            </w:rPr>
            <m:t>.</m:t>
          </m:r>
        </m:oMath>
      </m:oMathPara>
    </w:p>
    <w:p w14:paraId="15731CC1">
      <w:pPr>
        <w:spacing w:before="120" w:after="120" w:line="288" w:lineRule="auto"/>
        <w:ind w:left="0"/>
        <w:jc w:val="left"/>
        <w:rPr>
          <w:sz w:val="22"/>
          <w:szCs w:val="24"/>
        </w:rPr>
      </w:pPr>
      <w:r>
        <w:rPr>
          <w:rFonts w:ascii="Arial" w:hAnsi="Arial" w:eastAsia="等线" w:cs="Arial"/>
          <w:sz w:val="24"/>
          <w:szCs w:val="24"/>
        </w:rPr>
        <w:t>边</w:t>
      </w:r>
      <m:oMath>
        <m:sSub>
          <m:sSubPr>
            <m:ctrlPr>
              <w:rPr>
                <w:sz w:val="22"/>
                <w:szCs w:val="24"/>
              </w:rPr>
            </m:ctrlPr>
          </m:sSubPr>
          <m:e>
            <m:r>
              <m:rPr/>
              <w:rPr>
                <w:rFonts w:ascii="Cambria Math" w:hAnsi="Cambria Math"/>
                <w:sz w:val="22"/>
                <w:szCs w:val="24"/>
              </w:rPr>
              <m:t>e</m:t>
            </m:r>
            <m:ctrlPr>
              <w:rPr>
                <w:sz w:val="22"/>
                <w:szCs w:val="24"/>
              </w:rPr>
            </m:ctrlPr>
          </m:e>
          <m:sub>
            <m:r>
              <m:rPr/>
              <w:rPr>
                <w:rFonts w:ascii="Cambria Math" w:hAnsi="Cambria Math"/>
                <w:sz w:val="22"/>
                <w:szCs w:val="24"/>
              </w:rPr>
              <m:t>1</m:t>
            </m:r>
            <m:ctrlPr>
              <w:rPr>
                <w:sz w:val="22"/>
                <w:szCs w:val="24"/>
              </w:rPr>
            </m:ctrlPr>
          </m:sub>
        </m:sSub>
      </m:oMath>
      <w:r>
        <w:rPr>
          <w:rFonts w:ascii="Arial" w:hAnsi="Arial" w:eastAsia="等线" w:cs="Arial"/>
          <w:sz w:val="24"/>
          <w:szCs w:val="24"/>
        </w:rPr>
        <w:t>上的扭转</w:t>
      </w:r>
      <m:oMath>
        <m:r>
          <m:rPr/>
          <w:rPr>
            <w:rFonts w:ascii="Cambria Math" w:hAnsi="Cambria Math"/>
            <w:sz w:val="22"/>
            <w:szCs w:val="24"/>
          </w:rPr>
          <m:t>τ</m:t>
        </m:r>
      </m:oMath>
      <w:r>
        <w:rPr>
          <w:rFonts w:ascii="Arial" w:hAnsi="Arial" w:eastAsia="等线" w:cs="Arial"/>
          <w:sz w:val="24"/>
          <w:szCs w:val="24"/>
        </w:rPr>
        <w:t>通过将</w:t>
      </w:r>
      <m:oMath>
        <m:sSub>
          <m:sSubPr>
            <m:ctrlPr>
              <w:rPr>
                <w:sz w:val="22"/>
                <w:szCs w:val="24"/>
              </w:rPr>
            </m:ctrlPr>
          </m:sSubPr>
          <m:e>
            <m:r>
              <m:rPr/>
              <w:rPr>
                <w:rFonts w:ascii="Cambria Math" w:hAnsi="Cambria Math"/>
                <w:sz w:val="22"/>
                <w:szCs w:val="24"/>
              </w:rPr>
              <m:t>e</m:t>
            </m:r>
            <m:ctrlPr>
              <w:rPr>
                <w:sz w:val="22"/>
                <w:szCs w:val="24"/>
              </w:rPr>
            </m:ctrlPr>
          </m:e>
          <m:sub>
            <m:r>
              <m:rPr/>
              <w:rPr>
                <w:rFonts w:ascii="Cambria Math" w:hAnsi="Cambria Math"/>
                <w:sz w:val="22"/>
                <w:szCs w:val="24"/>
              </w:rPr>
              <m:t>0</m:t>
            </m:r>
            <m:ctrlPr>
              <w:rPr>
                <w:sz w:val="22"/>
                <w:szCs w:val="24"/>
              </w:rPr>
            </m:ctrlPr>
          </m:sub>
        </m:sSub>
      </m:oMath>
      <w:r>
        <w:rPr>
          <w:rFonts w:ascii="Arial" w:hAnsi="Arial" w:eastAsia="等线" w:cs="Arial"/>
          <w:sz w:val="24"/>
          <w:szCs w:val="24"/>
        </w:rPr>
        <w:t>和</w:t>
      </w:r>
      <m:oMath>
        <m:sSub>
          <m:sSubPr>
            <m:ctrlPr>
              <w:rPr>
                <w:sz w:val="22"/>
                <w:szCs w:val="24"/>
              </w:rPr>
            </m:ctrlPr>
          </m:sSubPr>
          <m:e>
            <m:r>
              <m:rPr/>
              <w:rPr>
                <w:rFonts w:ascii="Cambria Math" w:hAnsi="Cambria Math"/>
                <w:sz w:val="22"/>
                <w:szCs w:val="24"/>
              </w:rPr>
              <m:t>e</m:t>
            </m:r>
            <m:ctrlPr>
              <w:rPr>
                <w:sz w:val="22"/>
                <w:szCs w:val="24"/>
              </w:rPr>
            </m:ctrlPr>
          </m:e>
          <m:sub>
            <m:r>
              <m:rPr/>
              <w:rPr>
                <w:rFonts w:ascii="Cambria Math" w:hAnsi="Cambria Math"/>
                <w:sz w:val="22"/>
                <w:szCs w:val="24"/>
              </w:rPr>
              <m:t>2</m:t>
            </m:r>
            <m:ctrlPr>
              <w:rPr>
                <w:sz w:val="22"/>
                <w:szCs w:val="24"/>
              </w:rPr>
            </m:ctrlPr>
          </m:sub>
        </m:sSub>
      </m:oMath>
      <w:r>
        <w:rPr>
          <w:rFonts w:ascii="Arial" w:hAnsi="Arial" w:eastAsia="等线" w:cs="Arial"/>
          <w:sz w:val="24"/>
          <w:szCs w:val="24"/>
        </w:rPr>
        <w:t>投影到其正交平面上来计算（见图2）：</w:t>
      </w:r>
    </w:p>
    <w:p w14:paraId="12E08BF5">
      <w:pPr>
        <w:spacing w:before="120" w:after="120" w:line="288" w:lineRule="auto"/>
        <w:ind w:left="0"/>
        <w:jc w:val="left"/>
        <w:rPr>
          <w:sz w:val="22"/>
          <w:szCs w:val="24"/>
        </w:rPr>
      </w:pPr>
      <m:oMathPara>
        <m:oMathParaPr>
          <m:jc m:val="left"/>
        </m:oMathParaPr>
        <m:oMath>
          <m:sSub>
            <m:sSubPr>
              <m:ctrlPr>
                <w:rPr>
                  <w:sz w:val="22"/>
                  <w:szCs w:val="24"/>
                </w:rPr>
              </m:ctrlPr>
            </m:sSubPr>
            <m:e>
              <m:r>
                <m:rPr/>
                <w:rPr>
                  <w:rFonts w:ascii="Cambria Math" w:hAnsi="Cambria Math"/>
                  <w:sz w:val="22"/>
                  <w:szCs w:val="24"/>
                </w:rPr>
                <m:t>e</m:t>
              </m:r>
              <m:ctrlPr>
                <w:rPr>
                  <w:sz w:val="22"/>
                  <w:szCs w:val="24"/>
                </w:rPr>
              </m:ctrlPr>
            </m:e>
            <m:sub>
              <m:r>
                <m:rPr/>
                <w:rPr>
                  <w:rFonts w:ascii="Cambria Math" w:hAnsi="Cambria Math"/>
                  <w:sz w:val="22"/>
                  <w:szCs w:val="24"/>
                </w:rPr>
                <m:t>0⊥</m:t>
              </m:r>
              <m:ctrlPr>
                <w:rPr>
                  <w:sz w:val="22"/>
                  <w:szCs w:val="24"/>
                </w:rPr>
              </m:ctrlPr>
            </m:sub>
          </m:sSub>
          <m:r>
            <m:rPr/>
            <w:rPr>
              <w:rFonts w:ascii="Cambria Math" w:hAnsi="Cambria Math"/>
              <w:sz w:val="22"/>
              <w:szCs w:val="24"/>
            </w:rPr>
            <m:t>=</m:t>
          </m:r>
          <m:sSub>
            <m:sSubPr>
              <m:ctrlPr>
                <w:rPr>
                  <w:sz w:val="22"/>
                  <w:szCs w:val="24"/>
                </w:rPr>
              </m:ctrlPr>
            </m:sSubPr>
            <m:e>
              <m:r>
                <m:rPr/>
                <w:rPr>
                  <w:rFonts w:ascii="Cambria Math" w:hAnsi="Cambria Math"/>
                  <w:sz w:val="22"/>
                  <w:szCs w:val="24"/>
                </w:rPr>
                <m:t>e</m:t>
              </m:r>
              <m:ctrlPr>
                <w:rPr>
                  <w:sz w:val="22"/>
                  <w:szCs w:val="24"/>
                </w:rPr>
              </m:ctrlPr>
            </m:e>
            <m:sub>
              <m:r>
                <m:rPr/>
                <w:rPr>
                  <w:rFonts w:ascii="Cambria Math" w:hAnsi="Cambria Math"/>
                  <w:sz w:val="22"/>
                  <w:szCs w:val="24"/>
                </w:rPr>
                <m:t>0</m:t>
              </m:r>
              <m:ctrlPr>
                <w:rPr>
                  <w:sz w:val="22"/>
                  <w:szCs w:val="24"/>
                </w:rPr>
              </m:ctrlPr>
            </m:sub>
          </m:sSub>
          <m:r>
            <m:rPr/>
            <w:rPr>
              <w:rFonts w:ascii="Cambria Math" w:hAnsi="Cambria Math"/>
              <w:sz w:val="22"/>
              <w:szCs w:val="24"/>
            </w:rPr>
            <m:t>−</m:t>
          </m:r>
          <m:f>
            <m:fPr>
              <m:ctrlPr>
                <w:rPr>
                  <w:sz w:val="22"/>
                  <w:szCs w:val="24"/>
                </w:rPr>
              </m:ctrlPr>
            </m:fPr>
            <m:num>
              <m:sSubSup>
                <m:sSubSupPr>
                  <m:ctrlPr>
                    <w:rPr>
                      <w:sz w:val="22"/>
                      <w:szCs w:val="24"/>
                    </w:rPr>
                  </m:ctrlPr>
                </m:sSubSupPr>
                <m:e>
                  <m:r>
                    <m:rPr/>
                    <w:rPr>
                      <w:rFonts w:ascii="Cambria Math" w:hAnsi="Cambria Math"/>
                      <w:sz w:val="22"/>
                      <w:szCs w:val="24"/>
                    </w:rPr>
                    <m:t>e</m:t>
                  </m:r>
                  <m:ctrlPr>
                    <w:rPr>
                      <w:sz w:val="22"/>
                      <w:szCs w:val="24"/>
                    </w:rPr>
                  </m:ctrlPr>
                </m:e>
                <m:sub>
                  <m:r>
                    <m:rPr/>
                    <w:rPr>
                      <w:rFonts w:ascii="Cambria Math" w:hAnsi="Cambria Math"/>
                      <w:sz w:val="22"/>
                      <w:szCs w:val="24"/>
                    </w:rPr>
                    <m:t>0</m:t>
                  </m:r>
                  <m:ctrlPr>
                    <w:rPr>
                      <w:sz w:val="22"/>
                      <w:szCs w:val="24"/>
                    </w:rPr>
                  </m:ctrlPr>
                </m:sub>
                <m:sup>
                  <m:r>
                    <m:rPr>
                      <m:sty m:val="p"/>
                    </m:rPr>
                    <w:rPr>
                      <w:rFonts w:ascii="Cambria Math" w:hAnsi="Cambria Math"/>
                      <w:sz w:val="22"/>
                      <w:szCs w:val="24"/>
                    </w:rPr>
                    <m:t>⊤</m:t>
                  </m:r>
                  <m:ctrlPr>
                    <w:rPr>
                      <w:sz w:val="22"/>
                      <w:szCs w:val="24"/>
                    </w:rPr>
                  </m:ctrlPr>
                </m:sup>
              </m:sSubSup>
              <m:sSub>
                <m:sSubPr>
                  <m:ctrlPr>
                    <w:rPr>
                      <w:sz w:val="22"/>
                      <w:szCs w:val="24"/>
                    </w:rPr>
                  </m:ctrlPr>
                </m:sSubPr>
                <m:e>
                  <m:r>
                    <m:rPr/>
                    <w:rPr>
                      <w:rFonts w:ascii="Cambria Math" w:hAnsi="Cambria Math"/>
                      <w:sz w:val="22"/>
                      <w:szCs w:val="24"/>
                    </w:rPr>
                    <m:t>e</m:t>
                  </m:r>
                  <m:ctrlPr>
                    <w:rPr>
                      <w:sz w:val="22"/>
                      <w:szCs w:val="24"/>
                    </w:rPr>
                  </m:ctrlPr>
                </m:e>
                <m:sub>
                  <m:r>
                    <m:rPr/>
                    <w:rPr>
                      <w:rFonts w:ascii="Cambria Math" w:hAnsi="Cambria Math"/>
                      <w:sz w:val="22"/>
                      <w:szCs w:val="24"/>
                    </w:rPr>
                    <m:t>1</m:t>
                  </m:r>
                  <m:ctrlPr>
                    <w:rPr>
                      <w:sz w:val="22"/>
                      <w:szCs w:val="24"/>
                    </w:rPr>
                  </m:ctrlPr>
                </m:sub>
              </m:sSub>
              <m:ctrlPr>
                <w:rPr>
                  <w:sz w:val="22"/>
                  <w:szCs w:val="24"/>
                </w:rPr>
              </m:ctrlPr>
            </m:num>
            <m:den>
              <m:sSup>
                <m:sSupPr>
                  <m:ctrlPr>
                    <w:rPr>
                      <w:sz w:val="22"/>
                      <w:szCs w:val="24"/>
                    </w:rPr>
                  </m:ctrlPr>
                </m:sSupPr>
                <m:e>
                  <m:r>
                    <m:rPr/>
                    <w:rPr>
                      <w:rFonts w:ascii="Cambria Math" w:hAnsi="Cambria Math"/>
                      <w:sz w:val="22"/>
                      <w:szCs w:val="24"/>
                    </w:rPr>
                    <m:t>‖</m:t>
                  </m:r>
                  <m:sSub>
                    <m:sSubPr>
                      <m:ctrlPr>
                        <w:rPr>
                          <w:sz w:val="22"/>
                          <w:szCs w:val="24"/>
                        </w:rPr>
                      </m:ctrlPr>
                    </m:sSubPr>
                    <m:e>
                      <m:r>
                        <m:rPr/>
                        <w:rPr>
                          <w:rFonts w:ascii="Cambria Math" w:hAnsi="Cambria Math"/>
                          <w:sz w:val="22"/>
                          <w:szCs w:val="24"/>
                        </w:rPr>
                        <m:t>e</m:t>
                      </m:r>
                      <m:ctrlPr>
                        <w:rPr>
                          <w:sz w:val="22"/>
                          <w:szCs w:val="24"/>
                        </w:rPr>
                      </m:ctrlPr>
                    </m:e>
                    <m:sub>
                      <m:r>
                        <m:rPr/>
                        <w:rPr>
                          <w:rFonts w:ascii="Cambria Math" w:hAnsi="Cambria Math"/>
                          <w:sz w:val="22"/>
                          <w:szCs w:val="24"/>
                        </w:rPr>
                        <m:t>1</m:t>
                      </m:r>
                      <m:ctrlPr>
                        <w:rPr>
                          <w:sz w:val="22"/>
                          <w:szCs w:val="24"/>
                        </w:rPr>
                      </m:ctrlPr>
                    </m:sub>
                  </m:sSub>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ctrlPr>
                <w:rPr>
                  <w:sz w:val="22"/>
                  <w:szCs w:val="24"/>
                </w:rPr>
              </m:ctrlPr>
            </m:den>
          </m:f>
          <m:sSub>
            <m:sSubPr>
              <m:ctrlPr>
                <w:rPr>
                  <w:sz w:val="22"/>
                  <w:szCs w:val="24"/>
                </w:rPr>
              </m:ctrlPr>
            </m:sSubPr>
            <m:e>
              <m:r>
                <m:rPr/>
                <w:rPr>
                  <w:rFonts w:ascii="Cambria Math" w:hAnsi="Cambria Math"/>
                  <w:sz w:val="22"/>
                  <w:szCs w:val="24"/>
                </w:rPr>
                <m:t>e</m:t>
              </m:r>
              <m:ctrlPr>
                <w:rPr>
                  <w:sz w:val="22"/>
                  <w:szCs w:val="24"/>
                </w:rPr>
              </m:ctrlPr>
            </m:e>
            <m:sub>
              <m:r>
                <m:rPr/>
                <w:rPr>
                  <w:rFonts w:ascii="Cambria Math" w:hAnsi="Cambria Math"/>
                  <w:sz w:val="22"/>
                  <w:szCs w:val="24"/>
                </w:rPr>
                <m:t>1</m:t>
              </m:r>
              <m:ctrlPr>
                <w:rPr>
                  <w:sz w:val="22"/>
                  <w:szCs w:val="24"/>
                </w:rPr>
              </m:ctrlPr>
            </m:sub>
          </m:sSub>
          <m:sSub>
            <m:sSubPr>
              <m:ctrlPr>
                <w:rPr>
                  <w:sz w:val="22"/>
                  <w:szCs w:val="24"/>
                </w:rPr>
              </m:ctrlPr>
            </m:sSubPr>
            <m:e>
              <m:r>
                <m:rPr/>
                <w:rPr>
                  <w:rFonts w:ascii="Cambria Math" w:hAnsi="Cambria Math"/>
                  <w:sz w:val="22"/>
                  <w:szCs w:val="24"/>
                </w:rPr>
                <m:t>e</m:t>
              </m:r>
              <m:ctrlPr>
                <w:rPr>
                  <w:sz w:val="22"/>
                  <w:szCs w:val="24"/>
                </w:rPr>
              </m:ctrlPr>
            </m:e>
            <m:sub>
              <m:r>
                <m:rPr/>
                <w:rPr>
                  <w:rFonts w:ascii="Cambria Math" w:hAnsi="Cambria Math"/>
                  <w:sz w:val="22"/>
                  <w:szCs w:val="24"/>
                </w:rPr>
                <m:t>2⊥</m:t>
              </m:r>
              <m:ctrlPr>
                <w:rPr>
                  <w:sz w:val="22"/>
                  <w:szCs w:val="24"/>
                </w:rPr>
              </m:ctrlPr>
            </m:sub>
          </m:sSub>
          <m:r>
            <m:rPr/>
            <w:rPr>
              <w:rFonts w:ascii="Cambria Math" w:hAnsi="Cambria Math"/>
              <w:sz w:val="22"/>
              <w:szCs w:val="24"/>
            </w:rPr>
            <m:t>=</m:t>
          </m:r>
          <m:sSub>
            <m:sSubPr>
              <m:ctrlPr>
                <w:rPr>
                  <w:sz w:val="22"/>
                  <w:szCs w:val="24"/>
                </w:rPr>
              </m:ctrlPr>
            </m:sSubPr>
            <m:e>
              <m:r>
                <m:rPr/>
                <w:rPr>
                  <w:rFonts w:ascii="Cambria Math" w:hAnsi="Cambria Math"/>
                  <w:sz w:val="22"/>
                  <w:szCs w:val="24"/>
                </w:rPr>
                <m:t>e</m:t>
              </m:r>
              <m:ctrlPr>
                <w:rPr>
                  <w:sz w:val="22"/>
                  <w:szCs w:val="24"/>
                </w:rPr>
              </m:ctrlPr>
            </m:e>
            <m:sub>
              <m:r>
                <m:rPr/>
                <w:rPr>
                  <w:rFonts w:ascii="Cambria Math" w:hAnsi="Cambria Math"/>
                  <w:sz w:val="22"/>
                  <w:szCs w:val="24"/>
                </w:rPr>
                <m:t>2</m:t>
              </m:r>
              <m:ctrlPr>
                <w:rPr>
                  <w:sz w:val="22"/>
                  <w:szCs w:val="24"/>
                </w:rPr>
              </m:ctrlPr>
            </m:sub>
          </m:sSub>
          <m:r>
            <m:rPr/>
            <w:rPr>
              <w:rFonts w:ascii="Cambria Math" w:hAnsi="Cambria Math"/>
              <w:sz w:val="22"/>
              <w:szCs w:val="24"/>
            </w:rPr>
            <m:t>−</m:t>
          </m:r>
          <m:f>
            <m:fPr>
              <m:ctrlPr>
                <w:rPr>
                  <w:sz w:val="22"/>
                  <w:szCs w:val="24"/>
                </w:rPr>
              </m:ctrlPr>
            </m:fPr>
            <m:num>
              <m:sSubSup>
                <m:sSubSupPr>
                  <m:ctrlPr>
                    <w:rPr>
                      <w:sz w:val="22"/>
                      <w:szCs w:val="24"/>
                    </w:rPr>
                  </m:ctrlPr>
                </m:sSubSupPr>
                <m:e>
                  <m:r>
                    <m:rPr/>
                    <w:rPr>
                      <w:rFonts w:ascii="Cambria Math" w:hAnsi="Cambria Math"/>
                      <w:sz w:val="22"/>
                      <w:szCs w:val="24"/>
                    </w:rPr>
                    <m:t>e</m:t>
                  </m:r>
                  <m:ctrlPr>
                    <w:rPr>
                      <w:sz w:val="22"/>
                      <w:szCs w:val="24"/>
                    </w:rPr>
                  </m:ctrlPr>
                </m:e>
                <m:sub>
                  <m:r>
                    <m:rPr/>
                    <w:rPr>
                      <w:rFonts w:ascii="Cambria Math" w:hAnsi="Cambria Math"/>
                      <w:sz w:val="22"/>
                      <w:szCs w:val="24"/>
                    </w:rPr>
                    <m:t>2</m:t>
                  </m:r>
                  <m:ctrlPr>
                    <w:rPr>
                      <w:sz w:val="22"/>
                      <w:szCs w:val="24"/>
                    </w:rPr>
                  </m:ctrlPr>
                </m:sub>
                <m:sup>
                  <m:r>
                    <m:rPr>
                      <m:sty m:val="p"/>
                    </m:rPr>
                    <w:rPr>
                      <w:rFonts w:ascii="Cambria Math" w:hAnsi="Cambria Math"/>
                      <w:sz w:val="22"/>
                      <w:szCs w:val="24"/>
                    </w:rPr>
                    <m:t>⊤</m:t>
                  </m:r>
                  <m:ctrlPr>
                    <w:rPr>
                      <w:sz w:val="22"/>
                      <w:szCs w:val="24"/>
                    </w:rPr>
                  </m:ctrlPr>
                </m:sup>
              </m:sSubSup>
              <m:sSub>
                <m:sSubPr>
                  <m:ctrlPr>
                    <w:rPr>
                      <w:sz w:val="22"/>
                      <w:szCs w:val="24"/>
                    </w:rPr>
                  </m:ctrlPr>
                </m:sSubPr>
                <m:e>
                  <m:r>
                    <m:rPr/>
                    <w:rPr>
                      <w:rFonts w:ascii="Cambria Math" w:hAnsi="Cambria Math"/>
                      <w:sz w:val="22"/>
                      <w:szCs w:val="24"/>
                    </w:rPr>
                    <m:t>e</m:t>
                  </m:r>
                  <m:ctrlPr>
                    <w:rPr>
                      <w:sz w:val="22"/>
                      <w:szCs w:val="24"/>
                    </w:rPr>
                  </m:ctrlPr>
                </m:e>
                <m:sub>
                  <m:r>
                    <m:rPr/>
                    <w:rPr>
                      <w:rFonts w:ascii="Cambria Math" w:hAnsi="Cambria Math"/>
                      <w:sz w:val="22"/>
                      <w:szCs w:val="24"/>
                    </w:rPr>
                    <m:t>1</m:t>
                  </m:r>
                  <m:ctrlPr>
                    <w:rPr>
                      <w:sz w:val="22"/>
                      <w:szCs w:val="24"/>
                    </w:rPr>
                  </m:ctrlPr>
                </m:sub>
              </m:sSub>
              <m:ctrlPr>
                <w:rPr>
                  <w:sz w:val="22"/>
                  <w:szCs w:val="24"/>
                </w:rPr>
              </m:ctrlPr>
            </m:num>
            <m:den>
              <m:sSup>
                <m:sSupPr>
                  <m:ctrlPr>
                    <w:rPr>
                      <w:sz w:val="22"/>
                      <w:szCs w:val="24"/>
                    </w:rPr>
                  </m:ctrlPr>
                </m:sSupPr>
                <m:e>
                  <m:r>
                    <m:rPr/>
                    <w:rPr>
                      <w:rFonts w:ascii="Cambria Math" w:hAnsi="Cambria Math"/>
                      <w:sz w:val="22"/>
                      <w:szCs w:val="24"/>
                    </w:rPr>
                    <m:t>‖</m:t>
                  </m:r>
                  <m:sSub>
                    <m:sSubPr>
                      <m:ctrlPr>
                        <w:rPr>
                          <w:sz w:val="22"/>
                          <w:szCs w:val="24"/>
                        </w:rPr>
                      </m:ctrlPr>
                    </m:sSubPr>
                    <m:e>
                      <m:r>
                        <m:rPr/>
                        <w:rPr>
                          <w:rFonts w:ascii="Cambria Math" w:hAnsi="Cambria Math"/>
                          <w:sz w:val="22"/>
                          <w:szCs w:val="24"/>
                        </w:rPr>
                        <m:t>e</m:t>
                      </m:r>
                      <m:ctrlPr>
                        <w:rPr>
                          <w:sz w:val="22"/>
                          <w:szCs w:val="24"/>
                        </w:rPr>
                      </m:ctrlPr>
                    </m:e>
                    <m:sub>
                      <m:r>
                        <m:rPr/>
                        <w:rPr>
                          <w:rFonts w:ascii="Cambria Math" w:hAnsi="Cambria Math"/>
                          <w:sz w:val="22"/>
                          <w:szCs w:val="24"/>
                        </w:rPr>
                        <m:t>1</m:t>
                      </m:r>
                      <m:ctrlPr>
                        <w:rPr>
                          <w:sz w:val="22"/>
                          <w:szCs w:val="24"/>
                        </w:rPr>
                      </m:ctrlPr>
                    </m:sub>
                  </m:sSub>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ctrlPr>
                <w:rPr>
                  <w:sz w:val="22"/>
                  <w:szCs w:val="24"/>
                </w:rPr>
              </m:ctrlPr>
            </m:den>
          </m:f>
          <m:sSub>
            <m:sSubPr>
              <m:ctrlPr>
                <w:rPr>
                  <w:sz w:val="22"/>
                  <w:szCs w:val="24"/>
                </w:rPr>
              </m:ctrlPr>
            </m:sSubPr>
            <m:e>
              <m:r>
                <m:rPr/>
                <w:rPr>
                  <w:rFonts w:ascii="Cambria Math" w:hAnsi="Cambria Math"/>
                  <w:sz w:val="22"/>
                  <w:szCs w:val="24"/>
                </w:rPr>
                <m:t>e</m:t>
              </m:r>
              <m:ctrlPr>
                <w:rPr>
                  <w:sz w:val="22"/>
                  <w:szCs w:val="24"/>
                </w:rPr>
              </m:ctrlPr>
            </m:e>
            <m:sub>
              <m:r>
                <m:rPr/>
                <w:rPr>
                  <w:rFonts w:ascii="Cambria Math" w:hAnsi="Cambria Math"/>
                  <w:sz w:val="22"/>
                  <w:szCs w:val="24"/>
                </w:rPr>
                <m:t>1</m:t>
              </m:r>
              <m:ctrlPr>
                <w:rPr>
                  <w:sz w:val="22"/>
                  <w:szCs w:val="24"/>
                </w:rPr>
              </m:ctrlPr>
            </m:sub>
          </m:sSub>
          <m:r>
            <m:rPr/>
            <w:rPr>
              <w:rFonts w:ascii="Cambria Math" w:hAnsi="Cambria Math"/>
              <w:sz w:val="22"/>
              <w:szCs w:val="24"/>
            </w:rPr>
            <m:t>.</m:t>
          </m:r>
        </m:oMath>
      </m:oMathPara>
    </w:p>
    <w:p w14:paraId="437CCCBA">
      <w:pPr>
        <w:spacing w:before="120" w:after="120" w:line="288" w:lineRule="auto"/>
        <w:ind w:left="0"/>
        <w:jc w:val="left"/>
        <w:rPr>
          <w:sz w:val="22"/>
          <w:szCs w:val="24"/>
        </w:rPr>
      </w:pPr>
      <w:r>
        <w:rPr>
          <w:rFonts w:ascii="Arial" w:hAnsi="Arial" w:eastAsia="等线" w:cs="Arial"/>
          <w:sz w:val="24"/>
          <w:szCs w:val="24"/>
        </w:rPr>
        <w:t>图2. 四顶点组上扭转能量</w:t>
      </w:r>
      <m:oMath>
        <m:sSub>
          <m:sSubPr>
            <m:ctrlPr>
              <w:rPr>
                <w:sz w:val="22"/>
                <w:szCs w:val="24"/>
              </w:rPr>
            </m:ctrlPr>
          </m:sSubPr>
          <m:e>
            <m:r>
              <m:rPr>
                <m:sty m:val="p"/>
              </m:rPr>
              <w:rPr>
                <w:rFonts w:ascii="Cambria Math" w:hAnsi="Cambria Math"/>
                <w:sz w:val="22"/>
                <w:szCs w:val="24"/>
              </w:rPr>
              <m:t>Ψ</m:t>
            </m:r>
            <m:ctrlPr>
              <w:rPr>
                <w:sz w:val="22"/>
                <w:szCs w:val="24"/>
              </w:rPr>
            </m:ctrlPr>
          </m:e>
          <m:sub>
            <m:r>
              <m:rPr/>
              <w:rPr>
                <w:rFonts w:ascii="Cambria Math" w:hAnsi="Cambria Math"/>
                <w:sz w:val="22"/>
                <w:szCs w:val="24"/>
              </w:rPr>
              <m:t>t</m:t>
            </m:r>
            <m:ctrlPr>
              <w:rPr>
                <w:sz w:val="22"/>
                <w:szCs w:val="24"/>
              </w:rPr>
            </m:ctrlPr>
          </m:sub>
        </m:sSub>
      </m:oMath>
      <w:r>
        <w:rPr>
          <w:rFonts w:ascii="Arial" w:hAnsi="Arial" w:eastAsia="等线" w:cs="Arial"/>
          <w:sz w:val="24"/>
          <w:szCs w:val="24"/>
        </w:rPr>
        <w:t>的几何结构。我们将顶点投影到与中间边</w:t>
      </w:r>
      <m:oMath>
        <m:sSub>
          <m:sSubPr>
            <m:ctrlPr>
              <w:rPr>
                <w:sz w:val="22"/>
                <w:szCs w:val="24"/>
              </w:rPr>
            </m:ctrlPr>
          </m:sSubPr>
          <m:e>
            <m:r>
              <m:rPr/>
              <w:rPr>
                <w:rFonts w:ascii="Cambria Math" w:hAnsi="Cambria Math"/>
                <w:sz w:val="22"/>
                <w:szCs w:val="24"/>
              </w:rPr>
              <m:t>e</m:t>
            </m:r>
            <m:ctrlPr>
              <w:rPr>
                <w:sz w:val="22"/>
                <w:szCs w:val="24"/>
              </w:rPr>
            </m:ctrlPr>
          </m:e>
          <m:sub>
            <m:r>
              <m:rPr/>
              <w:rPr>
                <w:rFonts w:ascii="Cambria Math" w:hAnsi="Cambria Math"/>
                <w:sz w:val="22"/>
                <w:szCs w:val="24"/>
              </w:rPr>
              <m:t>1</m:t>
            </m:r>
            <m:ctrlPr>
              <w:rPr>
                <w:sz w:val="22"/>
                <w:szCs w:val="24"/>
              </w:rPr>
            </m:ctrlPr>
          </m:sub>
        </m:sSub>
      </m:oMath>
      <w:r>
        <w:rPr>
          <w:rFonts w:ascii="Arial" w:hAnsi="Arial" w:eastAsia="等线" w:cs="Arial"/>
          <w:sz w:val="24"/>
          <w:szCs w:val="24"/>
        </w:rPr>
        <w:t>正交的平面上（左图），并获得投影边</w:t>
      </w:r>
      <m:oMath>
        <m:sSub>
          <m:sSubPr>
            <m:ctrlPr>
              <w:rPr>
                <w:sz w:val="22"/>
                <w:szCs w:val="24"/>
              </w:rPr>
            </m:ctrlPr>
          </m:sSubPr>
          <m:e>
            <m:r>
              <m:rPr/>
              <w:rPr>
                <w:rFonts w:ascii="Cambria Math" w:hAnsi="Cambria Math"/>
                <w:sz w:val="22"/>
                <w:szCs w:val="24"/>
              </w:rPr>
              <m:t>e</m:t>
            </m:r>
            <m:ctrlPr>
              <w:rPr>
                <w:sz w:val="22"/>
                <w:szCs w:val="24"/>
              </w:rPr>
            </m:ctrlPr>
          </m:e>
          <m:sub>
            <m:r>
              <m:rPr/>
              <w:rPr>
                <w:rFonts w:ascii="Cambria Math" w:hAnsi="Cambria Math"/>
                <w:sz w:val="22"/>
                <w:szCs w:val="24"/>
              </w:rPr>
              <m:t>0⊥</m:t>
            </m:r>
            <m:ctrlPr>
              <w:rPr>
                <w:sz w:val="22"/>
                <w:szCs w:val="24"/>
              </w:rPr>
            </m:ctrlPr>
          </m:sub>
        </m:sSub>
      </m:oMath>
      <w:r>
        <w:rPr>
          <w:rFonts w:ascii="Arial" w:hAnsi="Arial" w:eastAsia="等线" w:cs="Arial"/>
          <w:sz w:val="24"/>
          <w:szCs w:val="24"/>
        </w:rPr>
        <w:t>和</w:t>
      </w:r>
      <m:oMath>
        <m:sSub>
          <m:sSubPr>
            <m:ctrlPr>
              <w:rPr>
                <w:sz w:val="22"/>
                <w:szCs w:val="24"/>
              </w:rPr>
            </m:ctrlPr>
          </m:sSubPr>
          <m:e>
            <m:r>
              <m:rPr/>
              <w:rPr>
                <w:rFonts w:ascii="Cambria Math" w:hAnsi="Cambria Math"/>
                <w:sz w:val="22"/>
                <w:szCs w:val="24"/>
              </w:rPr>
              <m:t>e</m:t>
            </m:r>
            <m:ctrlPr>
              <w:rPr>
                <w:sz w:val="22"/>
                <w:szCs w:val="24"/>
              </w:rPr>
            </m:ctrlPr>
          </m:e>
          <m:sub>
            <m:r>
              <m:rPr/>
              <w:rPr>
                <w:rFonts w:ascii="Cambria Math" w:hAnsi="Cambria Math"/>
                <w:sz w:val="22"/>
                <w:szCs w:val="24"/>
              </w:rPr>
              <m:t>2⊥</m:t>
            </m:r>
            <m:ctrlPr>
              <w:rPr>
                <w:sz w:val="22"/>
                <w:szCs w:val="24"/>
              </w:rPr>
            </m:ctrlPr>
          </m:sub>
        </m:sSub>
      </m:oMath>
      <w:r>
        <w:rPr>
          <w:rFonts w:ascii="Arial" w:hAnsi="Arial" w:eastAsia="等线" w:cs="Arial"/>
          <w:sz w:val="24"/>
          <w:szCs w:val="24"/>
        </w:rPr>
        <w:t>（右图）。扭转角τ是这些边之间的平面内角度。</w:t>
      </w:r>
    </w:p>
    <w:p w14:paraId="36AD22F1">
      <w:pPr>
        <w:spacing w:before="120" w:after="120" w:line="288" w:lineRule="auto"/>
        <w:ind w:left="0"/>
        <w:jc w:val="left"/>
        <w:rPr>
          <w:sz w:val="22"/>
          <w:szCs w:val="24"/>
        </w:rPr>
      </w:pPr>
      <w:r>
        <w:rPr>
          <w:rFonts w:ascii="Arial" w:hAnsi="Arial" w:eastAsia="等线" w:cs="Arial"/>
          <w:sz w:val="24"/>
          <w:szCs w:val="24"/>
        </w:rPr>
        <w:t>然后我们可以组装一个类似变形梯度的矩阵：</w:t>
      </w:r>
    </w:p>
    <w:p w14:paraId="2AB42C34">
      <w:pPr>
        <w:spacing w:before="120" w:after="120" w:line="288" w:lineRule="auto"/>
        <w:ind w:left="0"/>
        <w:jc w:val="left"/>
        <w:rPr>
          <w:sz w:val="22"/>
          <w:szCs w:val="24"/>
        </w:rPr>
      </w:pPr>
      <m:oMathPara>
        <m:oMathParaPr>
          <m:jc m:val="left"/>
        </m:oMathParaPr>
        <m:oMath>
          <m:r>
            <m:rPr/>
            <w:rPr>
              <w:rFonts w:ascii="Cambria Math" w:hAnsi="Cambria Math"/>
              <w:sz w:val="22"/>
              <w:szCs w:val="24"/>
            </w:rPr>
            <m:t>W=[</m:t>
          </m:r>
          <m:m>
            <m:mPr>
              <m:mcs>
                <m:mc>
                  <m:mcPr>
                    <m:count m:val="3"/>
                    <m:mcJc m:val="center"/>
                  </m:mcPr>
                </m:mc>
              </m:mcs>
              <m:plcHide m:val="1"/>
              <m:ctrlPr>
                <w:rPr>
                  <w:sz w:val="22"/>
                  <w:szCs w:val="24"/>
                </w:rPr>
              </m:ctrlPr>
            </m:mPr>
            <m:mr>
              <m:e>
                <m:ctrlPr>
                  <w:rPr>
                    <w:sz w:val="22"/>
                    <w:szCs w:val="24"/>
                  </w:rPr>
                </m:ctrlPr>
              </m:e>
              <m:e>
                <m:sSub>
                  <m:sSubPr>
                    <m:ctrlPr>
                      <w:rPr>
                        <w:sz w:val="22"/>
                        <w:szCs w:val="24"/>
                      </w:rPr>
                    </m:ctrlPr>
                  </m:sSubPr>
                  <m:e>
                    <m:r>
                      <m:rPr/>
                      <w:rPr>
                        <w:rFonts w:ascii="Cambria Math" w:hAnsi="Cambria Math"/>
                        <w:sz w:val="22"/>
                        <w:szCs w:val="24"/>
                      </w:rPr>
                      <m:t>e</m:t>
                    </m:r>
                    <m:ctrlPr>
                      <w:rPr>
                        <w:sz w:val="22"/>
                        <w:szCs w:val="24"/>
                      </w:rPr>
                    </m:ctrlPr>
                  </m:e>
                  <m:sub>
                    <m:r>
                      <m:rPr/>
                      <w:rPr>
                        <w:rFonts w:ascii="Cambria Math" w:hAnsi="Cambria Math"/>
                        <w:sz w:val="22"/>
                        <w:szCs w:val="24"/>
                      </w:rPr>
                      <m:t>2⊥</m:t>
                    </m:r>
                    <m:ctrlPr>
                      <w:rPr>
                        <w:sz w:val="22"/>
                        <w:szCs w:val="24"/>
                      </w:rPr>
                    </m:ctrlPr>
                  </m:sub>
                </m:sSub>
                <m:ctrlPr>
                  <w:rPr>
                    <w:sz w:val="22"/>
                    <w:szCs w:val="24"/>
                  </w:rPr>
                </m:ctrlPr>
              </m:e>
              <m:e>
                <m:sSub>
                  <m:sSubPr>
                    <m:ctrlPr>
                      <w:rPr>
                        <w:sz w:val="22"/>
                        <w:szCs w:val="24"/>
                      </w:rPr>
                    </m:ctrlPr>
                  </m:sSubPr>
                  <m:e>
                    <m:r>
                      <m:rPr/>
                      <w:rPr>
                        <w:rFonts w:ascii="Cambria Math" w:hAnsi="Cambria Math"/>
                        <w:sz w:val="22"/>
                        <w:szCs w:val="24"/>
                      </w:rPr>
                      <m:t>e</m:t>
                    </m:r>
                    <m:ctrlPr>
                      <w:rPr>
                        <w:sz w:val="22"/>
                        <w:szCs w:val="24"/>
                      </w:rPr>
                    </m:ctrlPr>
                  </m:e>
                  <m:sub>
                    <m:r>
                      <m:rPr/>
                      <w:rPr>
                        <w:rFonts w:ascii="Cambria Math" w:hAnsi="Cambria Math"/>
                        <w:sz w:val="22"/>
                        <w:szCs w:val="24"/>
                      </w:rPr>
                      <m:t>1</m:t>
                    </m:r>
                    <m:ctrlPr>
                      <w:rPr>
                        <w:sz w:val="22"/>
                        <w:szCs w:val="24"/>
                      </w:rPr>
                    </m:ctrlPr>
                  </m:sub>
                </m:sSub>
                <m:ctrlPr>
                  <w:rPr>
                    <w:sz w:val="22"/>
                    <w:szCs w:val="24"/>
                  </w:rPr>
                </m:ctrlPr>
              </m:e>
            </m:mr>
          </m:m>
          <m:r>
            <m:rPr/>
            <w:rPr>
              <w:rFonts w:ascii="Cambria Math" w:hAnsi="Cambria Math"/>
              <w:sz w:val="22"/>
              <w:szCs w:val="24"/>
            </w:rPr>
            <m:t>]∈</m:t>
          </m:r>
          <m:sSup>
            <m:sSupPr>
              <m:ctrlPr>
                <w:rPr>
                  <w:sz w:val="22"/>
                  <w:szCs w:val="24"/>
                </w:rPr>
              </m:ctrlPr>
            </m:sSupPr>
            <m:e>
              <m:r>
                <m:rPr>
                  <m:sty m:val="p"/>
                  <m:scr m:val="fraktur"/>
                </m:rPr>
                <w:rPr>
                  <w:rFonts w:ascii="Cambria Math" w:hAnsi="Cambria Math"/>
                  <w:sz w:val="22"/>
                  <w:szCs w:val="24"/>
                </w:rPr>
                <m:t>ℜ</m:t>
              </m:r>
              <m:ctrlPr>
                <w:rPr>
                  <w:sz w:val="22"/>
                  <w:szCs w:val="24"/>
                </w:rPr>
              </m:ctrlPr>
            </m:e>
            <m:sup>
              <m:r>
                <m:rPr/>
                <w:rPr>
                  <w:rFonts w:ascii="Cambria Math" w:hAnsi="Cambria Math"/>
                  <w:sz w:val="22"/>
                  <w:szCs w:val="24"/>
                </w:rPr>
                <m:t>3×3</m:t>
              </m:r>
              <m:ctrlPr>
                <w:rPr>
                  <w:sz w:val="22"/>
                  <w:szCs w:val="24"/>
                </w:rPr>
              </m:ctrlPr>
            </m:sup>
          </m:sSup>
          <m:r>
            <m:rPr/>
            <w:rPr>
              <w:rFonts w:ascii="Cambria Math" w:hAnsi="Cambria Math"/>
              <w:sz w:val="22"/>
              <w:szCs w:val="24"/>
            </w:rPr>
            <m:t>(8)</m:t>
          </m:r>
        </m:oMath>
      </m:oMathPara>
    </w:p>
    <w:p w14:paraId="3E3336A3">
      <w:pPr>
        <w:spacing w:before="120" w:after="120" w:line="288" w:lineRule="auto"/>
        <w:ind w:left="0"/>
        <w:jc w:val="left"/>
        <w:rPr>
          <w:sz w:val="22"/>
          <w:szCs w:val="24"/>
        </w:rPr>
      </w:pPr>
      <w:r>
        <w:rPr>
          <w:rFonts w:ascii="Arial" w:hAnsi="Arial" w:eastAsia="等线" w:cs="Arial"/>
          <w:sz w:val="24"/>
          <w:szCs w:val="24"/>
        </w:rPr>
        <w:t>其中扭转角</w:t>
      </w:r>
      <m:oMath>
        <m:r>
          <m:rPr/>
          <w:rPr>
            <w:rFonts w:ascii="Cambria Math" w:hAnsi="Cambria Math"/>
            <w:sz w:val="22"/>
            <w:szCs w:val="24"/>
          </w:rPr>
          <m:t>τ</m:t>
        </m:r>
      </m:oMath>
      <w:r>
        <w:rPr>
          <w:rFonts w:ascii="Arial" w:hAnsi="Arial" w:eastAsia="等线" w:cs="Arial"/>
          <w:sz w:val="24"/>
          <w:szCs w:val="24"/>
        </w:rPr>
        <w:t>定义为：</w:t>
      </w:r>
    </w:p>
    <w:p w14:paraId="69EBBD02">
      <w:pPr>
        <w:spacing w:before="120" w:after="120" w:line="288" w:lineRule="auto"/>
        <w:ind w:left="0"/>
        <w:jc w:val="left"/>
        <w:rPr>
          <w:sz w:val="22"/>
          <w:szCs w:val="24"/>
        </w:rPr>
      </w:pPr>
      <m:oMathPara>
        <m:oMathParaPr>
          <m:jc m:val="left"/>
        </m:oMathParaPr>
        <m:oMath>
          <m:r>
            <m:rPr/>
            <w:rPr>
              <w:rFonts w:ascii="Cambria Math" w:hAnsi="Cambria Math"/>
              <w:sz w:val="22"/>
              <w:szCs w:val="24"/>
            </w:rPr>
            <m:t>τ=−S(detW)⋅acos(</m:t>
          </m:r>
          <m:f>
            <m:fPr>
              <m:ctrlPr>
                <w:rPr>
                  <w:sz w:val="22"/>
                  <w:szCs w:val="24"/>
                </w:rPr>
              </m:ctrlPr>
            </m:fPr>
            <m:num>
              <m:sSup>
                <m:sSupPr>
                  <m:ctrlPr>
                    <w:rPr>
                      <w:sz w:val="22"/>
                      <w:szCs w:val="24"/>
                    </w:rPr>
                  </m:ctrlPr>
                </m:sSupPr>
                <m:e>
                  <m:r>
                    <m:rPr/>
                    <w:rPr>
                      <w:rFonts w:ascii="Cambria Math" w:hAnsi="Cambria Math"/>
                      <w:sz w:val="22"/>
                      <w:szCs w:val="24"/>
                    </w:rPr>
                    <m:t>(</m:t>
                  </m:r>
                  <m:sSub>
                    <m:sSubPr>
                      <m:ctrlPr>
                        <w:rPr>
                          <w:sz w:val="22"/>
                          <w:szCs w:val="24"/>
                        </w:rPr>
                      </m:ctrlPr>
                    </m:sSubPr>
                    <m:e>
                      <m:r>
                        <m:rPr/>
                        <w:rPr>
                          <w:rFonts w:ascii="Cambria Math" w:hAnsi="Cambria Math"/>
                          <w:sz w:val="22"/>
                          <w:szCs w:val="24"/>
                        </w:rPr>
                        <m:t>e</m:t>
                      </m:r>
                      <m:ctrlPr>
                        <w:rPr>
                          <w:sz w:val="22"/>
                          <w:szCs w:val="24"/>
                        </w:rPr>
                      </m:ctrlPr>
                    </m:e>
                    <m:sub>
                      <m:r>
                        <m:rPr/>
                        <w:rPr>
                          <w:rFonts w:ascii="Cambria Math" w:hAnsi="Cambria Math"/>
                          <w:sz w:val="22"/>
                          <w:szCs w:val="24"/>
                        </w:rPr>
                        <m:t>0⊥</m:t>
                      </m:r>
                      <m:ctrlPr>
                        <w:rPr>
                          <w:sz w:val="22"/>
                          <w:szCs w:val="24"/>
                        </w:rPr>
                      </m:ctrlPr>
                    </m:sub>
                  </m:sSub>
                  <m:r>
                    <m:rPr/>
                    <w:rPr>
                      <w:rFonts w:ascii="Cambria Math" w:hAnsi="Cambria Math"/>
                      <w:sz w:val="22"/>
                      <w:szCs w:val="24"/>
                    </w:rPr>
                    <m:t>)</m:t>
                  </m:r>
                  <m:ctrlPr>
                    <w:rPr>
                      <w:sz w:val="22"/>
                      <w:szCs w:val="24"/>
                    </w:rPr>
                  </m:ctrlPr>
                </m:e>
                <m:sup>
                  <m:r>
                    <m:rPr>
                      <m:sty m:val="p"/>
                    </m:rPr>
                    <w:rPr>
                      <w:rFonts w:ascii="Cambria Math" w:hAnsi="Cambria Math"/>
                      <w:sz w:val="22"/>
                      <w:szCs w:val="24"/>
                    </w:rPr>
                    <m:t>⊤</m:t>
                  </m:r>
                  <m:ctrlPr>
                    <w:rPr>
                      <w:sz w:val="22"/>
                      <w:szCs w:val="24"/>
                    </w:rPr>
                  </m:ctrlPr>
                </m:sup>
              </m:sSup>
              <m:sSub>
                <m:sSubPr>
                  <m:ctrlPr>
                    <w:rPr>
                      <w:sz w:val="22"/>
                      <w:szCs w:val="24"/>
                    </w:rPr>
                  </m:ctrlPr>
                </m:sSubPr>
                <m:e>
                  <m:r>
                    <m:rPr/>
                    <w:rPr>
                      <w:rFonts w:ascii="Cambria Math" w:hAnsi="Cambria Math"/>
                      <w:sz w:val="22"/>
                      <w:szCs w:val="24"/>
                    </w:rPr>
                    <m:t>e</m:t>
                  </m:r>
                  <m:ctrlPr>
                    <w:rPr>
                      <w:sz w:val="22"/>
                      <w:szCs w:val="24"/>
                    </w:rPr>
                  </m:ctrlPr>
                </m:e>
                <m:sub>
                  <m:r>
                    <m:rPr/>
                    <w:rPr>
                      <w:rFonts w:ascii="Cambria Math" w:hAnsi="Cambria Math"/>
                      <w:sz w:val="22"/>
                      <w:szCs w:val="24"/>
                    </w:rPr>
                    <m:t>2⊥</m:t>
                  </m:r>
                  <m:ctrlPr>
                    <w:rPr>
                      <w:sz w:val="22"/>
                      <w:szCs w:val="24"/>
                    </w:rPr>
                  </m:ctrlPr>
                </m:sub>
              </m:sSub>
              <m:ctrlPr>
                <w:rPr>
                  <w:sz w:val="22"/>
                  <w:szCs w:val="24"/>
                </w:rPr>
              </m:ctrlPr>
            </m:num>
            <m:den>
              <m:r>
                <m:rPr/>
                <w:rPr>
                  <w:rFonts w:ascii="Cambria Math" w:hAnsi="Cambria Math"/>
                  <w:sz w:val="22"/>
                  <w:szCs w:val="24"/>
                </w:rPr>
                <m:t>‖</m:t>
              </m:r>
              <m:sSub>
                <m:sSubPr>
                  <m:ctrlPr>
                    <w:rPr>
                      <w:sz w:val="22"/>
                      <w:szCs w:val="24"/>
                    </w:rPr>
                  </m:ctrlPr>
                </m:sSubPr>
                <m:e>
                  <m:r>
                    <m:rPr/>
                    <w:rPr>
                      <w:rFonts w:ascii="Cambria Math" w:hAnsi="Cambria Math"/>
                      <w:sz w:val="22"/>
                      <w:szCs w:val="24"/>
                    </w:rPr>
                    <m:t>e</m:t>
                  </m:r>
                  <m:ctrlPr>
                    <w:rPr>
                      <w:sz w:val="22"/>
                      <w:szCs w:val="24"/>
                    </w:rPr>
                  </m:ctrlPr>
                </m:e>
                <m:sub>
                  <m:r>
                    <m:rPr/>
                    <w:rPr>
                      <w:rFonts w:ascii="Cambria Math" w:hAnsi="Cambria Math"/>
                      <w:sz w:val="22"/>
                      <w:szCs w:val="24"/>
                    </w:rPr>
                    <m:t>0⊥</m:t>
                  </m:r>
                  <m:ctrlPr>
                    <w:rPr>
                      <w:sz w:val="22"/>
                      <w:szCs w:val="24"/>
                    </w:rPr>
                  </m:ctrlPr>
                </m:sub>
              </m:sSub>
              <m:r>
                <m:rPr/>
                <w:rPr>
                  <w:rFonts w:ascii="Cambria Math" w:hAnsi="Cambria Math"/>
                  <w:sz w:val="22"/>
                  <w:szCs w:val="24"/>
                </w:rPr>
                <m:t>‖‖</m:t>
              </m:r>
              <m:sSub>
                <m:sSubPr>
                  <m:ctrlPr>
                    <w:rPr>
                      <w:sz w:val="22"/>
                      <w:szCs w:val="24"/>
                    </w:rPr>
                  </m:ctrlPr>
                </m:sSubPr>
                <m:e>
                  <m:r>
                    <m:rPr/>
                    <w:rPr>
                      <w:rFonts w:ascii="Cambria Math" w:hAnsi="Cambria Math"/>
                      <w:sz w:val="22"/>
                      <w:szCs w:val="24"/>
                    </w:rPr>
                    <m:t>e</m:t>
                  </m:r>
                  <m:ctrlPr>
                    <w:rPr>
                      <w:sz w:val="22"/>
                      <w:szCs w:val="24"/>
                    </w:rPr>
                  </m:ctrlPr>
                </m:e>
                <m:sub>
                  <m:r>
                    <m:rPr/>
                    <w:rPr>
                      <w:rFonts w:ascii="Cambria Math" w:hAnsi="Cambria Math"/>
                      <w:sz w:val="22"/>
                      <w:szCs w:val="24"/>
                    </w:rPr>
                    <m:t>2⊥</m:t>
                  </m:r>
                  <m:ctrlPr>
                    <w:rPr>
                      <w:sz w:val="22"/>
                      <w:szCs w:val="24"/>
                    </w:rPr>
                  </m:ctrlPr>
                </m:sub>
              </m:sSub>
              <m:r>
                <m:rPr/>
                <w:rPr>
                  <w:rFonts w:ascii="Cambria Math" w:hAnsi="Cambria Math"/>
                  <w:sz w:val="22"/>
                  <w:szCs w:val="24"/>
                </w:rPr>
                <m:t>‖</m:t>
              </m:r>
              <m:ctrlPr>
                <w:rPr>
                  <w:sz w:val="22"/>
                  <w:szCs w:val="24"/>
                </w:rPr>
              </m:ctrlPr>
            </m:den>
          </m:f>
          <m:r>
            <m:rPr/>
            <w:rPr>
              <w:rFonts w:ascii="Cambria Math" w:hAnsi="Cambria Math"/>
              <w:sz w:val="22"/>
              <w:szCs w:val="24"/>
            </w:rPr>
            <m:t>)</m:t>
          </m:r>
        </m:oMath>
      </m:oMathPara>
    </w:p>
    <w:p w14:paraId="388975EF">
      <w:pPr>
        <w:spacing w:before="120" w:after="120" w:line="288" w:lineRule="auto"/>
        <w:ind w:left="0"/>
        <w:jc w:val="left"/>
        <w:rPr>
          <w:sz w:val="22"/>
          <w:szCs w:val="24"/>
        </w:rPr>
      </w:pPr>
      <w:r>
        <w:rPr>
          <w:rFonts w:ascii="Arial" w:hAnsi="Arial" w:eastAsia="等线" w:cs="Arial"/>
          <w:sz w:val="24"/>
          <w:szCs w:val="24"/>
        </w:rPr>
        <w:t>S(x)是符号函数：</w:t>
      </w:r>
    </w:p>
    <w:p w14:paraId="6134AA51">
      <w:pPr>
        <w:spacing w:before="120" w:after="120" w:line="288" w:lineRule="auto"/>
        <w:ind w:left="0"/>
        <w:jc w:val="left"/>
        <w:rPr>
          <w:sz w:val="22"/>
          <w:szCs w:val="24"/>
        </w:rPr>
      </w:pPr>
      <m:oMathPara>
        <m:oMathParaPr>
          <m:jc m:val="left"/>
        </m:oMathParaPr>
        <m:oMath>
          <m:m>
            <m:mPr>
              <m:mcs>
                <m:mc>
                  <m:mcPr>
                    <m:count m:val="2"/>
                    <m:mcJc m:val="center"/>
                  </m:mcPr>
                </m:mc>
              </m:mcs>
              <m:plcHide m:val="1"/>
              <m:ctrlPr>
                <w:rPr>
                  <w:sz w:val="22"/>
                  <w:szCs w:val="24"/>
                </w:rPr>
              </m:ctrlPr>
            </m:mPr>
            <m:mr>
              <m:e>
                <m:r>
                  <m:rPr/>
                  <w:rPr>
                    <w:rFonts w:ascii="Cambria Math" w:hAnsi="Cambria Math"/>
                    <w:sz w:val="22"/>
                    <w:szCs w:val="24"/>
                  </w:rPr>
                  <m:t>S(x)={</m:t>
                </m:r>
                <m:m>
                  <m:mPr>
                    <m:mcs>
                      <m:mc>
                        <m:mcPr>
                          <m:count m:val="2"/>
                          <m:mcJc m:val="center"/>
                        </m:mcPr>
                      </m:mc>
                    </m:mcs>
                    <m:plcHide m:val="1"/>
                    <m:ctrlPr>
                      <w:rPr>
                        <w:sz w:val="22"/>
                        <w:szCs w:val="24"/>
                      </w:rPr>
                    </m:ctrlPr>
                  </m:mPr>
                  <m:mr>
                    <m:e>
                      <m:r>
                        <m:rPr/>
                        <w:rPr>
                          <w:rFonts w:ascii="Cambria Math" w:hAnsi="Cambria Math"/>
                          <w:sz w:val="22"/>
                          <w:szCs w:val="24"/>
                        </w:rPr>
                        <m:t>−1</m:t>
                      </m:r>
                      <m:ctrlPr>
                        <w:rPr>
                          <w:sz w:val="22"/>
                          <w:szCs w:val="24"/>
                        </w:rPr>
                      </m:ctrlPr>
                    </m:e>
                    <m:e>
                      <m:r>
                        <m:rPr/>
                        <w:rPr>
                          <w:rFonts w:ascii="Cambria Math" w:hAnsi="Cambria Math"/>
                          <w:sz w:val="22"/>
                          <w:szCs w:val="24"/>
                        </w:rPr>
                        <m:t>ifx≤0</m:t>
                      </m:r>
                      <m:ctrlPr>
                        <w:rPr>
                          <w:sz w:val="22"/>
                          <w:szCs w:val="24"/>
                        </w:rPr>
                      </m:ctrlPr>
                    </m:e>
                  </m:mr>
                  <m:mr>
                    <m:e>
                      <m:r>
                        <m:rPr/>
                        <w:rPr>
                          <w:rFonts w:ascii="Cambria Math" w:hAnsi="Cambria Math"/>
                          <w:sz w:val="22"/>
                          <w:szCs w:val="24"/>
                        </w:rPr>
                        <m:t>1</m:t>
                      </m:r>
                      <m:ctrlPr>
                        <w:rPr>
                          <w:sz w:val="22"/>
                          <w:szCs w:val="24"/>
                        </w:rPr>
                      </m:ctrlPr>
                    </m:e>
                    <m:e>
                      <m:r>
                        <m:rPr/>
                        <w:rPr>
                          <w:rFonts w:ascii="Cambria Math" w:hAnsi="Cambria Math"/>
                          <w:sz w:val="22"/>
                          <w:szCs w:val="24"/>
                        </w:rPr>
                        <m:t>ifx&gt;0.</m:t>
                      </m:r>
                      <m:ctrlPr>
                        <w:rPr>
                          <w:sz w:val="22"/>
                          <w:szCs w:val="24"/>
                        </w:rPr>
                      </m:ctrlPr>
                    </m:e>
                  </m:mr>
                </m:m>
                <m:ctrlPr>
                  <w:rPr>
                    <w:sz w:val="22"/>
                    <w:szCs w:val="24"/>
                  </w:rPr>
                </m:ctrlPr>
              </m:e>
              <m:e>
                <m:r>
                  <m:rPr/>
                  <w:rPr>
                    <w:rFonts w:ascii="Cambria Math" w:hAnsi="Cambria Math"/>
                    <w:sz w:val="22"/>
                    <w:szCs w:val="24"/>
                  </w:rPr>
                  <m:t>(10)</m:t>
                </m:r>
                <m:ctrlPr>
                  <w:rPr>
                    <w:sz w:val="22"/>
                    <w:szCs w:val="24"/>
                  </w:rPr>
                </m:ctrlPr>
              </m:e>
            </m:mr>
            <m:mr>
              <m:e>
                <m:ctrlPr>
                  <w:rPr>
                    <w:sz w:val="22"/>
                    <w:szCs w:val="24"/>
                  </w:rPr>
                </m:ctrlPr>
              </m:e>
              <m:e>
                <m:r>
                  <m:rPr/>
                  <w:rPr>
                    <w:rFonts w:ascii="Cambria Math" w:hAnsi="Cambria Math"/>
                    <w:sz w:val="22"/>
                    <w:szCs w:val="24"/>
                  </w:rPr>
                  <m:t>ifx&gt;0.</m:t>
                </m:r>
                <m:ctrlPr>
                  <w:rPr>
                    <w:sz w:val="22"/>
                    <w:szCs w:val="24"/>
                  </w:rPr>
                </m:ctrlPr>
              </m:e>
            </m:mr>
          </m:m>
        </m:oMath>
      </m:oMathPara>
    </w:p>
    <w:p w14:paraId="41161630">
      <w:pPr>
        <w:spacing w:before="120" w:after="120" w:line="288" w:lineRule="auto"/>
        <w:ind w:left="0"/>
        <w:jc w:val="left"/>
        <w:rPr>
          <w:sz w:val="22"/>
          <w:szCs w:val="24"/>
        </w:rPr>
      </w:pPr>
      <w:r>
        <w:rPr>
          <w:rFonts w:ascii="Arial" w:hAnsi="Arial" w:eastAsia="等线" w:cs="Arial"/>
          <w:sz w:val="24"/>
          <w:szCs w:val="24"/>
        </w:rPr>
        <w:t>与弯曲类似，</w:t>
      </w:r>
      <m:oMath>
        <m:sSub>
          <m:sSubPr>
            <m:ctrlPr>
              <w:rPr>
                <w:sz w:val="22"/>
                <w:szCs w:val="24"/>
              </w:rPr>
            </m:ctrlPr>
          </m:sSubPr>
          <m:e>
            <m:r>
              <m:rPr/>
              <w:rPr>
                <w:rFonts w:ascii="Cambria Math" w:hAnsi="Cambria Math"/>
                <w:sz w:val="22"/>
                <w:szCs w:val="24"/>
              </w:rPr>
              <m:t>τ</m:t>
            </m:r>
            <m:ctrlPr>
              <w:rPr>
                <w:sz w:val="22"/>
                <w:szCs w:val="24"/>
              </w:rPr>
            </m:ctrlPr>
          </m:e>
          <m:sub>
            <m:r>
              <m:rPr/>
              <w:rPr>
                <w:rFonts w:ascii="Cambria Math" w:hAnsi="Cambria Math"/>
                <w:sz w:val="22"/>
                <w:szCs w:val="24"/>
              </w:rPr>
              <m:t>0</m:t>
            </m:r>
            <m:ctrlPr>
              <w:rPr>
                <w:sz w:val="22"/>
                <w:szCs w:val="24"/>
              </w:rPr>
            </m:ctrlPr>
          </m:sub>
        </m:sSub>
      </m:oMath>
      <w:r>
        <w:rPr>
          <w:rFonts w:ascii="Arial" w:hAnsi="Arial" w:eastAsia="等线" w:cs="Arial"/>
          <w:sz w:val="24"/>
          <w:szCs w:val="24"/>
        </w:rPr>
        <w:t>表示静止状态下的扭转。反余弦项类似于弯曲中的θ，但测量的是由垂直于弯曲方向的两条边引起的扭转。这从系统中移除了一个麻烦的非物理零空间，因为围绕轴</w:t>
      </w:r>
      <m:oMath>
        <m:sSub>
          <m:sSubPr>
            <m:ctrlPr>
              <w:rPr>
                <w:sz w:val="22"/>
                <w:szCs w:val="24"/>
              </w:rPr>
            </m:ctrlPr>
          </m:sSubPr>
          <m:e>
            <m:r>
              <m:rPr/>
              <w:rPr>
                <w:rFonts w:ascii="Cambria Math" w:hAnsi="Cambria Math"/>
                <w:sz w:val="22"/>
                <w:szCs w:val="24"/>
              </w:rPr>
              <m:t>e</m:t>
            </m:r>
            <m:ctrlPr>
              <w:rPr>
                <w:sz w:val="22"/>
                <w:szCs w:val="24"/>
              </w:rPr>
            </m:ctrlPr>
          </m:e>
          <m:sub>
            <m:r>
              <m:rPr/>
              <w:rPr>
                <w:rFonts w:ascii="Cambria Math" w:hAnsi="Cambria Math"/>
                <w:sz w:val="22"/>
                <w:szCs w:val="24"/>
              </w:rPr>
              <m:t>0</m:t>
            </m:r>
            <m:ctrlPr>
              <w:rPr>
                <w:sz w:val="22"/>
                <w:szCs w:val="24"/>
              </w:rPr>
            </m:ctrlPr>
          </m:sub>
        </m:sSub>
      </m:oMath>
      <w:r>
        <w:rPr>
          <w:rFonts w:ascii="Arial" w:hAnsi="Arial" w:eastAsia="等线" w:cs="Arial"/>
          <w:sz w:val="24"/>
          <w:szCs w:val="24"/>
        </w:rPr>
        <w:t>旋转的任何三元组</w:t>
      </w:r>
      <m:oMath>
        <m:sSub>
          <m:sSubPr>
            <m:ctrlPr>
              <w:rPr>
                <w:sz w:val="22"/>
                <w:szCs w:val="24"/>
              </w:rPr>
            </m:ctrlPr>
          </m:sSubPr>
          <m:e>
            <m:r>
              <m:rPr/>
              <w:rPr>
                <w:rFonts w:ascii="Cambria Math" w:hAnsi="Cambria Math"/>
                <w:sz w:val="22"/>
                <w:szCs w:val="24"/>
              </w:rPr>
              <m:t>x</m:t>
            </m:r>
            <m:ctrlPr>
              <w:rPr>
                <w:sz w:val="22"/>
                <w:szCs w:val="24"/>
              </w:rPr>
            </m:ctrlPr>
          </m:e>
          <m:sub>
            <m:r>
              <m:rPr/>
              <w:rPr>
                <w:rFonts w:ascii="Cambria Math" w:hAnsi="Cambria Math"/>
                <w:sz w:val="22"/>
                <w:szCs w:val="24"/>
              </w:rPr>
              <m:t>0,1,2</m:t>
            </m:r>
            <m:ctrlPr>
              <w:rPr>
                <w:sz w:val="22"/>
                <w:szCs w:val="24"/>
              </w:rPr>
            </m:ctrlPr>
          </m:sub>
        </m:sSub>
      </m:oMath>
      <w:r>
        <w:rPr>
          <w:rFonts w:ascii="Arial" w:hAnsi="Arial" w:eastAsia="等线" w:cs="Arial"/>
          <w:sz w:val="24"/>
          <w:szCs w:val="24"/>
        </w:rPr>
        <w:t>都会产生相同的弯曲能量。而</w:t>
      </w:r>
      <m:oMath>
        <m:sSub>
          <m:sSubPr>
            <m:ctrlPr>
              <w:rPr>
                <w:sz w:val="22"/>
                <w:szCs w:val="24"/>
              </w:rPr>
            </m:ctrlPr>
          </m:sSubPr>
          <m:e>
            <m:r>
              <m:rPr/>
              <w:rPr>
                <w:rFonts w:ascii="Cambria Math" w:hAnsi="Cambria Math"/>
                <w:sz w:val="22"/>
                <w:szCs w:val="24"/>
              </w:rPr>
              <m:t>x</m:t>
            </m:r>
            <m:ctrlPr>
              <w:rPr>
                <w:sz w:val="22"/>
                <w:szCs w:val="24"/>
              </w:rPr>
            </m:ctrlPr>
          </m:e>
          <m:sub>
            <m:r>
              <m:rPr/>
              <w:rPr>
                <w:rFonts w:ascii="Cambria Math" w:hAnsi="Cambria Math"/>
                <w:sz w:val="22"/>
                <w:szCs w:val="24"/>
              </w:rPr>
              <m:t>3</m:t>
            </m:r>
            <m:ctrlPr>
              <w:rPr>
                <w:sz w:val="22"/>
                <w:szCs w:val="24"/>
              </w:rPr>
            </m:ctrlPr>
          </m:sub>
        </m:sSub>
      </m:oMath>
      <w:r>
        <w:rPr>
          <w:rFonts w:ascii="Arial" w:hAnsi="Arial" w:eastAsia="等线" w:cs="Arial"/>
          <w:sz w:val="24"/>
          <w:szCs w:val="24"/>
        </w:rPr>
        <w:t>和</w:t>
      </w:r>
      <m:oMath>
        <m:sSub>
          <m:sSubPr>
            <m:ctrlPr>
              <w:rPr>
                <w:sz w:val="22"/>
                <w:szCs w:val="24"/>
              </w:rPr>
            </m:ctrlPr>
          </m:sSubPr>
          <m:e>
            <m:r>
              <m:rPr>
                <m:sty m:val="p"/>
              </m:rPr>
              <w:rPr>
                <w:rFonts w:ascii="Cambria Math" w:hAnsi="Cambria Math"/>
                <w:sz w:val="22"/>
                <w:szCs w:val="24"/>
              </w:rPr>
              <m:t>Ψ</m:t>
            </m:r>
            <m:ctrlPr>
              <w:rPr>
                <w:sz w:val="22"/>
                <w:szCs w:val="24"/>
              </w:rPr>
            </m:ctrlPr>
          </m:e>
          <m:sub>
            <m:r>
              <m:rPr/>
              <w:rPr>
                <w:rFonts w:ascii="Cambria Math" w:hAnsi="Cambria Math"/>
                <w:sz w:val="22"/>
                <w:szCs w:val="24"/>
              </w:rPr>
              <m:t>t</m:t>
            </m:r>
            <m:ctrlPr>
              <w:rPr>
                <w:sz w:val="22"/>
                <w:szCs w:val="24"/>
              </w:rPr>
            </m:ctrlPr>
          </m:sub>
        </m:sSub>
      </m:oMath>
      <w:r>
        <w:rPr>
          <w:rFonts w:ascii="Arial" w:hAnsi="Arial" w:eastAsia="等线" w:cs="Arial"/>
          <w:sz w:val="24"/>
          <w:szCs w:val="24"/>
        </w:rPr>
        <w:t>的添加确保了一种特定的旋转在能量上更受欢迎。</w:t>
      </w:r>
    </w:p>
    <w:p w14:paraId="58CCE080">
      <w:pPr>
        <w:spacing w:before="120" w:after="120" w:line="288" w:lineRule="auto"/>
        <w:ind w:left="0"/>
        <w:jc w:val="left"/>
        <w:rPr>
          <w:sz w:val="22"/>
          <w:szCs w:val="24"/>
        </w:rPr>
      </w:pPr>
      <w:r>
        <w:rPr>
          <w:rFonts w:ascii="Arial" w:hAnsi="Arial" w:eastAsia="等线" w:cs="Arial"/>
          <w:sz w:val="24"/>
          <w:szCs w:val="24"/>
        </w:rPr>
        <w:t>S(det W)解决了</w:t>
      </w:r>
      <m:oMath>
        <m:r>
          <m:rPr/>
          <w:rPr>
            <w:rFonts w:ascii="Cambria Math" w:hAnsi="Cambria Math"/>
            <w:sz w:val="22"/>
            <w:szCs w:val="24"/>
          </w:rPr>
          <m:t>(0,π)</m:t>
        </m:r>
      </m:oMath>
      <w:r>
        <w:rPr>
          <w:rFonts w:ascii="Arial" w:hAnsi="Arial" w:eastAsia="等线" w:cs="Arial"/>
          <w:sz w:val="24"/>
          <w:szCs w:val="24"/>
        </w:rPr>
        <w:t>与</w:t>
      </w:r>
      <m:oMath>
        <m:r>
          <m:rPr/>
          <w:rPr>
            <w:rFonts w:ascii="Cambria Math" w:hAnsi="Cambria Math"/>
            <w:sz w:val="22"/>
            <w:szCs w:val="24"/>
          </w:rPr>
          <m:t>(−π,0)</m:t>
        </m:r>
      </m:oMath>
      <w:r>
        <w:rPr>
          <w:rFonts w:ascii="Arial" w:hAnsi="Arial" w:eastAsia="等线" w:cs="Arial"/>
          <w:sz w:val="24"/>
          <w:szCs w:val="24"/>
        </w:rPr>
        <w:t>的模糊性。四个不共面的顶点形成一个四面体，因此负体积具有明确的定义。类似于行列式F用于检测体积元素是否反转[Smith et al. 2018]，负的行列式W明确表明发生了极端变形，并且发丝的扭转超出了</w:t>
      </w:r>
      <m:oMath>
        <m:r>
          <m:rPr/>
          <w:rPr>
            <w:rFonts w:ascii="Cambria Math" w:hAnsi="Cambria Math"/>
            <w:sz w:val="22"/>
            <w:szCs w:val="24"/>
          </w:rPr>
          <m:t>(0,π)</m:t>
        </m:r>
      </m:oMath>
      <w:r>
        <w:rPr>
          <w:rFonts w:ascii="Arial" w:hAnsi="Arial" w:eastAsia="等线" w:cs="Arial"/>
          <w:sz w:val="24"/>
          <w:szCs w:val="24"/>
        </w:rPr>
        <w:t>范围。我们没有使用基于正切函数的屏障[Bergou et al. 2008]来禁止这种模糊性，而是让我们的能量在</w:t>
      </w:r>
      <m:oMath>
        <m:r>
          <m:rPr/>
          <w:rPr>
            <w:rFonts w:ascii="Cambria Math" w:hAnsi="Cambria Math"/>
            <w:sz w:val="22"/>
            <w:szCs w:val="24"/>
          </w:rPr>
          <m:t>(−π,π)</m:t>
        </m:r>
      </m:oMath>
      <w:r>
        <w:rPr>
          <w:rFonts w:ascii="Arial" w:hAnsi="Arial" w:eastAsia="等线" w:cs="Arial"/>
          <w:sz w:val="24"/>
          <w:szCs w:val="24"/>
        </w:rPr>
        <w:t>范围内具有明确的定义。我们的方法与反正切函数</w:t>
      </w:r>
      <m:oMath>
        <m:r>
          <m:rPr/>
          <w:rPr>
            <w:rFonts w:ascii="Cambria Math" w:hAnsi="Cambria Math"/>
            <w:sz w:val="22"/>
            <w:szCs w:val="24"/>
          </w:rPr>
          <m:t>atan2(y,x)</m:t>
        </m:r>
      </m:oMath>
      <w:r>
        <w:rPr>
          <w:rFonts w:ascii="Arial" w:hAnsi="Arial" w:eastAsia="等线" w:cs="Arial"/>
          <w:sz w:val="24"/>
          <w:szCs w:val="24"/>
        </w:rPr>
        <w:t>密切相关，因为行列式W对应于y的三重积。</w:t>
      </w:r>
    </w:p>
    <w:p w14:paraId="492FC185">
      <w:pPr>
        <w:spacing w:before="240" w:after="120" w:line="288" w:lineRule="auto"/>
        <w:ind w:left="0"/>
        <w:jc w:val="left"/>
        <w:outlineLvl w:val="5"/>
        <w:rPr>
          <w:sz w:val="22"/>
          <w:szCs w:val="24"/>
        </w:rPr>
      </w:pPr>
      <w:bookmarkStart w:id="13" w:name="heading_14"/>
      <w:r>
        <w:rPr>
          <w:rFonts w:ascii="Arial" w:hAnsi="Arial" w:eastAsia="等线" w:cs="Arial"/>
          <w:b/>
          <w:sz w:val="28"/>
          <w:szCs w:val="24"/>
        </w:rPr>
        <w:t>3.3.2 与离散弹性杆（DER）的关系</w:t>
      </w:r>
      <w:bookmarkEnd w:id="13"/>
    </w:p>
    <w:p w14:paraId="22E3FBFF">
      <w:pPr>
        <w:spacing w:before="120" w:after="120" w:line="288" w:lineRule="auto"/>
        <w:ind w:left="0"/>
        <w:jc w:val="left"/>
        <w:rPr>
          <w:sz w:val="22"/>
          <w:szCs w:val="24"/>
        </w:rPr>
      </w:pPr>
      <w:r>
        <w:rPr>
          <w:rFonts w:ascii="Arial" w:hAnsi="Arial" w:eastAsia="等线" w:cs="Arial"/>
          <w:sz w:val="24"/>
          <w:szCs w:val="24"/>
        </w:rPr>
        <w:t>如果模拟将发丝强制成一条直线（即</w:t>
      </w:r>
      <m:oMath>
        <m:r>
          <m:rPr/>
          <w:rPr>
            <w:rFonts w:ascii="Cambria Math" w:hAnsi="Cambria Math"/>
            <w:sz w:val="22"/>
            <w:szCs w:val="24"/>
          </w:rPr>
          <m:t>‖</m:t>
        </m:r>
        <m:sSub>
          <m:sSubPr>
            <m:ctrlPr>
              <w:rPr>
                <w:sz w:val="22"/>
                <w:szCs w:val="24"/>
              </w:rPr>
            </m:ctrlPr>
          </m:sSubPr>
          <m:e>
            <m:r>
              <m:rPr/>
              <w:rPr>
                <w:rFonts w:ascii="Cambria Math" w:hAnsi="Cambria Math"/>
                <w:sz w:val="22"/>
                <w:szCs w:val="24"/>
              </w:rPr>
              <m:t>e</m:t>
            </m:r>
            <m:ctrlPr>
              <w:rPr>
                <w:sz w:val="22"/>
                <w:szCs w:val="24"/>
              </w:rPr>
            </m:ctrlPr>
          </m:e>
          <m:sub>
            <m:r>
              <m:rPr/>
              <w:rPr>
                <w:rFonts w:ascii="Cambria Math" w:hAnsi="Cambria Math"/>
                <w:sz w:val="22"/>
                <w:szCs w:val="24"/>
              </w:rPr>
              <m:t>0⊥</m:t>
            </m:r>
            <m:ctrlPr>
              <w:rPr>
                <w:sz w:val="22"/>
                <w:szCs w:val="24"/>
              </w:rPr>
            </m:ctrlPr>
          </m:sub>
        </m:sSub>
        <m:r>
          <m:rPr/>
          <w:rPr>
            <w:rFonts w:ascii="Cambria Math" w:hAnsi="Cambria Math"/>
            <w:sz w:val="22"/>
            <w:szCs w:val="24"/>
          </w:rPr>
          <m:t>‖=‖</m:t>
        </m:r>
        <m:sSub>
          <m:sSubPr>
            <m:ctrlPr>
              <w:rPr>
                <w:sz w:val="22"/>
                <w:szCs w:val="24"/>
              </w:rPr>
            </m:ctrlPr>
          </m:sSubPr>
          <m:e>
            <m:r>
              <m:rPr/>
              <w:rPr>
                <w:rFonts w:ascii="Cambria Math" w:hAnsi="Cambria Math"/>
                <w:sz w:val="22"/>
                <w:szCs w:val="24"/>
              </w:rPr>
              <m:t>e</m:t>
            </m:r>
            <m:ctrlPr>
              <w:rPr>
                <w:sz w:val="22"/>
                <w:szCs w:val="24"/>
              </w:rPr>
            </m:ctrlPr>
          </m:e>
          <m:sub>
            <m:r>
              <m:rPr/>
              <w:rPr>
                <w:rFonts w:ascii="Cambria Math" w:hAnsi="Cambria Math"/>
                <w:sz w:val="22"/>
                <w:szCs w:val="24"/>
              </w:rPr>
              <m:t>2⊥</m:t>
            </m:r>
            <m:ctrlPr>
              <w:rPr>
                <w:sz w:val="22"/>
                <w:szCs w:val="24"/>
              </w:rPr>
            </m:ctrlPr>
          </m:sub>
        </m:sSub>
        <m:r>
          <m:rPr/>
          <w:rPr>
            <w:rFonts w:ascii="Cambria Math" w:hAnsi="Cambria Math"/>
            <w:sz w:val="22"/>
            <w:szCs w:val="24"/>
          </w:rPr>
          <m:t>‖=0</m:t>
        </m:r>
      </m:oMath>
      <w:r>
        <w:rPr>
          <w:rFonts w:ascii="Arial" w:hAnsi="Arial" w:eastAsia="等线" w:cs="Arial"/>
          <w:sz w:val="24"/>
          <w:szCs w:val="24"/>
        </w:rPr>
        <w:t>），我们的扭转力可能会消失。然而，这与离散弹性杆（DER）[Bergou et al. 2008]是一致的，在该模型中，扭转力是根据副法线定义的。当相邻线段变得平行时，由于平行线段的叉积为零向量，扭转力也会消失。在这种配置下，两种模型都假设拉伸和弯曲力将占主导地位。</w:t>
      </w:r>
    </w:p>
    <w:p w14:paraId="17ADF418">
      <w:pPr>
        <w:spacing w:before="120" w:after="120" w:line="288" w:lineRule="auto"/>
        <w:ind w:left="0"/>
        <w:jc w:val="left"/>
        <w:rPr>
          <w:sz w:val="22"/>
          <w:szCs w:val="24"/>
        </w:rPr>
      </w:pPr>
      <w:r>
        <w:rPr>
          <w:rFonts w:ascii="Arial" w:hAnsi="Arial" w:eastAsia="等线" w:cs="Arial"/>
          <w:sz w:val="24"/>
          <w:szCs w:val="24"/>
        </w:rPr>
        <w:t>虽然我们的能量假设静止状态是非直线的，但它能稳健地处理直线变形状态。正如Panetta等人[2019]补充材料的§4.3所示，这对于基于平行传输的类DER方法来说更困难，因为对平行传输算子求导会产生一个正切项，当两条边彼此接近时该正切项会变得奇异，并且还会引入必须近似的矩阵不对称性。相比之下，对我们的能量求导会产生一个性能良好的力函数。我们将在§5.1.4中展示，这使我们能够采用比DER大几个数量级的时间步长。</w:t>
      </w:r>
    </w:p>
    <w:p w14:paraId="2B49A7B7">
      <w:pPr>
        <w:spacing w:before="240" w:after="120" w:line="288" w:lineRule="auto"/>
        <w:ind w:left="0"/>
        <w:jc w:val="left"/>
        <w:outlineLvl w:val="5"/>
        <w:rPr>
          <w:sz w:val="22"/>
          <w:szCs w:val="24"/>
        </w:rPr>
      </w:pPr>
      <w:bookmarkStart w:id="14" w:name="heading_15"/>
      <w:r>
        <w:rPr>
          <w:rFonts w:ascii="Arial" w:hAnsi="Arial" w:eastAsia="等线" w:cs="Arial"/>
          <w:b/>
          <w:sz w:val="28"/>
          <w:szCs w:val="24"/>
        </w:rPr>
        <w:t>3.3.3 物理意义</w:t>
      </w:r>
      <w:bookmarkEnd w:id="14"/>
    </w:p>
    <w:p w14:paraId="10B9CFBC">
      <w:pPr>
        <w:spacing w:before="120" w:after="120" w:line="288" w:lineRule="auto"/>
        <w:ind w:left="0"/>
        <w:jc w:val="left"/>
        <w:rPr>
          <w:sz w:val="22"/>
          <w:szCs w:val="24"/>
        </w:rPr>
      </w:pPr>
      <w:r>
        <w:rPr>
          <w:rFonts w:ascii="Arial" w:hAnsi="Arial" w:eastAsia="等线" w:cs="Arial"/>
          <w:sz w:val="24"/>
          <w:szCs w:val="24"/>
        </w:rPr>
        <w:t>我们的核心假设是初始配置是非直线的，这确保了扭转可以通过顶点位置体现出来，因为它保证了初始</w:t>
      </w:r>
      <m:oMath>
        <m:sSub>
          <m:sSubPr>
            <m:ctrlPr>
              <w:rPr>
                <w:sz w:val="22"/>
                <w:szCs w:val="24"/>
              </w:rPr>
            </m:ctrlPr>
          </m:sSubPr>
          <m:e>
            <m:r>
              <m:rPr/>
              <w:rPr>
                <w:rFonts w:ascii="Cambria Math" w:hAnsi="Cambria Math"/>
                <w:sz w:val="22"/>
                <w:szCs w:val="24"/>
              </w:rPr>
              <m:t>τ</m:t>
            </m:r>
            <m:ctrlPr>
              <w:rPr>
                <w:sz w:val="22"/>
                <w:szCs w:val="24"/>
              </w:rPr>
            </m:ctrlPr>
          </m:e>
          <m:sub>
            <m:r>
              <m:rPr/>
              <w:rPr>
                <w:rFonts w:ascii="Cambria Math" w:hAnsi="Cambria Math"/>
                <w:sz w:val="22"/>
                <w:szCs w:val="24"/>
              </w:rPr>
              <m:t>0</m:t>
            </m:r>
            <m:ctrlPr>
              <w:rPr>
                <w:sz w:val="22"/>
                <w:szCs w:val="24"/>
              </w:rPr>
            </m:ctrlPr>
          </m:sub>
        </m:sSub>
      </m:oMath>
      <w:r>
        <w:rPr>
          <w:rFonts w:ascii="Arial" w:hAnsi="Arial" w:eastAsia="等线" w:cs="Arial"/>
          <w:sz w:val="24"/>
          <w:szCs w:val="24"/>
        </w:rPr>
        <w:t>始终具有明确的定义。由于我们模拟的是细发丝，我们可以假设发丝只有一端固定，并且相对横截面积很小。我们可以证明放弃材料坐标系是合理的，因为当横截面积惯性接近零时，相对扭转角也会接近零（参见[Bergou et al. 2008]的§5）。扭转几乎完全由扭转角表征，因此我们的能量捕捉了主要的作用力。这些假设可能会使其他现象（如绞缠或扭矩传感器）的模拟变得复杂，但这是可以接受的，因为我们的重点是头发。我们将在§5.1中看到，这些假设显著提高了数值鲁棒性。</w:t>
      </w:r>
    </w:p>
    <w:p w14:paraId="70439FB0">
      <w:pPr>
        <w:spacing w:before="120" w:after="120" w:line="288" w:lineRule="auto"/>
        <w:ind w:left="0"/>
        <w:jc w:val="left"/>
        <w:rPr>
          <w:sz w:val="22"/>
          <w:szCs w:val="24"/>
        </w:rPr>
      </w:pPr>
      <w:r>
        <w:rPr>
          <w:rFonts w:ascii="Arial" w:hAnsi="Arial" w:eastAsia="等线" w:cs="Arial"/>
          <w:sz w:val="24"/>
          <w:szCs w:val="24"/>
        </w:rPr>
        <w:t>在图形学领域之外，扭转被定义为两个连续三角形法线之间的角度[Banchoff 1982]。然而，这种测量方法与弯曲方向不垂直，并且会产生类似于弹簧-质量近似中观察到的寄生现象的重叠力。相反，我们的公式产生的扭转力在构造上与弯曲力垂直。</w:t>
      </w:r>
    </w:p>
    <w:p w14:paraId="27263FA8">
      <w:pPr>
        <w:spacing w:before="260" w:after="120" w:line="288" w:lineRule="auto"/>
        <w:ind w:left="0"/>
        <w:jc w:val="left"/>
        <w:outlineLvl w:val="3"/>
        <w:rPr>
          <w:sz w:val="22"/>
          <w:szCs w:val="24"/>
        </w:rPr>
      </w:pPr>
      <w:bookmarkStart w:id="15" w:name="heading_16"/>
      <w:r>
        <w:rPr>
          <w:rFonts w:ascii="Arial" w:hAnsi="Arial" w:eastAsia="等线" w:cs="Arial"/>
          <w:b/>
          <w:sz w:val="32"/>
          <w:szCs w:val="24"/>
        </w:rPr>
        <w:t>4 提升卷曲模型的特征分析</w:t>
      </w:r>
      <w:bookmarkEnd w:id="15"/>
    </w:p>
    <w:p w14:paraId="1F3D7A31">
      <w:pPr>
        <w:spacing w:before="120" w:after="120" w:line="288" w:lineRule="auto"/>
        <w:ind w:left="0"/>
        <w:jc w:val="left"/>
        <w:rPr>
          <w:sz w:val="22"/>
          <w:szCs w:val="24"/>
        </w:rPr>
      </w:pPr>
      <w:r>
        <w:rPr>
          <w:rFonts w:ascii="Arial" w:hAnsi="Arial" w:eastAsia="等线" w:cs="Arial"/>
          <w:sz w:val="24"/>
          <w:szCs w:val="24"/>
        </w:rPr>
        <w:t>大而高效的时间步长要求力梯度矩阵是半正定的。确保这一点的一种众所周知的方法是过滤每个元素的特征值[Teran et al. 2005]，但如果通过数值方式进行，其运行时间可能与PCG（共轭梯度）求解相当。详细的时间分解见我们补充文档的§5。</w:t>
      </w:r>
    </w:p>
    <w:p w14:paraId="657D7B2D">
      <w:pPr>
        <w:spacing w:before="120" w:after="120" w:line="288" w:lineRule="auto"/>
        <w:ind w:left="0"/>
        <w:jc w:val="left"/>
        <w:rPr>
          <w:sz w:val="22"/>
          <w:szCs w:val="24"/>
        </w:rPr>
      </w:pPr>
      <w:r>
        <w:rPr>
          <w:rFonts w:ascii="Arial" w:hAnsi="Arial" w:eastAsia="等线" w:cs="Arial"/>
          <w:sz w:val="24"/>
          <w:szCs w:val="24"/>
        </w:rPr>
        <w:t>相反，我们遵循Smith等人[2019]和Lin等人[2022]的解析方法。我们证明可以为能量中的每一项构造解析特征分解，并高效地过滤能量黑塞矩阵。我们的通用分析也可应用于其他能量。</w:t>
      </w:r>
    </w:p>
    <w:p w14:paraId="629C4F6B">
      <w:pPr>
        <w:spacing w:before="240" w:after="120" w:line="288" w:lineRule="auto"/>
        <w:ind w:left="0"/>
        <w:jc w:val="left"/>
        <w:outlineLvl w:val="4"/>
        <w:rPr>
          <w:sz w:val="22"/>
          <w:szCs w:val="24"/>
        </w:rPr>
      </w:pPr>
      <w:bookmarkStart w:id="16" w:name="heading_17"/>
      <w:r>
        <w:rPr>
          <w:rFonts w:ascii="Arial" w:hAnsi="Arial" w:eastAsia="等线" w:cs="Arial"/>
          <w:b/>
          <w:sz w:val="28"/>
          <w:szCs w:val="24"/>
        </w:rPr>
        <w:t>4.1 拉伸特征分析</w:t>
      </w:r>
      <w:bookmarkEnd w:id="16"/>
    </w:p>
    <w:p w14:paraId="687C3C72">
      <w:pPr>
        <w:spacing w:before="120" w:after="120" w:line="288" w:lineRule="auto"/>
        <w:ind w:left="0"/>
        <w:jc w:val="left"/>
        <w:rPr>
          <w:sz w:val="22"/>
          <w:szCs w:val="24"/>
        </w:rPr>
      </w:pPr>
      <w:r>
        <w:rPr>
          <w:rFonts w:ascii="Arial" w:hAnsi="Arial" w:eastAsia="等线" w:cs="Arial"/>
          <w:sz w:val="24"/>
          <w:szCs w:val="24"/>
        </w:rPr>
        <w:t>我们从拉伸能量（公式2）开始，通过应用一系列变换来揭示其特征结构。我们的分析将表明，一种简单的策略实际上对应于精确的解析过滤：在压缩情况下，退回到高斯-牛顿法（Gauss-Newton）。</w:t>
      </w:r>
    </w:p>
    <w:p w14:paraId="6D56A5B5">
      <w:pPr>
        <w:spacing w:before="240" w:after="120" w:line="288" w:lineRule="auto"/>
        <w:ind w:left="0"/>
        <w:jc w:val="left"/>
        <w:outlineLvl w:val="5"/>
        <w:rPr>
          <w:sz w:val="22"/>
          <w:szCs w:val="24"/>
        </w:rPr>
      </w:pPr>
      <w:bookmarkStart w:id="17" w:name="heading_18"/>
      <w:r>
        <w:rPr>
          <w:rFonts w:ascii="Arial" w:hAnsi="Arial" w:eastAsia="等线" w:cs="Arial"/>
          <w:b/>
          <w:sz w:val="28"/>
          <w:szCs w:val="24"/>
        </w:rPr>
        <w:t>4.1.1 拉伸特征系统</w:t>
      </w:r>
      <w:bookmarkEnd w:id="17"/>
    </w:p>
    <w:p w14:paraId="5E6BE3CD">
      <w:pPr>
        <w:spacing w:before="120" w:after="120" w:line="288" w:lineRule="auto"/>
        <w:ind w:left="0"/>
        <w:jc w:val="left"/>
        <w:rPr>
          <w:sz w:val="22"/>
          <w:szCs w:val="24"/>
        </w:rPr>
      </w:pPr>
      <w:r>
        <w:rPr>
          <w:rFonts w:ascii="Arial" w:hAnsi="Arial" w:eastAsia="等线" w:cs="Arial"/>
          <w:sz w:val="24"/>
          <w:szCs w:val="24"/>
        </w:rPr>
        <w:t>边上的力和力梯度计算如下：</w:t>
      </w:r>
    </w:p>
    <w:p w14:paraId="0F2D6822">
      <w:pPr>
        <w:spacing w:before="120" w:after="120" w:line="288" w:lineRule="auto"/>
        <w:ind w:left="0"/>
        <w:jc w:val="left"/>
        <w:rPr>
          <w:sz w:val="22"/>
          <w:szCs w:val="24"/>
        </w:rPr>
      </w:pPr>
      <m:oMathPara>
        <m:oMathParaPr>
          <m:jc m:val="left"/>
        </m:oMathParaPr>
        <m:oMath>
          <m:r>
            <m:rPr/>
            <w:rPr>
              <w:rFonts w:ascii="Cambria Math" w:hAnsi="Cambria Math"/>
              <w:sz w:val="22"/>
              <w:szCs w:val="24"/>
            </w:rPr>
            <m:t>f=−l</m:t>
          </m:r>
          <m:f>
            <m:fPr>
              <m:ctrlPr>
                <w:rPr>
                  <w:sz w:val="22"/>
                  <w:szCs w:val="24"/>
                </w:rPr>
              </m:ctrlPr>
            </m:fPr>
            <m:num>
              <m:r>
                <m:rPr/>
                <w:rPr>
                  <w:rFonts w:ascii="Cambria Math" w:hAnsi="Cambria Math"/>
                  <w:sz w:val="22"/>
                  <w:szCs w:val="24"/>
                </w:rPr>
                <m:t>∂</m:t>
              </m:r>
              <m:sSub>
                <m:sSubPr>
                  <m:ctrlPr>
                    <w:rPr>
                      <w:sz w:val="22"/>
                      <w:szCs w:val="24"/>
                    </w:rPr>
                  </m:ctrlPr>
                </m:sSubPr>
                <m:e>
                  <m:r>
                    <m:rPr>
                      <m:sty m:val="p"/>
                    </m:rPr>
                    <w:rPr>
                      <w:rFonts w:ascii="Cambria Math" w:hAnsi="Cambria Math"/>
                      <w:sz w:val="22"/>
                      <w:szCs w:val="24"/>
                    </w:rPr>
                    <m:t>Ψ</m:t>
                  </m:r>
                  <m:ctrlPr>
                    <w:rPr>
                      <w:sz w:val="22"/>
                      <w:szCs w:val="24"/>
                    </w:rPr>
                  </m:ctrlPr>
                </m:e>
                <m:sub>
                  <m:r>
                    <m:rPr/>
                    <w:rPr>
                      <w:rFonts w:ascii="Cambria Math" w:hAnsi="Cambria Math"/>
                      <w:sz w:val="22"/>
                      <w:szCs w:val="24"/>
                    </w:rPr>
                    <m:t>s</m:t>
                  </m:r>
                  <m:ctrlPr>
                    <w:rPr>
                      <w:sz w:val="22"/>
                      <w:szCs w:val="24"/>
                    </w:rPr>
                  </m:ctrlPr>
                </m:sub>
              </m:sSub>
              <m:ctrlPr>
                <w:rPr>
                  <w:sz w:val="22"/>
                  <w:szCs w:val="24"/>
                </w:rPr>
              </m:ctrlPr>
            </m:num>
            <m:den>
              <m:r>
                <m:rPr/>
                <w:rPr>
                  <w:rFonts w:ascii="Cambria Math" w:hAnsi="Cambria Math"/>
                  <w:sz w:val="22"/>
                  <w:szCs w:val="24"/>
                </w:rPr>
                <m:t>∂x</m:t>
              </m:r>
              <m:ctrlPr>
                <w:rPr>
                  <w:sz w:val="22"/>
                  <w:szCs w:val="24"/>
                </w:rPr>
              </m:ctrlPr>
            </m:den>
          </m:f>
          <m:f>
            <m:fPr>
              <m:ctrlPr>
                <w:rPr>
                  <w:sz w:val="22"/>
                  <w:szCs w:val="24"/>
                </w:rPr>
              </m:ctrlPr>
            </m:fPr>
            <m:num>
              <m:r>
                <m:rPr/>
                <w:rPr>
                  <w:rFonts w:ascii="Cambria Math" w:hAnsi="Cambria Math"/>
                  <w:sz w:val="22"/>
                  <w:szCs w:val="24"/>
                </w:rPr>
                <m:t>∂f</m:t>
              </m:r>
              <m:ctrlPr>
                <w:rPr>
                  <w:sz w:val="22"/>
                  <w:szCs w:val="24"/>
                </w:rPr>
              </m:ctrlPr>
            </m:num>
            <m:den>
              <m:r>
                <m:rPr/>
                <w:rPr>
                  <w:rFonts w:ascii="Cambria Math" w:hAnsi="Cambria Math"/>
                  <w:sz w:val="22"/>
                  <w:szCs w:val="24"/>
                </w:rPr>
                <m:t>∂x</m:t>
              </m:r>
              <m:ctrlPr>
                <w:rPr>
                  <w:sz w:val="22"/>
                  <w:szCs w:val="24"/>
                </w:rPr>
              </m:ctrlPr>
            </m:den>
          </m:f>
          <m:r>
            <m:rPr/>
            <w:rPr>
              <w:rFonts w:ascii="Cambria Math" w:hAnsi="Cambria Math"/>
              <w:sz w:val="22"/>
              <w:szCs w:val="24"/>
            </w:rPr>
            <m:t>=−l</m:t>
          </m:r>
          <m:f>
            <m:fPr>
              <m:ctrlPr>
                <w:rPr>
                  <w:sz w:val="22"/>
                  <w:szCs w:val="24"/>
                </w:rPr>
              </m:ctrlPr>
            </m:fPr>
            <m:num>
              <m:sSup>
                <m:sSupPr>
                  <m:ctrlPr>
                    <w:rPr>
                      <w:sz w:val="22"/>
                      <w:szCs w:val="24"/>
                    </w:rPr>
                  </m:ctrlPr>
                </m:sSupPr>
                <m:e>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sSub>
                <m:sSubPr>
                  <m:ctrlPr>
                    <w:rPr>
                      <w:sz w:val="22"/>
                      <w:szCs w:val="24"/>
                    </w:rPr>
                  </m:ctrlPr>
                </m:sSubPr>
                <m:e>
                  <m:r>
                    <m:rPr>
                      <m:sty m:val="p"/>
                    </m:rPr>
                    <w:rPr>
                      <w:rFonts w:ascii="Cambria Math" w:hAnsi="Cambria Math"/>
                      <w:sz w:val="22"/>
                      <w:szCs w:val="24"/>
                    </w:rPr>
                    <m:t>Ψ</m:t>
                  </m:r>
                  <m:ctrlPr>
                    <w:rPr>
                      <w:sz w:val="22"/>
                      <w:szCs w:val="24"/>
                    </w:rPr>
                  </m:ctrlPr>
                </m:e>
                <m:sub>
                  <m:r>
                    <m:rPr/>
                    <w:rPr>
                      <w:rFonts w:ascii="Cambria Math" w:hAnsi="Cambria Math"/>
                      <w:sz w:val="22"/>
                      <w:szCs w:val="24"/>
                    </w:rPr>
                    <m:t>s</m:t>
                  </m:r>
                  <m:ctrlPr>
                    <w:rPr>
                      <w:sz w:val="22"/>
                      <w:szCs w:val="24"/>
                    </w:rPr>
                  </m:ctrlPr>
                </m:sub>
              </m:sSub>
              <m:ctrlPr>
                <w:rPr>
                  <w:sz w:val="22"/>
                  <w:szCs w:val="24"/>
                </w:rPr>
              </m:ctrlPr>
            </m:num>
            <m:den>
              <m:r>
                <m:rPr/>
                <w:rPr>
                  <w:rFonts w:ascii="Cambria Math" w:hAnsi="Cambria Math"/>
                  <w:sz w:val="22"/>
                  <w:szCs w:val="24"/>
                </w:rPr>
                <m:t>∂</m:t>
              </m:r>
              <m:sSup>
                <m:sSupPr>
                  <m:ctrlPr>
                    <w:rPr>
                      <w:sz w:val="22"/>
                      <w:szCs w:val="24"/>
                    </w:rPr>
                  </m:ctrlPr>
                </m:sSupPr>
                <m:e>
                  <m:r>
                    <m:rPr/>
                    <w:rPr>
                      <w:rFonts w:ascii="Cambria Math" w:hAnsi="Cambria Math"/>
                      <w:sz w:val="22"/>
                      <w:szCs w:val="24"/>
                    </w:rPr>
                    <m:t>x</m:t>
                  </m:r>
                  <m:ctrlPr>
                    <w:rPr>
                      <w:sz w:val="22"/>
                      <w:szCs w:val="24"/>
                    </w:rPr>
                  </m:ctrlPr>
                </m:e>
                <m:sup>
                  <m:r>
                    <m:rPr/>
                    <w:rPr>
                      <w:rFonts w:ascii="Cambria Math" w:hAnsi="Cambria Math"/>
                      <w:sz w:val="22"/>
                      <w:szCs w:val="24"/>
                    </w:rPr>
                    <m:t>2</m:t>
                  </m:r>
                  <m:ctrlPr>
                    <w:rPr>
                      <w:sz w:val="22"/>
                      <w:szCs w:val="24"/>
                    </w:rPr>
                  </m:ctrlPr>
                </m:sup>
              </m:sSup>
              <m:ctrlPr>
                <w:rPr>
                  <w:sz w:val="22"/>
                  <w:szCs w:val="24"/>
                </w:rPr>
              </m:ctrlPr>
            </m:den>
          </m:f>
          <m:r>
            <m:rPr/>
            <w:rPr>
              <w:rFonts w:ascii="Cambria Math" w:hAnsi="Cambria Math"/>
              <w:sz w:val="22"/>
              <w:szCs w:val="24"/>
            </w:rPr>
            <m:t>,</m:t>
          </m:r>
        </m:oMath>
      </m:oMathPara>
    </w:p>
    <w:p w14:paraId="0A75807D">
      <w:pPr>
        <w:spacing w:before="120" w:after="120" w:line="288" w:lineRule="auto"/>
        <w:ind w:left="0"/>
        <w:jc w:val="left"/>
        <w:rPr>
          <w:sz w:val="22"/>
          <w:szCs w:val="24"/>
        </w:rPr>
      </w:pPr>
      <w:r>
        <w:rPr>
          <w:rFonts w:ascii="Arial" w:hAnsi="Arial" w:eastAsia="等线" w:cs="Arial"/>
          <w:sz w:val="24"/>
          <w:szCs w:val="24"/>
        </w:rPr>
        <w:t>其中f是沿边的力，</w:t>
      </w:r>
      <m:oMath>
        <m:r>
          <m:rPr/>
          <w:rPr>
            <w:rFonts w:ascii="Cambria Math" w:hAnsi="Cambria Math"/>
            <w:sz w:val="22"/>
            <w:szCs w:val="24"/>
          </w:rPr>
          <m:t>x∈</m:t>
        </m:r>
        <m:sSup>
          <m:sSupPr>
            <m:ctrlPr>
              <w:rPr>
                <w:sz w:val="22"/>
                <w:szCs w:val="24"/>
              </w:rPr>
            </m:ctrlPr>
          </m:sSupPr>
          <m:e>
            <m:r>
              <m:rPr>
                <m:sty m:val="p"/>
                <m:scr m:val="fraktur"/>
              </m:rPr>
              <w:rPr>
                <w:rFonts w:ascii="Cambria Math" w:hAnsi="Cambria Math"/>
                <w:sz w:val="22"/>
                <w:szCs w:val="24"/>
              </w:rPr>
              <m:t>ℜ</m:t>
            </m:r>
            <m:ctrlPr>
              <w:rPr>
                <w:sz w:val="22"/>
                <w:szCs w:val="24"/>
              </w:rPr>
            </m:ctrlPr>
          </m:e>
          <m:sup>
            <m:r>
              <m:rPr/>
              <w:rPr>
                <w:rFonts w:ascii="Cambria Math" w:hAnsi="Cambria Math"/>
                <w:sz w:val="22"/>
                <w:szCs w:val="24"/>
              </w:rPr>
              <m:t>6</m:t>
            </m:r>
            <m:ctrlPr>
              <w:rPr>
                <w:sz w:val="22"/>
                <w:szCs w:val="24"/>
              </w:rPr>
            </m:ctrlPr>
          </m:sup>
        </m:sSup>
      </m:oMath>
      <w:r>
        <w:rPr>
          <w:rFonts w:ascii="Arial" w:hAnsi="Arial" w:eastAsia="等线" w:cs="Arial"/>
          <w:sz w:val="24"/>
          <w:szCs w:val="24"/>
        </w:rPr>
        <w:t>是两个顶点位置的向量，l是原始边的长度。我们需要</w:t>
      </w:r>
      <m:oMath>
        <m:f>
          <m:fPr>
            <m:ctrlPr>
              <w:rPr>
                <w:sz w:val="22"/>
                <w:szCs w:val="24"/>
              </w:rPr>
            </m:ctrlPr>
          </m:fPr>
          <m:num>
            <m:sSup>
              <m:sSupPr>
                <m:ctrlPr>
                  <w:rPr>
                    <w:sz w:val="22"/>
                    <w:szCs w:val="24"/>
                  </w:rPr>
                </m:ctrlPr>
              </m:sSupPr>
              <m:e>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sSub>
              <m:sSubPr>
                <m:ctrlPr>
                  <w:rPr>
                    <w:sz w:val="22"/>
                    <w:szCs w:val="24"/>
                  </w:rPr>
                </m:ctrlPr>
              </m:sSubPr>
              <m:e>
                <m:r>
                  <m:rPr>
                    <m:sty m:val="p"/>
                  </m:rPr>
                  <w:rPr>
                    <w:rFonts w:ascii="Cambria Math" w:hAnsi="Cambria Math"/>
                    <w:sz w:val="22"/>
                    <w:szCs w:val="24"/>
                  </w:rPr>
                  <m:t>Ψ</m:t>
                </m:r>
                <m:ctrlPr>
                  <w:rPr>
                    <w:sz w:val="22"/>
                    <w:szCs w:val="24"/>
                  </w:rPr>
                </m:ctrlPr>
              </m:e>
              <m:sub>
                <m:r>
                  <m:rPr/>
                  <w:rPr>
                    <w:rFonts w:ascii="Cambria Math" w:hAnsi="Cambria Math"/>
                    <w:sz w:val="22"/>
                    <w:szCs w:val="24"/>
                  </w:rPr>
                  <m:t>s</m:t>
                </m:r>
                <m:ctrlPr>
                  <w:rPr>
                    <w:sz w:val="22"/>
                    <w:szCs w:val="24"/>
                  </w:rPr>
                </m:ctrlPr>
              </m:sub>
            </m:sSub>
            <m:ctrlPr>
              <w:rPr>
                <w:sz w:val="22"/>
                <w:szCs w:val="24"/>
              </w:rPr>
            </m:ctrlPr>
          </m:num>
          <m:den>
            <m:r>
              <m:rPr/>
              <w:rPr>
                <w:rFonts w:ascii="Cambria Math" w:hAnsi="Cambria Math"/>
                <w:sz w:val="22"/>
                <w:szCs w:val="24"/>
              </w:rPr>
              <m:t>∂</m:t>
            </m:r>
            <m:sSup>
              <m:sSupPr>
                <m:ctrlPr>
                  <w:rPr>
                    <w:sz w:val="22"/>
                    <w:szCs w:val="24"/>
                  </w:rPr>
                </m:ctrlPr>
              </m:sSupPr>
              <m:e>
                <m:r>
                  <m:rPr/>
                  <w:rPr>
                    <w:rFonts w:ascii="Cambria Math" w:hAnsi="Cambria Math"/>
                    <w:sz w:val="22"/>
                    <w:szCs w:val="24"/>
                  </w:rPr>
                  <m:t>x</m:t>
                </m:r>
                <m:ctrlPr>
                  <w:rPr>
                    <w:sz w:val="22"/>
                    <w:szCs w:val="24"/>
                  </w:rPr>
                </m:ctrlPr>
              </m:e>
              <m:sup>
                <m:r>
                  <m:rPr/>
                  <w:rPr>
                    <w:rFonts w:ascii="Cambria Math" w:hAnsi="Cambria Math"/>
                    <w:sz w:val="22"/>
                    <w:szCs w:val="24"/>
                  </w:rPr>
                  <m:t>2</m:t>
                </m:r>
                <m:ctrlPr>
                  <w:rPr>
                    <w:sz w:val="22"/>
                    <w:szCs w:val="24"/>
                  </w:rPr>
                </m:ctrlPr>
              </m:sup>
            </m:sSup>
            <m:ctrlPr>
              <w:rPr>
                <w:sz w:val="22"/>
                <w:szCs w:val="24"/>
              </w:rPr>
            </m:ctrlPr>
          </m:den>
        </m:f>
        <m:r>
          <m:rPr/>
          <w:rPr>
            <w:rFonts w:ascii="Cambria Math" w:hAnsi="Cambria Math"/>
            <w:sz w:val="22"/>
            <w:szCs w:val="24"/>
          </w:rPr>
          <m:t>∈</m:t>
        </m:r>
        <m:sSup>
          <m:sSupPr>
            <m:ctrlPr>
              <w:rPr>
                <w:sz w:val="22"/>
                <w:szCs w:val="24"/>
              </w:rPr>
            </m:ctrlPr>
          </m:sSupPr>
          <m:e>
            <m:r>
              <m:rPr>
                <m:sty m:val="p"/>
                <m:scr m:val="fraktur"/>
              </m:rPr>
              <w:rPr>
                <w:rFonts w:ascii="Cambria Math" w:hAnsi="Cambria Math"/>
                <w:sz w:val="22"/>
                <w:szCs w:val="24"/>
              </w:rPr>
              <m:t>ℜ</m:t>
            </m:r>
            <m:ctrlPr>
              <w:rPr>
                <w:sz w:val="22"/>
                <w:szCs w:val="24"/>
              </w:rPr>
            </m:ctrlPr>
          </m:e>
          <m:sup>
            <m:r>
              <m:rPr/>
              <w:rPr>
                <w:rFonts w:ascii="Cambria Math" w:hAnsi="Cambria Math"/>
                <w:sz w:val="22"/>
                <w:szCs w:val="24"/>
              </w:rPr>
              <m:t>6×6</m:t>
            </m:r>
            <m:ctrlPr>
              <w:rPr>
                <w:sz w:val="22"/>
                <w:szCs w:val="24"/>
              </w:rPr>
            </m:ctrlPr>
          </m:sup>
        </m:sSup>
      </m:oMath>
      <w:r>
        <w:rPr>
          <w:rFonts w:ascii="Arial" w:hAnsi="Arial" w:eastAsia="等线" w:cs="Arial"/>
          <w:sz w:val="24"/>
          <w:szCs w:val="24"/>
        </w:rPr>
        <w:t>的解析特征系统。</w:t>
      </w:r>
    </w:p>
    <w:p w14:paraId="3607C1B4">
      <w:pPr>
        <w:spacing w:before="120" w:after="120" w:line="288" w:lineRule="auto"/>
        <w:ind w:left="0"/>
        <w:jc w:val="left"/>
        <w:rPr>
          <w:sz w:val="22"/>
          <w:szCs w:val="24"/>
        </w:rPr>
      </w:pPr>
      <w:r>
        <w:rPr>
          <w:rFonts w:ascii="Arial" w:hAnsi="Arial" w:eastAsia="等线" w:cs="Arial"/>
          <w:sz w:val="24"/>
          <w:szCs w:val="24"/>
        </w:rPr>
        <w:t>然而，</w:t>
      </w:r>
      <m:oMath>
        <m:f>
          <m:fPr>
            <m:ctrlPr>
              <w:rPr>
                <w:sz w:val="22"/>
                <w:szCs w:val="24"/>
              </w:rPr>
            </m:ctrlPr>
          </m:fPr>
          <m:num>
            <m:sSup>
              <m:sSupPr>
                <m:ctrlPr>
                  <w:rPr>
                    <w:sz w:val="22"/>
                    <w:szCs w:val="24"/>
                  </w:rPr>
                </m:ctrlPr>
              </m:sSupPr>
              <m:e>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sSub>
              <m:sSubPr>
                <m:ctrlPr>
                  <w:rPr>
                    <w:sz w:val="22"/>
                    <w:szCs w:val="24"/>
                  </w:rPr>
                </m:ctrlPr>
              </m:sSubPr>
              <m:e>
                <m:r>
                  <m:rPr>
                    <m:sty m:val="p"/>
                  </m:rPr>
                  <w:rPr>
                    <w:rFonts w:ascii="Cambria Math" w:hAnsi="Cambria Math"/>
                    <w:sz w:val="22"/>
                    <w:szCs w:val="24"/>
                  </w:rPr>
                  <m:t>Ψ</m:t>
                </m:r>
                <m:ctrlPr>
                  <w:rPr>
                    <w:sz w:val="22"/>
                    <w:szCs w:val="24"/>
                  </w:rPr>
                </m:ctrlPr>
              </m:e>
              <m:sub>
                <m:r>
                  <m:rPr/>
                  <w:rPr>
                    <w:rFonts w:ascii="Cambria Math" w:hAnsi="Cambria Math"/>
                    <w:sz w:val="22"/>
                    <w:szCs w:val="24"/>
                  </w:rPr>
                  <m:t>s</m:t>
                </m:r>
                <m:ctrlPr>
                  <w:rPr>
                    <w:sz w:val="22"/>
                    <w:szCs w:val="24"/>
                  </w:rPr>
                </m:ctrlPr>
              </m:sub>
            </m:sSub>
            <m:ctrlPr>
              <w:rPr>
                <w:sz w:val="22"/>
                <w:szCs w:val="24"/>
              </w:rPr>
            </m:ctrlPr>
          </m:num>
          <m:den>
            <m:r>
              <m:rPr/>
              <w:rPr>
                <w:rFonts w:ascii="Cambria Math" w:hAnsi="Cambria Math"/>
                <w:sz w:val="22"/>
                <w:szCs w:val="24"/>
              </w:rPr>
              <m:t>∂</m:t>
            </m:r>
            <m:sSup>
              <m:sSupPr>
                <m:ctrlPr>
                  <w:rPr>
                    <w:sz w:val="22"/>
                    <w:szCs w:val="24"/>
                  </w:rPr>
                </m:ctrlPr>
              </m:sSupPr>
              <m:e>
                <m:r>
                  <m:rPr/>
                  <w:rPr>
                    <w:rFonts w:ascii="Cambria Math" w:hAnsi="Cambria Math"/>
                    <w:sz w:val="22"/>
                    <w:szCs w:val="24"/>
                  </w:rPr>
                  <m:t>x</m:t>
                </m:r>
                <m:ctrlPr>
                  <w:rPr>
                    <w:sz w:val="22"/>
                    <w:szCs w:val="24"/>
                  </w:rPr>
                </m:ctrlPr>
              </m:e>
              <m:sup>
                <m:r>
                  <m:rPr/>
                  <w:rPr>
                    <w:rFonts w:ascii="Cambria Math" w:hAnsi="Cambria Math"/>
                    <w:sz w:val="22"/>
                    <w:szCs w:val="24"/>
                  </w:rPr>
                  <m:t>2</m:t>
                </m:r>
                <m:ctrlPr>
                  <w:rPr>
                    <w:sz w:val="22"/>
                    <w:szCs w:val="24"/>
                  </w:rPr>
                </m:ctrlPr>
              </m:sup>
            </m:sSup>
            <m:ctrlPr>
              <w:rPr>
                <w:sz w:val="22"/>
                <w:szCs w:val="24"/>
              </w:rPr>
            </m:ctrlPr>
          </m:den>
        </m:f>
      </m:oMath>
      <w:r>
        <w:rPr>
          <w:rFonts w:ascii="Arial" w:hAnsi="Arial" w:eastAsia="等线" w:cs="Arial"/>
          <w:sz w:val="24"/>
          <w:szCs w:val="24"/>
        </w:rPr>
        <w:t>包含一个对应于刚性平移的3阶零空间。为了分离非零分量，我们重写变形梯度d（公式3）的黑塞项：</w:t>
      </w:r>
    </w:p>
    <w:p w14:paraId="0C60205C">
      <w:pPr>
        <w:spacing w:before="120" w:after="120" w:line="288" w:lineRule="auto"/>
        <w:ind w:left="0"/>
        <w:jc w:val="left"/>
        <w:rPr>
          <w:sz w:val="22"/>
          <w:szCs w:val="24"/>
        </w:rPr>
      </w:pPr>
      <m:oMathPara>
        <m:oMathParaPr>
          <m:jc m:val="left"/>
        </m:oMathParaPr>
        <m:oMath>
          <m:f>
            <m:fPr>
              <m:ctrlPr>
                <w:rPr>
                  <w:sz w:val="22"/>
                  <w:szCs w:val="24"/>
                </w:rPr>
              </m:ctrlPr>
            </m:fPr>
            <m:num>
              <m:sSup>
                <m:sSupPr>
                  <m:ctrlPr>
                    <w:rPr>
                      <w:sz w:val="22"/>
                      <w:szCs w:val="24"/>
                    </w:rPr>
                  </m:ctrlPr>
                </m:sSupPr>
                <m:e>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sSub>
                <m:sSubPr>
                  <m:ctrlPr>
                    <w:rPr>
                      <w:sz w:val="22"/>
                      <w:szCs w:val="24"/>
                    </w:rPr>
                  </m:ctrlPr>
                </m:sSubPr>
                <m:e>
                  <m:r>
                    <m:rPr>
                      <m:sty m:val="p"/>
                    </m:rPr>
                    <w:rPr>
                      <w:rFonts w:ascii="Cambria Math" w:hAnsi="Cambria Math"/>
                      <w:sz w:val="22"/>
                      <w:szCs w:val="24"/>
                    </w:rPr>
                    <m:t>Ψ</m:t>
                  </m:r>
                  <m:ctrlPr>
                    <w:rPr>
                      <w:sz w:val="22"/>
                      <w:szCs w:val="24"/>
                    </w:rPr>
                  </m:ctrlPr>
                </m:e>
                <m:sub>
                  <m:r>
                    <m:rPr/>
                    <w:rPr>
                      <w:rFonts w:ascii="Cambria Math" w:hAnsi="Cambria Math"/>
                      <w:sz w:val="22"/>
                      <w:szCs w:val="24"/>
                    </w:rPr>
                    <m:t>s</m:t>
                  </m:r>
                  <m:ctrlPr>
                    <w:rPr>
                      <w:sz w:val="22"/>
                      <w:szCs w:val="24"/>
                    </w:rPr>
                  </m:ctrlPr>
                </m:sub>
              </m:sSub>
              <m:ctrlPr>
                <w:rPr>
                  <w:sz w:val="22"/>
                  <w:szCs w:val="24"/>
                </w:rPr>
              </m:ctrlPr>
            </m:num>
            <m:den>
              <m:r>
                <m:rPr/>
                <w:rPr>
                  <w:rFonts w:ascii="Cambria Math" w:hAnsi="Cambria Math"/>
                  <w:sz w:val="22"/>
                  <w:szCs w:val="24"/>
                </w:rPr>
                <m:t>∂</m:t>
              </m:r>
              <m:sSup>
                <m:sSupPr>
                  <m:ctrlPr>
                    <w:rPr>
                      <w:sz w:val="22"/>
                      <w:szCs w:val="24"/>
                    </w:rPr>
                  </m:ctrlPr>
                </m:sSupPr>
                <m:e>
                  <m:r>
                    <m:rPr/>
                    <w:rPr>
                      <w:rFonts w:ascii="Cambria Math" w:hAnsi="Cambria Math"/>
                      <w:sz w:val="22"/>
                      <w:szCs w:val="24"/>
                    </w:rPr>
                    <m:t>x</m:t>
                  </m:r>
                  <m:ctrlPr>
                    <w:rPr>
                      <w:sz w:val="22"/>
                      <w:szCs w:val="24"/>
                    </w:rPr>
                  </m:ctrlPr>
                </m:e>
                <m:sup>
                  <m:r>
                    <m:rPr/>
                    <w:rPr>
                      <w:rFonts w:ascii="Cambria Math" w:hAnsi="Cambria Math"/>
                      <w:sz w:val="22"/>
                      <w:szCs w:val="24"/>
                    </w:rPr>
                    <m:t>2</m:t>
                  </m:r>
                  <m:ctrlPr>
                    <w:rPr>
                      <w:sz w:val="22"/>
                      <w:szCs w:val="24"/>
                    </w:rPr>
                  </m:ctrlPr>
                </m:sup>
              </m:sSup>
              <m:ctrlPr>
                <w:rPr>
                  <w:sz w:val="22"/>
                  <w:szCs w:val="24"/>
                </w:rPr>
              </m:ctrlPr>
            </m:den>
          </m:f>
          <m:r>
            <m:rPr/>
            <w:rPr>
              <w:rFonts w:ascii="Cambria Math" w:hAnsi="Cambria Math"/>
              <w:sz w:val="22"/>
              <w:szCs w:val="24"/>
            </w:rPr>
            <m:t>=</m:t>
          </m:r>
          <m:f>
            <m:fPr>
              <m:ctrlPr>
                <w:rPr>
                  <w:sz w:val="22"/>
                  <w:szCs w:val="24"/>
                </w:rPr>
              </m:ctrlPr>
            </m:fPr>
            <m:num>
              <m:r>
                <m:rPr/>
                <w:rPr>
                  <w:rFonts w:ascii="Cambria Math" w:hAnsi="Cambria Math"/>
                  <w:sz w:val="22"/>
                  <w:szCs w:val="24"/>
                </w:rPr>
                <m:t>∂d</m:t>
              </m:r>
              <m:ctrlPr>
                <w:rPr>
                  <w:sz w:val="22"/>
                  <w:szCs w:val="24"/>
                </w:rPr>
              </m:ctrlPr>
            </m:num>
            <m:den>
              <m:r>
                <m:rPr/>
                <w:rPr>
                  <w:rFonts w:ascii="Cambria Math" w:hAnsi="Cambria Math"/>
                  <w:sz w:val="22"/>
                  <w:szCs w:val="24"/>
                </w:rPr>
                <m:t>∂x</m:t>
              </m:r>
              <m:ctrlPr>
                <w:rPr>
                  <w:sz w:val="22"/>
                  <w:szCs w:val="24"/>
                </w:rPr>
              </m:ctrlPr>
            </m:den>
          </m:f>
          <m:f>
            <m:fPr>
              <m:ctrlPr>
                <w:rPr>
                  <w:sz w:val="22"/>
                  <w:szCs w:val="24"/>
                </w:rPr>
              </m:ctrlPr>
            </m:fPr>
            <m:num>
              <m:sSup>
                <m:sSupPr>
                  <m:ctrlPr>
                    <w:rPr>
                      <w:sz w:val="22"/>
                      <w:szCs w:val="24"/>
                    </w:rPr>
                  </m:ctrlPr>
                </m:sSupPr>
                <m:e>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sSub>
                <m:sSubPr>
                  <m:ctrlPr>
                    <w:rPr>
                      <w:sz w:val="22"/>
                      <w:szCs w:val="24"/>
                    </w:rPr>
                  </m:ctrlPr>
                </m:sSubPr>
                <m:e>
                  <m:r>
                    <m:rPr>
                      <m:sty m:val="p"/>
                    </m:rPr>
                    <w:rPr>
                      <w:rFonts w:ascii="Cambria Math" w:hAnsi="Cambria Math"/>
                      <w:sz w:val="22"/>
                      <w:szCs w:val="24"/>
                    </w:rPr>
                    <m:t>Ψ</m:t>
                  </m:r>
                  <m:ctrlPr>
                    <w:rPr>
                      <w:sz w:val="22"/>
                      <w:szCs w:val="24"/>
                    </w:rPr>
                  </m:ctrlPr>
                </m:e>
                <m:sub>
                  <m:r>
                    <m:rPr/>
                    <w:rPr>
                      <w:rFonts w:ascii="Cambria Math" w:hAnsi="Cambria Math"/>
                      <w:sz w:val="22"/>
                      <w:szCs w:val="24"/>
                    </w:rPr>
                    <m:t>s</m:t>
                  </m:r>
                  <m:ctrlPr>
                    <w:rPr>
                      <w:sz w:val="22"/>
                      <w:szCs w:val="24"/>
                    </w:rPr>
                  </m:ctrlPr>
                </m:sub>
              </m:sSub>
              <m:ctrlPr>
                <w:rPr>
                  <w:sz w:val="22"/>
                  <w:szCs w:val="24"/>
                </w:rPr>
              </m:ctrlPr>
            </m:num>
            <m:den>
              <m:r>
                <m:rPr/>
                <w:rPr>
                  <w:rFonts w:ascii="Cambria Math" w:hAnsi="Cambria Math"/>
                  <w:sz w:val="22"/>
                  <w:szCs w:val="24"/>
                </w:rPr>
                <m:t>∂</m:t>
              </m:r>
              <m:sSup>
                <m:sSupPr>
                  <m:ctrlPr>
                    <w:rPr>
                      <w:sz w:val="22"/>
                      <w:szCs w:val="24"/>
                    </w:rPr>
                  </m:ctrlPr>
                </m:sSupPr>
                <m:e>
                  <m:r>
                    <m:rPr/>
                    <w:rPr>
                      <w:rFonts w:ascii="Cambria Math" w:hAnsi="Cambria Math"/>
                      <w:sz w:val="22"/>
                      <w:szCs w:val="24"/>
                    </w:rPr>
                    <m:t>d</m:t>
                  </m:r>
                  <m:ctrlPr>
                    <w:rPr>
                      <w:sz w:val="22"/>
                      <w:szCs w:val="24"/>
                    </w:rPr>
                  </m:ctrlPr>
                </m:e>
                <m:sup>
                  <m:r>
                    <m:rPr/>
                    <w:rPr>
                      <w:rFonts w:ascii="Cambria Math" w:hAnsi="Cambria Math"/>
                      <w:sz w:val="22"/>
                      <w:szCs w:val="24"/>
                    </w:rPr>
                    <m:t>2</m:t>
                  </m:r>
                  <m:ctrlPr>
                    <w:rPr>
                      <w:sz w:val="22"/>
                      <w:szCs w:val="24"/>
                    </w:rPr>
                  </m:ctrlPr>
                </m:sup>
              </m:sSup>
              <m:ctrlPr>
                <w:rPr>
                  <w:sz w:val="22"/>
                  <w:szCs w:val="24"/>
                </w:rPr>
              </m:ctrlPr>
            </m:den>
          </m:f>
          <m:f>
            <m:fPr>
              <m:ctrlPr>
                <w:rPr>
                  <w:sz w:val="22"/>
                  <w:szCs w:val="24"/>
                </w:rPr>
              </m:ctrlPr>
            </m:fPr>
            <m:num>
              <m:r>
                <m:rPr/>
                <w:rPr>
                  <w:rFonts w:ascii="Cambria Math" w:hAnsi="Cambria Math"/>
                  <w:sz w:val="22"/>
                  <w:szCs w:val="24"/>
                </w:rPr>
                <m:t>∂d</m:t>
              </m:r>
              <m:ctrlPr>
                <w:rPr>
                  <w:sz w:val="22"/>
                  <w:szCs w:val="24"/>
                </w:rPr>
              </m:ctrlPr>
            </m:num>
            <m:den>
              <m:r>
                <m:rPr/>
                <w:rPr>
                  <w:rFonts w:ascii="Cambria Math" w:hAnsi="Cambria Math"/>
                  <w:sz w:val="22"/>
                  <w:szCs w:val="24"/>
                </w:rPr>
                <m:t>∂x</m:t>
              </m:r>
              <m:ctrlPr>
                <w:rPr>
                  <w:sz w:val="22"/>
                  <w:szCs w:val="24"/>
                </w:rPr>
              </m:ctrlPr>
            </m:den>
          </m:f>
          <m:r>
            <m:rPr/>
            <w:rPr>
              <w:rFonts w:ascii="Cambria Math" w:hAnsi="Cambria Math"/>
              <w:sz w:val="22"/>
              <w:szCs w:val="24"/>
            </w:rPr>
            <m:t>(12)</m:t>
          </m:r>
        </m:oMath>
      </m:oMathPara>
    </w:p>
    <w:p w14:paraId="0DBDB03F">
      <w:pPr>
        <w:spacing w:before="120" w:after="120" w:line="288" w:lineRule="auto"/>
        <w:ind w:left="0"/>
        <w:jc w:val="left"/>
        <w:rPr>
          <w:sz w:val="22"/>
          <w:szCs w:val="24"/>
        </w:rPr>
      </w:pPr>
      <w:r>
        <w:rPr>
          <w:rFonts w:ascii="Arial" w:hAnsi="Arial" w:eastAsia="等线" w:cs="Arial"/>
          <w:sz w:val="24"/>
          <w:szCs w:val="24"/>
        </w:rPr>
        <w:t>其中</w:t>
      </w:r>
      <m:oMath>
        <m:f>
          <m:fPr>
            <m:ctrlPr>
              <w:rPr>
                <w:sz w:val="22"/>
                <w:szCs w:val="24"/>
              </w:rPr>
            </m:ctrlPr>
          </m:fPr>
          <m:num>
            <m:r>
              <m:rPr/>
              <w:rPr>
                <w:rFonts w:ascii="Cambria Math" w:hAnsi="Cambria Math"/>
                <w:sz w:val="22"/>
                <w:szCs w:val="24"/>
              </w:rPr>
              <m:t>∂d</m:t>
            </m:r>
            <m:ctrlPr>
              <w:rPr>
                <w:sz w:val="22"/>
                <w:szCs w:val="24"/>
              </w:rPr>
            </m:ctrlPr>
          </m:num>
          <m:den>
            <m:r>
              <m:rPr/>
              <w:rPr>
                <w:rFonts w:ascii="Cambria Math" w:hAnsi="Cambria Math"/>
                <w:sz w:val="22"/>
                <w:szCs w:val="24"/>
              </w:rPr>
              <m:t>∂x</m:t>
            </m:r>
            <m:ctrlPr>
              <w:rPr>
                <w:sz w:val="22"/>
                <w:szCs w:val="24"/>
              </w:rPr>
            </m:ctrlPr>
          </m:den>
        </m:f>
        <m:r>
          <m:rPr/>
          <w:rPr>
            <w:rFonts w:ascii="Cambria Math" w:hAnsi="Cambria Math"/>
            <w:sz w:val="22"/>
            <w:szCs w:val="24"/>
          </w:rPr>
          <m:t>=[</m:t>
        </m:r>
        <m:m>
          <m:mPr>
            <m:mcs>
              <m:mc>
                <m:mcPr>
                  <m:count m:val="2"/>
                  <m:mcJc m:val="center"/>
                </m:mcPr>
              </m:mc>
            </m:mcs>
            <m:plcHide m:val="1"/>
            <m:ctrlPr>
              <w:rPr>
                <w:sz w:val="22"/>
                <w:szCs w:val="24"/>
              </w:rPr>
            </m:ctrlPr>
          </m:mPr>
          <m:mr>
            <m:e>
              <m:r>
                <m:rPr/>
                <w:rPr>
                  <w:rFonts w:ascii="Cambria Math" w:hAnsi="Cambria Math"/>
                  <w:sz w:val="22"/>
                  <w:szCs w:val="24"/>
                </w:rPr>
                <m:t>−1</m:t>
              </m:r>
              <m:ctrlPr>
                <w:rPr>
                  <w:sz w:val="22"/>
                  <w:szCs w:val="24"/>
                </w:rPr>
              </m:ctrlPr>
            </m:e>
            <m:e>
              <m:r>
                <m:rPr/>
                <w:rPr>
                  <w:rFonts w:ascii="Cambria Math" w:hAnsi="Cambria Math"/>
                  <w:sz w:val="22"/>
                  <w:szCs w:val="24"/>
                </w:rPr>
                <m:t>1</m:t>
              </m:r>
              <m:ctrlPr>
                <w:rPr>
                  <w:sz w:val="22"/>
                  <w:szCs w:val="24"/>
                </w:rPr>
              </m:ctrlPr>
            </m:e>
          </m:mr>
        </m:m>
        <m:r>
          <m:rPr/>
          <w:rPr>
            <w:rFonts w:ascii="Cambria Math" w:hAnsi="Cambria Math"/>
            <w:sz w:val="22"/>
            <w:szCs w:val="24"/>
          </w:rPr>
          <m:t>]⊗</m:t>
        </m:r>
        <m:sSub>
          <m:sSubPr>
            <m:ctrlPr>
              <w:rPr>
                <w:sz w:val="22"/>
                <w:szCs w:val="24"/>
              </w:rPr>
            </m:ctrlPr>
          </m:sSubPr>
          <m:e>
            <m:r>
              <m:rPr/>
              <w:rPr>
                <w:rFonts w:ascii="Cambria Math" w:hAnsi="Cambria Math"/>
                <w:sz w:val="22"/>
                <w:szCs w:val="24"/>
              </w:rPr>
              <m:t>I</m:t>
            </m:r>
            <m:ctrlPr>
              <w:rPr>
                <w:sz w:val="22"/>
                <w:szCs w:val="24"/>
              </w:rPr>
            </m:ctrlPr>
          </m:e>
          <m:sub>
            <m:r>
              <m:rPr/>
              <w:rPr>
                <w:rFonts w:ascii="Cambria Math" w:hAnsi="Cambria Math"/>
                <w:sz w:val="22"/>
                <w:szCs w:val="24"/>
              </w:rPr>
              <m:t>3×3</m:t>
            </m:r>
            <m:ctrlPr>
              <w:rPr>
                <w:sz w:val="22"/>
                <w:szCs w:val="24"/>
              </w:rPr>
            </m:ctrlPr>
          </m:sub>
        </m:sSub>
      </m:oMath>
      <w:r>
        <w:rPr>
          <w:rFonts w:ascii="Arial" w:hAnsi="Arial" w:eastAsia="等线" w:cs="Arial"/>
          <w:sz w:val="24"/>
          <w:szCs w:val="24"/>
        </w:rPr>
        <w:t>，⊗表示克罗内克积，</w:t>
      </w:r>
      <m:oMath>
        <m:sSub>
          <m:sSubPr>
            <m:ctrlPr>
              <w:rPr>
                <w:sz w:val="22"/>
                <w:szCs w:val="24"/>
              </w:rPr>
            </m:ctrlPr>
          </m:sSubPr>
          <m:e>
            <m:r>
              <m:rPr/>
              <w:rPr>
                <w:rFonts w:ascii="Cambria Math" w:hAnsi="Cambria Math"/>
                <w:sz w:val="22"/>
                <w:szCs w:val="24"/>
              </w:rPr>
              <m:t>I</m:t>
            </m:r>
            <m:ctrlPr>
              <w:rPr>
                <w:sz w:val="22"/>
                <w:szCs w:val="24"/>
              </w:rPr>
            </m:ctrlPr>
          </m:e>
          <m:sub>
            <m:r>
              <m:rPr/>
              <w:rPr>
                <w:rFonts w:ascii="Cambria Math" w:hAnsi="Cambria Math"/>
                <w:sz w:val="22"/>
                <w:szCs w:val="24"/>
              </w:rPr>
              <m:t>3×3</m:t>
            </m:r>
            <m:ctrlPr>
              <w:rPr>
                <w:sz w:val="22"/>
                <w:szCs w:val="24"/>
              </w:rPr>
            </m:ctrlPr>
          </m:sub>
        </m:sSub>
      </m:oMath>
      <w:r>
        <w:rPr>
          <w:rFonts w:ascii="Arial" w:hAnsi="Arial" w:eastAsia="等线" w:cs="Arial"/>
          <w:sz w:val="24"/>
          <w:szCs w:val="24"/>
        </w:rPr>
        <w:t>是单位矩阵。不失一般性，我们现在可以专注于获得</w:t>
      </w:r>
      <m:oMath>
        <m:f>
          <m:fPr>
            <m:ctrlPr>
              <w:rPr>
                <w:sz w:val="22"/>
                <w:szCs w:val="24"/>
              </w:rPr>
            </m:ctrlPr>
          </m:fPr>
          <m:num>
            <m:sSup>
              <m:sSupPr>
                <m:ctrlPr>
                  <w:rPr>
                    <w:sz w:val="22"/>
                    <w:szCs w:val="24"/>
                  </w:rPr>
                </m:ctrlPr>
              </m:sSupPr>
              <m:e>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sSub>
              <m:sSubPr>
                <m:ctrlPr>
                  <w:rPr>
                    <w:sz w:val="22"/>
                    <w:szCs w:val="24"/>
                  </w:rPr>
                </m:ctrlPr>
              </m:sSubPr>
              <m:e>
                <m:r>
                  <m:rPr>
                    <m:sty m:val="p"/>
                  </m:rPr>
                  <w:rPr>
                    <w:rFonts w:ascii="Cambria Math" w:hAnsi="Cambria Math"/>
                    <w:sz w:val="22"/>
                    <w:szCs w:val="24"/>
                  </w:rPr>
                  <m:t>Ψ</m:t>
                </m:r>
                <m:ctrlPr>
                  <w:rPr>
                    <w:sz w:val="22"/>
                    <w:szCs w:val="24"/>
                  </w:rPr>
                </m:ctrlPr>
              </m:e>
              <m:sub>
                <m:r>
                  <m:rPr/>
                  <w:rPr>
                    <w:rFonts w:ascii="Cambria Math" w:hAnsi="Cambria Math"/>
                    <w:sz w:val="22"/>
                    <w:szCs w:val="24"/>
                  </w:rPr>
                  <m:t>s</m:t>
                </m:r>
                <m:ctrlPr>
                  <w:rPr>
                    <w:sz w:val="22"/>
                    <w:szCs w:val="24"/>
                  </w:rPr>
                </m:ctrlPr>
              </m:sub>
            </m:sSub>
            <m:ctrlPr>
              <w:rPr>
                <w:sz w:val="22"/>
                <w:szCs w:val="24"/>
              </w:rPr>
            </m:ctrlPr>
          </m:num>
          <m:den>
            <m:r>
              <m:rPr/>
              <w:rPr>
                <w:rFonts w:ascii="Cambria Math" w:hAnsi="Cambria Math"/>
                <w:sz w:val="22"/>
                <w:szCs w:val="24"/>
              </w:rPr>
              <m:t>∂</m:t>
            </m:r>
            <m:sSup>
              <m:sSupPr>
                <m:ctrlPr>
                  <w:rPr>
                    <w:sz w:val="22"/>
                    <w:szCs w:val="24"/>
                  </w:rPr>
                </m:ctrlPr>
              </m:sSupPr>
              <m:e>
                <m:r>
                  <m:rPr/>
                  <w:rPr>
                    <w:rFonts w:ascii="Cambria Math" w:hAnsi="Cambria Math"/>
                    <w:sz w:val="22"/>
                    <w:szCs w:val="24"/>
                  </w:rPr>
                  <m:t>d</m:t>
                </m:r>
                <m:ctrlPr>
                  <w:rPr>
                    <w:sz w:val="22"/>
                    <w:szCs w:val="24"/>
                  </w:rPr>
                </m:ctrlPr>
              </m:e>
              <m:sup>
                <m:r>
                  <m:rPr/>
                  <w:rPr>
                    <w:rFonts w:ascii="Cambria Math" w:hAnsi="Cambria Math"/>
                    <w:sz w:val="22"/>
                    <w:szCs w:val="24"/>
                  </w:rPr>
                  <m:t>2</m:t>
                </m:r>
                <m:ctrlPr>
                  <w:rPr>
                    <w:sz w:val="22"/>
                    <w:szCs w:val="24"/>
                  </w:rPr>
                </m:ctrlPr>
              </m:sup>
            </m:sSup>
            <m:ctrlPr>
              <w:rPr>
                <w:sz w:val="22"/>
                <w:szCs w:val="24"/>
              </w:rPr>
            </m:ctrlPr>
          </m:den>
        </m:f>
        <m:r>
          <m:rPr/>
          <w:rPr>
            <w:rFonts w:ascii="Cambria Math" w:hAnsi="Cambria Math"/>
            <w:sz w:val="22"/>
            <w:szCs w:val="24"/>
          </w:rPr>
          <m:t>∈</m:t>
        </m:r>
        <m:sSup>
          <m:sSupPr>
            <m:ctrlPr>
              <w:rPr>
                <w:sz w:val="22"/>
                <w:szCs w:val="24"/>
              </w:rPr>
            </m:ctrlPr>
          </m:sSupPr>
          <m:e>
            <m:r>
              <m:rPr>
                <m:sty m:val="p"/>
                <m:scr m:val="fraktur"/>
              </m:rPr>
              <w:rPr>
                <w:rFonts w:ascii="Cambria Math" w:hAnsi="Cambria Math"/>
                <w:sz w:val="22"/>
                <w:szCs w:val="24"/>
              </w:rPr>
              <m:t>ℜ</m:t>
            </m:r>
            <m:ctrlPr>
              <w:rPr>
                <w:sz w:val="22"/>
                <w:szCs w:val="24"/>
              </w:rPr>
            </m:ctrlPr>
          </m:e>
          <m:sup>
            <m:r>
              <m:rPr/>
              <w:rPr>
                <w:rFonts w:ascii="Cambria Math" w:hAnsi="Cambria Math"/>
                <w:sz w:val="22"/>
                <w:szCs w:val="24"/>
              </w:rPr>
              <m:t>3×3</m:t>
            </m:r>
            <m:ctrlPr>
              <w:rPr>
                <w:sz w:val="22"/>
                <w:szCs w:val="24"/>
              </w:rPr>
            </m:ctrlPr>
          </m:sup>
        </m:sSup>
      </m:oMath>
      <w:r>
        <w:rPr>
          <w:rFonts w:ascii="Arial" w:hAnsi="Arial" w:eastAsia="等线" w:cs="Arial"/>
          <w:sz w:val="24"/>
          <w:szCs w:val="24"/>
        </w:rPr>
        <w:t>的解析特征系统。</w:t>
      </w:r>
    </w:p>
    <w:p w14:paraId="44CE545F">
      <w:pPr>
        <w:spacing w:before="120" w:after="120" w:line="288" w:lineRule="auto"/>
        <w:ind w:left="0"/>
        <w:jc w:val="left"/>
        <w:rPr>
          <w:sz w:val="22"/>
          <w:szCs w:val="24"/>
        </w:rPr>
      </w:pPr>
      <w:r>
        <w:rPr>
          <w:rFonts w:ascii="Arial" w:hAnsi="Arial" w:eastAsia="等线" w:cs="Arial"/>
          <w:sz w:val="24"/>
          <w:szCs w:val="24"/>
        </w:rPr>
        <w:t>接下来，我们根据§3.1中的拉伸不变量</w:t>
      </w:r>
      <m:oMath>
        <m:sSub>
          <m:sSubPr>
            <m:ctrlPr>
              <w:rPr>
                <w:sz w:val="22"/>
                <w:szCs w:val="24"/>
              </w:rPr>
            </m:ctrlPr>
          </m:sSubPr>
          <m:e>
            <m:r>
              <m:rPr/>
              <w:rPr>
                <w:rFonts w:ascii="Cambria Math" w:hAnsi="Cambria Math"/>
                <w:sz w:val="22"/>
                <w:szCs w:val="24"/>
              </w:rPr>
              <m:t>I</m:t>
            </m:r>
            <m:ctrlPr>
              <w:rPr>
                <w:sz w:val="22"/>
                <w:szCs w:val="24"/>
              </w:rPr>
            </m:ctrlPr>
          </m:e>
          <m:sub>
            <m:r>
              <m:rPr/>
              <w:rPr>
                <w:rFonts w:ascii="Cambria Math" w:hAnsi="Cambria Math"/>
                <w:sz w:val="22"/>
                <w:szCs w:val="24"/>
              </w:rPr>
              <m:t>s</m:t>
            </m:r>
            <m:ctrlPr>
              <w:rPr>
                <w:sz w:val="22"/>
                <w:szCs w:val="24"/>
              </w:rPr>
            </m:ctrlPr>
          </m:sub>
        </m:sSub>
      </m:oMath>
      <w:r>
        <w:rPr>
          <w:rFonts w:ascii="Arial" w:hAnsi="Arial" w:eastAsia="等线" w:cs="Arial"/>
          <w:sz w:val="24"/>
          <w:szCs w:val="24"/>
        </w:rPr>
        <w:t>进行展开：</w:t>
      </w:r>
    </w:p>
    <w:p w14:paraId="4EB5640C">
      <w:pPr>
        <w:spacing w:before="120" w:after="120" w:line="288" w:lineRule="auto"/>
        <w:ind w:left="0"/>
        <w:jc w:val="left"/>
        <w:rPr>
          <w:sz w:val="22"/>
          <w:szCs w:val="24"/>
        </w:rPr>
      </w:pPr>
      <m:oMathPara>
        <m:oMathParaPr>
          <m:jc m:val="left"/>
        </m:oMathParaPr>
        <m:oMath>
          <m:f>
            <m:fPr>
              <m:ctrlPr>
                <w:rPr>
                  <w:sz w:val="22"/>
                  <w:szCs w:val="24"/>
                </w:rPr>
              </m:ctrlPr>
            </m:fPr>
            <m:num>
              <m:sSup>
                <m:sSupPr>
                  <m:ctrlPr>
                    <w:rPr>
                      <w:sz w:val="22"/>
                      <w:szCs w:val="24"/>
                    </w:rPr>
                  </m:ctrlPr>
                </m:sSupPr>
                <m:e>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sSub>
                <m:sSubPr>
                  <m:ctrlPr>
                    <w:rPr>
                      <w:sz w:val="22"/>
                      <w:szCs w:val="24"/>
                    </w:rPr>
                  </m:ctrlPr>
                </m:sSubPr>
                <m:e>
                  <m:r>
                    <m:rPr>
                      <m:sty m:val="p"/>
                    </m:rPr>
                    <w:rPr>
                      <w:rFonts w:ascii="Cambria Math" w:hAnsi="Cambria Math"/>
                      <w:sz w:val="22"/>
                      <w:szCs w:val="24"/>
                    </w:rPr>
                    <m:t>Ψ</m:t>
                  </m:r>
                  <m:ctrlPr>
                    <w:rPr>
                      <w:sz w:val="22"/>
                      <w:szCs w:val="24"/>
                    </w:rPr>
                  </m:ctrlPr>
                </m:e>
                <m:sub>
                  <m:r>
                    <m:rPr/>
                    <w:rPr>
                      <w:rFonts w:ascii="Cambria Math" w:hAnsi="Cambria Math"/>
                      <w:sz w:val="22"/>
                      <w:szCs w:val="24"/>
                    </w:rPr>
                    <m:t>s</m:t>
                  </m:r>
                  <m:ctrlPr>
                    <w:rPr>
                      <w:sz w:val="22"/>
                      <w:szCs w:val="24"/>
                    </w:rPr>
                  </m:ctrlPr>
                </m:sub>
              </m:sSub>
              <m:ctrlPr>
                <w:rPr>
                  <w:sz w:val="22"/>
                  <w:szCs w:val="24"/>
                </w:rPr>
              </m:ctrlPr>
            </m:num>
            <m:den>
              <m:r>
                <m:rPr/>
                <w:rPr>
                  <w:rFonts w:ascii="Cambria Math" w:hAnsi="Cambria Math"/>
                  <w:sz w:val="22"/>
                  <w:szCs w:val="24"/>
                </w:rPr>
                <m:t>∂</m:t>
              </m:r>
              <m:sSup>
                <m:sSupPr>
                  <m:ctrlPr>
                    <w:rPr>
                      <w:sz w:val="22"/>
                      <w:szCs w:val="24"/>
                    </w:rPr>
                  </m:ctrlPr>
                </m:sSupPr>
                <m:e>
                  <m:r>
                    <m:rPr/>
                    <w:rPr>
                      <w:rFonts w:ascii="Cambria Math" w:hAnsi="Cambria Math"/>
                      <w:sz w:val="22"/>
                      <w:szCs w:val="24"/>
                    </w:rPr>
                    <m:t>d</m:t>
                  </m:r>
                  <m:ctrlPr>
                    <w:rPr>
                      <w:sz w:val="22"/>
                      <w:szCs w:val="24"/>
                    </w:rPr>
                  </m:ctrlPr>
                </m:e>
                <m:sup>
                  <m:r>
                    <m:rPr/>
                    <w:rPr>
                      <w:rFonts w:ascii="Cambria Math" w:hAnsi="Cambria Math"/>
                      <w:sz w:val="22"/>
                      <w:szCs w:val="24"/>
                    </w:rPr>
                    <m:t>2</m:t>
                  </m:r>
                  <m:ctrlPr>
                    <w:rPr>
                      <w:sz w:val="22"/>
                      <w:szCs w:val="24"/>
                    </w:rPr>
                  </m:ctrlPr>
                </m:sup>
              </m:sSup>
              <m:ctrlPr>
                <w:rPr>
                  <w:sz w:val="22"/>
                  <w:szCs w:val="24"/>
                </w:rPr>
              </m:ctrlPr>
            </m:den>
          </m:f>
          <m:r>
            <m:rPr/>
            <w:rPr>
              <w:rFonts w:ascii="Cambria Math" w:hAnsi="Cambria Math"/>
              <w:sz w:val="22"/>
              <w:szCs w:val="24"/>
            </w:rPr>
            <m:t>=</m:t>
          </m:r>
          <m:f>
            <m:fPr>
              <m:ctrlPr>
                <w:rPr>
                  <w:sz w:val="22"/>
                  <w:szCs w:val="24"/>
                </w:rPr>
              </m:ctrlPr>
            </m:fPr>
            <m:num>
              <m:sSup>
                <m:sSupPr>
                  <m:ctrlPr>
                    <w:rPr>
                      <w:sz w:val="22"/>
                      <w:szCs w:val="24"/>
                    </w:rPr>
                  </m:ctrlPr>
                </m:sSupPr>
                <m:e>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sSub>
                <m:sSubPr>
                  <m:ctrlPr>
                    <w:rPr>
                      <w:sz w:val="22"/>
                      <w:szCs w:val="24"/>
                    </w:rPr>
                  </m:ctrlPr>
                </m:sSubPr>
                <m:e>
                  <m:r>
                    <m:rPr>
                      <m:sty m:val="p"/>
                    </m:rPr>
                    <w:rPr>
                      <w:rFonts w:ascii="Cambria Math" w:hAnsi="Cambria Math"/>
                      <w:sz w:val="22"/>
                      <w:szCs w:val="24"/>
                    </w:rPr>
                    <m:t>Ψ</m:t>
                  </m:r>
                  <m:ctrlPr>
                    <w:rPr>
                      <w:sz w:val="22"/>
                      <w:szCs w:val="24"/>
                    </w:rPr>
                  </m:ctrlPr>
                </m:e>
                <m:sub>
                  <m:r>
                    <m:rPr/>
                    <w:rPr>
                      <w:rFonts w:ascii="Cambria Math" w:hAnsi="Cambria Math"/>
                      <w:sz w:val="22"/>
                      <w:szCs w:val="24"/>
                    </w:rPr>
                    <m:t>s</m:t>
                  </m:r>
                  <m:ctrlPr>
                    <w:rPr>
                      <w:sz w:val="22"/>
                      <w:szCs w:val="24"/>
                    </w:rPr>
                  </m:ctrlPr>
                </m:sub>
              </m:sSub>
              <m:ctrlPr>
                <w:rPr>
                  <w:sz w:val="22"/>
                  <w:szCs w:val="24"/>
                </w:rPr>
              </m:ctrlPr>
            </m:num>
            <m:den>
              <m:r>
                <m:rPr/>
                <w:rPr>
                  <w:rFonts w:ascii="Cambria Math" w:hAnsi="Cambria Math"/>
                  <w:sz w:val="22"/>
                  <w:szCs w:val="24"/>
                </w:rPr>
                <m:t>∂</m:t>
              </m:r>
              <m:sSubSup>
                <m:sSubSupPr>
                  <m:ctrlPr>
                    <w:rPr>
                      <w:sz w:val="22"/>
                      <w:szCs w:val="24"/>
                    </w:rPr>
                  </m:ctrlPr>
                </m:sSubSupPr>
                <m:e>
                  <m:r>
                    <m:rPr/>
                    <w:rPr>
                      <w:rFonts w:ascii="Cambria Math" w:hAnsi="Cambria Math"/>
                      <w:sz w:val="22"/>
                      <w:szCs w:val="24"/>
                    </w:rPr>
                    <m:t>I</m:t>
                  </m:r>
                  <m:ctrlPr>
                    <w:rPr>
                      <w:sz w:val="22"/>
                      <w:szCs w:val="24"/>
                    </w:rPr>
                  </m:ctrlPr>
                </m:e>
                <m:sub>
                  <m:r>
                    <m:rPr/>
                    <w:rPr>
                      <w:rFonts w:ascii="Cambria Math" w:hAnsi="Cambria Math"/>
                      <w:sz w:val="22"/>
                      <w:szCs w:val="24"/>
                    </w:rPr>
                    <m:t>s</m:t>
                  </m:r>
                  <m:ctrlPr>
                    <w:rPr>
                      <w:sz w:val="22"/>
                      <w:szCs w:val="24"/>
                    </w:rPr>
                  </m:ctrlPr>
                </m:sub>
                <m:sup>
                  <m:r>
                    <m:rPr/>
                    <w:rPr>
                      <w:rFonts w:ascii="Cambria Math" w:hAnsi="Cambria Math"/>
                      <w:sz w:val="22"/>
                      <w:szCs w:val="24"/>
                    </w:rPr>
                    <m:t>2</m:t>
                  </m:r>
                  <m:ctrlPr>
                    <w:rPr>
                      <w:sz w:val="22"/>
                      <w:szCs w:val="24"/>
                    </w:rPr>
                  </m:ctrlPr>
                </m:sup>
              </m:sSubSup>
              <m:ctrlPr>
                <w:rPr>
                  <w:sz w:val="22"/>
                  <w:szCs w:val="24"/>
                </w:rPr>
              </m:ctrlPr>
            </m:den>
          </m:f>
          <m:f>
            <m:fPr>
              <m:ctrlPr>
                <w:rPr>
                  <w:sz w:val="22"/>
                  <w:szCs w:val="24"/>
                </w:rPr>
              </m:ctrlPr>
            </m:fPr>
            <m:num>
              <m:r>
                <m:rPr/>
                <w:rPr>
                  <w:rFonts w:ascii="Cambria Math" w:hAnsi="Cambria Math"/>
                  <w:sz w:val="22"/>
                  <w:szCs w:val="24"/>
                </w:rPr>
                <m:t>∂</m:t>
              </m:r>
              <m:sSub>
                <m:sSubPr>
                  <m:ctrlPr>
                    <w:rPr>
                      <w:sz w:val="22"/>
                      <w:szCs w:val="24"/>
                    </w:rPr>
                  </m:ctrlPr>
                </m:sSubPr>
                <m:e>
                  <m:r>
                    <m:rPr/>
                    <w:rPr>
                      <w:rFonts w:ascii="Cambria Math" w:hAnsi="Cambria Math"/>
                      <w:sz w:val="22"/>
                      <w:szCs w:val="24"/>
                    </w:rPr>
                    <m:t>I</m:t>
                  </m:r>
                  <m:ctrlPr>
                    <w:rPr>
                      <w:sz w:val="22"/>
                      <w:szCs w:val="24"/>
                    </w:rPr>
                  </m:ctrlPr>
                </m:e>
                <m:sub>
                  <m:r>
                    <m:rPr/>
                    <w:rPr>
                      <w:rFonts w:ascii="Cambria Math" w:hAnsi="Cambria Math"/>
                      <w:sz w:val="22"/>
                      <w:szCs w:val="24"/>
                    </w:rPr>
                    <m:t>s</m:t>
                  </m:r>
                  <m:ctrlPr>
                    <w:rPr>
                      <w:sz w:val="22"/>
                      <w:szCs w:val="24"/>
                    </w:rPr>
                  </m:ctrlPr>
                </m:sub>
              </m:sSub>
              <m:ctrlPr>
                <w:rPr>
                  <w:sz w:val="22"/>
                  <w:szCs w:val="24"/>
                </w:rPr>
              </m:ctrlPr>
            </m:num>
            <m:den>
              <m:r>
                <m:rPr/>
                <w:rPr>
                  <w:rFonts w:ascii="Cambria Math" w:hAnsi="Cambria Math"/>
                  <w:sz w:val="22"/>
                  <w:szCs w:val="24"/>
                </w:rPr>
                <m:t>∂d</m:t>
              </m:r>
              <m:ctrlPr>
                <w:rPr>
                  <w:sz w:val="22"/>
                  <w:szCs w:val="24"/>
                </w:rPr>
              </m:ctrlPr>
            </m:den>
          </m:f>
          <m:sSup>
            <m:sSupPr>
              <m:ctrlPr>
                <w:rPr>
                  <w:sz w:val="22"/>
                  <w:szCs w:val="24"/>
                </w:rPr>
              </m:ctrlPr>
            </m:sSupPr>
            <m:e>
              <m:f>
                <m:fPr>
                  <m:ctrlPr>
                    <w:rPr>
                      <w:sz w:val="22"/>
                      <w:szCs w:val="24"/>
                    </w:rPr>
                  </m:ctrlPr>
                </m:fPr>
                <m:num>
                  <m:r>
                    <m:rPr/>
                    <w:rPr>
                      <w:rFonts w:ascii="Cambria Math" w:hAnsi="Cambria Math"/>
                      <w:sz w:val="22"/>
                      <w:szCs w:val="24"/>
                    </w:rPr>
                    <m:t>∂</m:t>
                  </m:r>
                  <m:sSub>
                    <m:sSubPr>
                      <m:ctrlPr>
                        <w:rPr>
                          <w:sz w:val="22"/>
                          <w:szCs w:val="24"/>
                        </w:rPr>
                      </m:ctrlPr>
                    </m:sSubPr>
                    <m:e>
                      <m:r>
                        <m:rPr/>
                        <w:rPr>
                          <w:rFonts w:ascii="Cambria Math" w:hAnsi="Cambria Math"/>
                          <w:sz w:val="22"/>
                          <w:szCs w:val="24"/>
                        </w:rPr>
                        <m:t>I</m:t>
                      </m:r>
                      <m:ctrlPr>
                        <w:rPr>
                          <w:sz w:val="22"/>
                          <w:szCs w:val="24"/>
                        </w:rPr>
                      </m:ctrlPr>
                    </m:e>
                    <m:sub>
                      <m:r>
                        <m:rPr/>
                        <w:rPr>
                          <w:rFonts w:ascii="Cambria Math" w:hAnsi="Cambria Math"/>
                          <w:sz w:val="22"/>
                          <w:szCs w:val="24"/>
                        </w:rPr>
                        <m:t>s</m:t>
                      </m:r>
                      <m:ctrlPr>
                        <w:rPr>
                          <w:sz w:val="22"/>
                          <w:szCs w:val="24"/>
                        </w:rPr>
                      </m:ctrlPr>
                    </m:sub>
                  </m:sSub>
                  <m:ctrlPr>
                    <w:rPr>
                      <w:sz w:val="22"/>
                      <w:szCs w:val="24"/>
                    </w:rPr>
                  </m:ctrlPr>
                </m:num>
                <m:den>
                  <m:r>
                    <m:rPr/>
                    <w:rPr>
                      <w:rFonts w:ascii="Cambria Math" w:hAnsi="Cambria Math"/>
                      <w:sz w:val="22"/>
                      <w:szCs w:val="24"/>
                    </w:rPr>
                    <m:t>∂d</m:t>
                  </m:r>
                  <m:ctrlPr>
                    <w:rPr>
                      <w:sz w:val="22"/>
                      <w:szCs w:val="24"/>
                    </w:rPr>
                  </m:ctrlPr>
                </m:den>
              </m:f>
              <m:ctrlPr>
                <w:rPr>
                  <w:sz w:val="22"/>
                  <w:szCs w:val="24"/>
                </w:rPr>
              </m:ctrlPr>
            </m:e>
            <m:sup>
              <m:r>
                <m:rPr/>
                <w:rPr>
                  <w:rFonts w:ascii="Cambria Math" w:hAnsi="Cambria Math"/>
                  <w:sz w:val="22"/>
                  <w:szCs w:val="24"/>
                </w:rPr>
                <m:t>T</m:t>
              </m:r>
              <m:ctrlPr>
                <w:rPr>
                  <w:sz w:val="22"/>
                  <w:szCs w:val="24"/>
                </w:rPr>
              </m:ctrlPr>
            </m:sup>
          </m:sSup>
          <m:r>
            <m:rPr/>
            <w:rPr>
              <w:rFonts w:ascii="Cambria Math" w:hAnsi="Cambria Math"/>
              <w:sz w:val="22"/>
              <w:szCs w:val="24"/>
            </w:rPr>
            <m:t>+</m:t>
          </m:r>
          <m:f>
            <m:fPr>
              <m:ctrlPr>
                <w:rPr>
                  <w:sz w:val="22"/>
                  <w:szCs w:val="24"/>
                </w:rPr>
              </m:ctrlPr>
            </m:fPr>
            <m:num>
              <m:r>
                <m:rPr/>
                <w:rPr>
                  <w:rFonts w:ascii="Cambria Math" w:hAnsi="Cambria Math"/>
                  <w:sz w:val="22"/>
                  <w:szCs w:val="24"/>
                </w:rPr>
                <m:t>∂</m:t>
              </m:r>
              <m:sSub>
                <m:sSubPr>
                  <m:ctrlPr>
                    <w:rPr>
                      <w:sz w:val="22"/>
                      <w:szCs w:val="24"/>
                    </w:rPr>
                  </m:ctrlPr>
                </m:sSubPr>
                <m:e>
                  <m:r>
                    <m:rPr>
                      <m:sty m:val="p"/>
                    </m:rPr>
                    <w:rPr>
                      <w:rFonts w:ascii="Cambria Math" w:hAnsi="Cambria Math"/>
                      <w:sz w:val="22"/>
                      <w:szCs w:val="24"/>
                    </w:rPr>
                    <m:t>Ψ</m:t>
                  </m:r>
                  <m:ctrlPr>
                    <w:rPr>
                      <w:sz w:val="22"/>
                      <w:szCs w:val="24"/>
                    </w:rPr>
                  </m:ctrlPr>
                </m:e>
                <m:sub>
                  <m:r>
                    <m:rPr/>
                    <w:rPr>
                      <w:rFonts w:ascii="Cambria Math" w:hAnsi="Cambria Math"/>
                      <w:sz w:val="22"/>
                      <w:szCs w:val="24"/>
                    </w:rPr>
                    <m:t>s</m:t>
                  </m:r>
                  <m:ctrlPr>
                    <w:rPr>
                      <w:sz w:val="22"/>
                      <w:szCs w:val="24"/>
                    </w:rPr>
                  </m:ctrlPr>
                </m:sub>
              </m:sSub>
              <m:ctrlPr>
                <w:rPr>
                  <w:sz w:val="22"/>
                  <w:szCs w:val="24"/>
                </w:rPr>
              </m:ctrlPr>
            </m:num>
            <m:den>
              <m:r>
                <m:rPr/>
                <w:rPr>
                  <w:rFonts w:ascii="Cambria Math" w:hAnsi="Cambria Math"/>
                  <w:sz w:val="22"/>
                  <w:szCs w:val="24"/>
                </w:rPr>
                <m:t>∂</m:t>
              </m:r>
              <m:sSub>
                <m:sSubPr>
                  <m:ctrlPr>
                    <w:rPr>
                      <w:sz w:val="22"/>
                      <w:szCs w:val="24"/>
                    </w:rPr>
                  </m:ctrlPr>
                </m:sSubPr>
                <m:e>
                  <m:r>
                    <m:rPr/>
                    <w:rPr>
                      <w:rFonts w:ascii="Cambria Math" w:hAnsi="Cambria Math"/>
                      <w:sz w:val="22"/>
                      <w:szCs w:val="24"/>
                    </w:rPr>
                    <m:t>I</m:t>
                  </m:r>
                  <m:ctrlPr>
                    <w:rPr>
                      <w:sz w:val="22"/>
                      <w:szCs w:val="24"/>
                    </w:rPr>
                  </m:ctrlPr>
                </m:e>
                <m:sub>
                  <m:r>
                    <m:rPr/>
                    <w:rPr>
                      <w:rFonts w:ascii="Cambria Math" w:hAnsi="Cambria Math"/>
                      <w:sz w:val="22"/>
                      <w:szCs w:val="24"/>
                    </w:rPr>
                    <m:t>s</m:t>
                  </m:r>
                  <m:ctrlPr>
                    <w:rPr>
                      <w:sz w:val="22"/>
                      <w:szCs w:val="24"/>
                    </w:rPr>
                  </m:ctrlPr>
                </m:sub>
              </m:sSub>
              <m:ctrlPr>
                <w:rPr>
                  <w:sz w:val="22"/>
                  <w:szCs w:val="24"/>
                </w:rPr>
              </m:ctrlPr>
            </m:den>
          </m:f>
          <m:f>
            <m:fPr>
              <m:ctrlPr>
                <w:rPr>
                  <w:sz w:val="22"/>
                  <w:szCs w:val="24"/>
                </w:rPr>
              </m:ctrlPr>
            </m:fPr>
            <m:num>
              <m:sSup>
                <m:sSupPr>
                  <m:ctrlPr>
                    <w:rPr>
                      <w:sz w:val="22"/>
                      <w:szCs w:val="24"/>
                    </w:rPr>
                  </m:ctrlPr>
                </m:sSupPr>
                <m:e>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sSub>
                <m:sSubPr>
                  <m:ctrlPr>
                    <w:rPr>
                      <w:sz w:val="22"/>
                      <w:szCs w:val="24"/>
                    </w:rPr>
                  </m:ctrlPr>
                </m:sSubPr>
                <m:e>
                  <m:r>
                    <m:rPr/>
                    <w:rPr>
                      <w:rFonts w:ascii="Cambria Math" w:hAnsi="Cambria Math"/>
                      <w:sz w:val="22"/>
                      <w:szCs w:val="24"/>
                    </w:rPr>
                    <m:t>I</m:t>
                  </m:r>
                  <m:ctrlPr>
                    <w:rPr>
                      <w:sz w:val="22"/>
                      <w:szCs w:val="24"/>
                    </w:rPr>
                  </m:ctrlPr>
                </m:e>
                <m:sub>
                  <m:r>
                    <m:rPr/>
                    <w:rPr>
                      <w:rFonts w:ascii="Cambria Math" w:hAnsi="Cambria Math"/>
                      <w:sz w:val="22"/>
                      <w:szCs w:val="24"/>
                    </w:rPr>
                    <m:t>s</m:t>
                  </m:r>
                  <m:ctrlPr>
                    <w:rPr>
                      <w:sz w:val="22"/>
                      <w:szCs w:val="24"/>
                    </w:rPr>
                  </m:ctrlPr>
                </m:sub>
              </m:sSub>
              <m:ctrlPr>
                <w:rPr>
                  <w:sz w:val="22"/>
                  <w:szCs w:val="24"/>
                </w:rPr>
              </m:ctrlPr>
            </m:num>
            <m:den>
              <m:r>
                <m:rPr/>
                <w:rPr>
                  <w:rFonts w:ascii="Cambria Math" w:hAnsi="Cambria Math"/>
                  <w:sz w:val="22"/>
                  <w:szCs w:val="24"/>
                </w:rPr>
                <m:t>∂</m:t>
              </m:r>
              <m:sSup>
                <m:sSupPr>
                  <m:ctrlPr>
                    <w:rPr>
                      <w:sz w:val="22"/>
                      <w:szCs w:val="24"/>
                    </w:rPr>
                  </m:ctrlPr>
                </m:sSupPr>
                <m:e>
                  <m:r>
                    <m:rPr/>
                    <w:rPr>
                      <w:rFonts w:ascii="Cambria Math" w:hAnsi="Cambria Math"/>
                      <w:sz w:val="22"/>
                      <w:szCs w:val="24"/>
                    </w:rPr>
                    <m:t>d</m:t>
                  </m:r>
                  <m:ctrlPr>
                    <w:rPr>
                      <w:sz w:val="22"/>
                      <w:szCs w:val="24"/>
                    </w:rPr>
                  </m:ctrlPr>
                </m:e>
                <m:sup>
                  <m:r>
                    <m:rPr/>
                    <w:rPr>
                      <w:rFonts w:ascii="Cambria Math" w:hAnsi="Cambria Math"/>
                      <w:sz w:val="22"/>
                      <w:szCs w:val="24"/>
                    </w:rPr>
                    <m:t>2</m:t>
                  </m:r>
                  <m:ctrlPr>
                    <w:rPr>
                      <w:sz w:val="22"/>
                      <w:szCs w:val="24"/>
                    </w:rPr>
                  </m:ctrlPr>
                </m:sup>
              </m:sSup>
              <m:ctrlPr>
                <w:rPr>
                  <w:sz w:val="22"/>
                  <w:szCs w:val="24"/>
                </w:rPr>
              </m:ctrlPr>
            </m:den>
          </m:f>
          <m:r>
            <m:rPr/>
            <w:rPr>
              <w:rFonts w:ascii="Cambria Math" w:hAnsi="Cambria Math"/>
              <w:sz w:val="22"/>
              <w:szCs w:val="24"/>
            </w:rPr>
            <m:t>(13)</m:t>
          </m:r>
        </m:oMath>
      </m:oMathPara>
    </w:p>
    <w:p w14:paraId="745D3762">
      <w:pPr>
        <w:spacing w:before="120" w:after="120" w:line="288" w:lineRule="auto"/>
        <w:ind w:left="0"/>
        <w:jc w:val="left"/>
        <w:rPr>
          <w:sz w:val="22"/>
          <w:szCs w:val="24"/>
        </w:rPr>
      </w:pPr>
      <w:r>
        <w:rPr>
          <w:rFonts w:ascii="Arial" w:hAnsi="Arial" w:eastAsia="等线" w:cs="Arial"/>
          <w:sz w:val="24"/>
          <w:szCs w:val="24"/>
        </w:rPr>
        <w:t>并应用恒等式</w:t>
      </w:r>
      <m:oMath>
        <m:f>
          <m:fPr>
            <m:ctrlPr>
              <w:rPr>
                <w:sz w:val="22"/>
                <w:szCs w:val="24"/>
              </w:rPr>
            </m:ctrlPr>
          </m:fPr>
          <m:num>
            <m:r>
              <m:rPr/>
              <w:rPr>
                <w:rFonts w:ascii="Cambria Math" w:hAnsi="Cambria Math"/>
                <w:sz w:val="22"/>
                <w:szCs w:val="24"/>
              </w:rPr>
              <m:t>∂</m:t>
            </m:r>
            <m:sSub>
              <m:sSubPr>
                <m:ctrlPr>
                  <w:rPr>
                    <w:sz w:val="22"/>
                    <w:szCs w:val="24"/>
                  </w:rPr>
                </m:ctrlPr>
              </m:sSubPr>
              <m:e>
                <m:r>
                  <m:rPr/>
                  <w:rPr>
                    <w:rFonts w:ascii="Cambria Math" w:hAnsi="Cambria Math"/>
                    <w:sz w:val="22"/>
                    <w:szCs w:val="24"/>
                  </w:rPr>
                  <m:t>I</m:t>
                </m:r>
                <m:ctrlPr>
                  <w:rPr>
                    <w:sz w:val="22"/>
                    <w:szCs w:val="24"/>
                  </w:rPr>
                </m:ctrlPr>
              </m:e>
              <m:sub>
                <m:r>
                  <m:rPr/>
                  <w:rPr>
                    <w:rFonts w:ascii="Cambria Math" w:hAnsi="Cambria Math"/>
                    <w:sz w:val="22"/>
                    <w:szCs w:val="24"/>
                  </w:rPr>
                  <m:t>s</m:t>
                </m:r>
                <m:ctrlPr>
                  <w:rPr>
                    <w:sz w:val="22"/>
                    <w:szCs w:val="24"/>
                  </w:rPr>
                </m:ctrlPr>
              </m:sub>
            </m:sSub>
            <m:ctrlPr>
              <w:rPr>
                <w:sz w:val="22"/>
                <w:szCs w:val="24"/>
              </w:rPr>
            </m:ctrlPr>
          </m:num>
          <m:den>
            <m:r>
              <m:rPr/>
              <w:rPr>
                <w:rFonts w:ascii="Cambria Math" w:hAnsi="Cambria Math"/>
                <w:sz w:val="22"/>
                <w:szCs w:val="24"/>
              </w:rPr>
              <m:t>∂d</m:t>
            </m:r>
            <m:ctrlPr>
              <w:rPr>
                <w:sz w:val="22"/>
                <w:szCs w:val="24"/>
              </w:rPr>
            </m:ctrlPr>
          </m:den>
        </m:f>
        <m:r>
          <m:rPr/>
          <w:rPr>
            <w:rFonts w:ascii="Cambria Math" w:hAnsi="Cambria Math"/>
            <w:sz w:val="22"/>
            <w:szCs w:val="24"/>
          </w:rPr>
          <m:t>=</m:t>
        </m:r>
        <m:f>
          <m:fPr>
            <m:ctrlPr>
              <w:rPr>
                <w:sz w:val="22"/>
                <w:szCs w:val="24"/>
              </w:rPr>
            </m:ctrlPr>
          </m:fPr>
          <m:num>
            <m:r>
              <m:rPr/>
              <w:rPr>
                <w:rFonts w:ascii="Cambria Math" w:hAnsi="Cambria Math"/>
                <w:sz w:val="22"/>
                <w:szCs w:val="24"/>
              </w:rPr>
              <m:t>d</m:t>
            </m:r>
            <m:ctrlPr>
              <w:rPr>
                <w:sz w:val="22"/>
                <w:szCs w:val="24"/>
              </w:rPr>
            </m:ctrlPr>
          </m:num>
          <m:den>
            <m:sSub>
              <m:sSubPr>
                <m:ctrlPr>
                  <w:rPr>
                    <w:sz w:val="22"/>
                    <w:szCs w:val="24"/>
                  </w:rPr>
                </m:ctrlPr>
              </m:sSubPr>
              <m:e>
                <m:r>
                  <m:rPr/>
                  <w:rPr>
                    <w:rFonts w:ascii="Cambria Math" w:hAnsi="Cambria Math"/>
                    <w:sz w:val="22"/>
                    <w:szCs w:val="24"/>
                  </w:rPr>
                  <m:t>I</m:t>
                </m:r>
                <m:ctrlPr>
                  <w:rPr>
                    <w:sz w:val="22"/>
                    <w:szCs w:val="24"/>
                  </w:rPr>
                </m:ctrlPr>
              </m:e>
              <m:sub>
                <m:r>
                  <m:rPr/>
                  <w:rPr>
                    <w:rFonts w:ascii="Cambria Math" w:hAnsi="Cambria Math"/>
                    <w:sz w:val="22"/>
                    <w:szCs w:val="24"/>
                  </w:rPr>
                  <m:t>s</m:t>
                </m:r>
                <m:ctrlPr>
                  <w:rPr>
                    <w:sz w:val="22"/>
                    <w:szCs w:val="24"/>
                  </w:rPr>
                </m:ctrlPr>
              </m:sub>
            </m:sSub>
            <m:ctrlPr>
              <w:rPr>
                <w:sz w:val="22"/>
                <w:szCs w:val="24"/>
              </w:rPr>
            </m:ctrlPr>
          </m:den>
        </m:f>
      </m:oMath>
      <w:r>
        <w:rPr>
          <w:rFonts w:ascii="Arial" w:hAnsi="Arial" w:eastAsia="等线" w:cs="Arial"/>
          <w:sz w:val="24"/>
          <w:szCs w:val="24"/>
        </w:rPr>
        <w:t>和：</w:t>
      </w:r>
    </w:p>
    <w:p w14:paraId="4666951B">
      <w:pPr>
        <w:spacing w:before="120" w:after="120" w:line="288" w:lineRule="auto"/>
        <w:ind w:left="0"/>
        <w:jc w:val="left"/>
        <w:rPr>
          <w:sz w:val="22"/>
          <w:szCs w:val="24"/>
        </w:rPr>
      </w:pPr>
      <m:oMathPara>
        <m:oMathParaPr>
          <m:jc m:val="left"/>
        </m:oMathParaPr>
        <m:oMath>
          <m:f>
            <m:fPr>
              <m:ctrlPr>
                <w:rPr>
                  <w:sz w:val="22"/>
                  <w:szCs w:val="24"/>
                </w:rPr>
              </m:ctrlPr>
            </m:fPr>
            <m:num>
              <m:sSup>
                <m:sSupPr>
                  <m:ctrlPr>
                    <w:rPr>
                      <w:sz w:val="22"/>
                      <w:szCs w:val="24"/>
                    </w:rPr>
                  </m:ctrlPr>
                </m:sSupPr>
                <m:e>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sSub>
                <m:sSubPr>
                  <m:ctrlPr>
                    <w:rPr>
                      <w:sz w:val="22"/>
                      <w:szCs w:val="24"/>
                    </w:rPr>
                  </m:ctrlPr>
                </m:sSubPr>
                <m:e>
                  <m:r>
                    <m:rPr/>
                    <w:rPr>
                      <w:rFonts w:ascii="Cambria Math" w:hAnsi="Cambria Math"/>
                      <w:sz w:val="22"/>
                      <w:szCs w:val="24"/>
                    </w:rPr>
                    <m:t>I</m:t>
                  </m:r>
                  <m:ctrlPr>
                    <w:rPr>
                      <w:sz w:val="22"/>
                      <w:szCs w:val="24"/>
                    </w:rPr>
                  </m:ctrlPr>
                </m:e>
                <m:sub>
                  <m:r>
                    <m:rPr/>
                    <w:rPr>
                      <w:rFonts w:ascii="Cambria Math" w:hAnsi="Cambria Math"/>
                      <w:sz w:val="22"/>
                      <w:szCs w:val="24"/>
                    </w:rPr>
                    <m:t>s</m:t>
                  </m:r>
                  <m:ctrlPr>
                    <w:rPr>
                      <w:sz w:val="22"/>
                      <w:szCs w:val="24"/>
                    </w:rPr>
                  </m:ctrlPr>
                </m:sub>
              </m:sSub>
              <m:ctrlPr>
                <w:rPr>
                  <w:sz w:val="22"/>
                  <w:szCs w:val="24"/>
                </w:rPr>
              </m:ctrlPr>
            </m:num>
            <m:den>
              <m:r>
                <m:rPr/>
                <w:rPr>
                  <w:rFonts w:ascii="Cambria Math" w:hAnsi="Cambria Math"/>
                  <w:sz w:val="22"/>
                  <w:szCs w:val="24"/>
                </w:rPr>
                <m:t>∂</m:t>
              </m:r>
              <m:sSup>
                <m:sSupPr>
                  <m:ctrlPr>
                    <w:rPr>
                      <w:sz w:val="22"/>
                      <w:szCs w:val="24"/>
                    </w:rPr>
                  </m:ctrlPr>
                </m:sSupPr>
                <m:e>
                  <m:r>
                    <m:rPr/>
                    <w:rPr>
                      <w:rFonts w:ascii="Cambria Math" w:hAnsi="Cambria Math"/>
                      <w:sz w:val="22"/>
                      <w:szCs w:val="24"/>
                    </w:rPr>
                    <m:t>d</m:t>
                  </m:r>
                  <m:ctrlPr>
                    <w:rPr>
                      <w:sz w:val="22"/>
                      <w:szCs w:val="24"/>
                    </w:rPr>
                  </m:ctrlPr>
                </m:e>
                <m:sup>
                  <m:r>
                    <m:rPr/>
                    <w:rPr>
                      <w:rFonts w:ascii="Cambria Math" w:hAnsi="Cambria Math"/>
                      <w:sz w:val="22"/>
                      <w:szCs w:val="24"/>
                    </w:rPr>
                    <m:t>2</m:t>
                  </m:r>
                  <m:ctrlPr>
                    <w:rPr>
                      <w:sz w:val="22"/>
                      <w:szCs w:val="24"/>
                    </w:rPr>
                  </m:ctrlPr>
                </m:sup>
              </m:sSup>
              <m:ctrlPr>
                <w:rPr>
                  <w:sz w:val="22"/>
                  <w:szCs w:val="24"/>
                </w:rPr>
              </m:ctrlPr>
            </m:den>
          </m:f>
          <m:r>
            <m:rPr/>
            <w:rPr>
              <w:rFonts w:ascii="Cambria Math" w:hAnsi="Cambria Math"/>
              <w:sz w:val="22"/>
              <w:szCs w:val="24"/>
            </w:rPr>
            <m:t>=</m:t>
          </m:r>
          <m:f>
            <m:fPr>
              <m:ctrlPr>
                <w:rPr>
                  <w:sz w:val="22"/>
                  <w:szCs w:val="24"/>
                </w:rPr>
              </m:ctrlPr>
            </m:fPr>
            <m:num>
              <m:r>
                <m:rPr/>
                <w:rPr>
                  <w:rFonts w:ascii="Cambria Math" w:hAnsi="Cambria Math"/>
                  <w:sz w:val="22"/>
                  <w:szCs w:val="24"/>
                </w:rPr>
                <m:t>1</m:t>
              </m:r>
              <m:ctrlPr>
                <w:rPr>
                  <w:sz w:val="22"/>
                  <w:szCs w:val="24"/>
                </w:rPr>
              </m:ctrlPr>
            </m:num>
            <m:den>
              <m:sSub>
                <m:sSubPr>
                  <m:ctrlPr>
                    <w:rPr>
                      <w:sz w:val="22"/>
                      <w:szCs w:val="24"/>
                    </w:rPr>
                  </m:ctrlPr>
                </m:sSubPr>
                <m:e>
                  <m:r>
                    <m:rPr/>
                    <w:rPr>
                      <w:rFonts w:ascii="Cambria Math" w:hAnsi="Cambria Math"/>
                      <w:sz w:val="22"/>
                      <w:szCs w:val="24"/>
                    </w:rPr>
                    <m:t>I</m:t>
                  </m:r>
                  <m:ctrlPr>
                    <w:rPr>
                      <w:sz w:val="22"/>
                      <w:szCs w:val="24"/>
                    </w:rPr>
                  </m:ctrlPr>
                </m:e>
                <m:sub>
                  <m:r>
                    <m:rPr/>
                    <w:rPr>
                      <w:rFonts w:ascii="Cambria Math" w:hAnsi="Cambria Math"/>
                      <w:sz w:val="22"/>
                      <w:szCs w:val="24"/>
                    </w:rPr>
                    <m:t>s</m:t>
                  </m:r>
                  <m:ctrlPr>
                    <w:rPr>
                      <w:sz w:val="22"/>
                      <w:szCs w:val="24"/>
                    </w:rPr>
                  </m:ctrlPr>
                </m:sub>
              </m:sSub>
              <m:ctrlPr>
                <w:rPr>
                  <w:sz w:val="22"/>
                  <w:szCs w:val="24"/>
                </w:rPr>
              </m:ctrlPr>
            </m:den>
          </m:f>
          <m:f>
            <m:fPr>
              <m:ctrlPr>
                <w:rPr>
                  <w:sz w:val="22"/>
                  <w:szCs w:val="24"/>
                </w:rPr>
              </m:ctrlPr>
            </m:fPr>
            <m:num>
              <m:r>
                <m:rPr/>
                <w:rPr>
                  <w:rFonts w:ascii="Cambria Math" w:hAnsi="Cambria Math"/>
                  <w:sz w:val="22"/>
                  <w:szCs w:val="24"/>
                </w:rPr>
                <m:t>∂d</m:t>
              </m:r>
              <m:ctrlPr>
                <w:rPr>
                  <w:sz w:val="22"/>
                  <w:szCs w:val="24"/>
                </w:rPr>
              </m:ctrlPr>
            </m:num>
            <m:den>
              <m:r>
                <m:rPr/>
                <w:rPr>
                  <w:rFonts w:ascii="Cambria Math" w:hAnsi="Cambria Math"/>
                  <w:sz w:val="22"/>
                  <w:szCs w:val="24"/>
                </w:rPr>
                <m:t>∂d</m:t>
              </m:r>
              <m:ctrlPr>
                <w:rPr>
                  <w:sz w:val="22"/>
                  <w:szCs w:val="24"/>
                </w:rPr>
              </m:ctrlPr>
            </m:den>
          </m:f>
          <m:r>
            <m:rPr/>
            <w:rPr>
              <w:rFonts w:ascii="Cambria Math" w:hAnsi="Cambria Math"/>
              <w:sz w:val="22"/>
              <w:szCs w:val="24"/>
            </w:rPr>
            <m:t>+d</m:t>
          </m:r>
          <m:f>
            <m:fPr>
              <m:ctrlPr>
                <w:rPr>
                  <w:sz w:val="22"/>
                  <w:szCs w:val="24"/>
                </w:rPr>
              </m:ctrlPr>
            </m:fPr>
            <m:num>
              <m:r>
                <m:rPr/>
                <w:rPr>
                  <w:rFonts w:ascii="Cambria Math" w:hAnsi="Cambria Math"/>
                  <w:sz w:val="22"/>
                  <w:szCs w:val="24"/>
                </w:rPr>
                <m:t>∂</m:t>
              </m:r>
              <m:sSubSup>
                <m:sSubSupPr>
                  <m:ctrlPr>
                    <w:rPr>
                      <w:sz w:val="22"/>
                      <w:szCs w:val="24"/>
                    </w:rPr>
                  </m:ctrlPr>
                </m:sSubSupPr>
                <m:e>
                  <m:r>
                    <m:rPr/>
                    <w:rPr>
                      <w:rFonts w:ascii="Cambria Math" w:hAnsi="Cambria Math"/>
                      <w:sz w:val="22"/>
                      <w:szCs w:val="24"/>
                    </w:rPr>
                    <m:t>I</m:t>
                  </m:r>
                  <m:ctrlPr>
                    <w:rPr>
                      <w:sz w:val="22"/>
                      <w:szCs w:val="24"/>
                    </w:rPr>
                  </m:ctrlPr>
                </m:e>
                <m:sub>
                  <m:r>
                    <m:rPr/>
                    <w:rPr>
                      <w:rFonts w:ascii="Cambria Math" w:hAnsi="Cambria Math"/>
                      <w:sz w:val="22"/>
                      <w:szCs w:val="24"/>
                    </w:rPr>
                    <m:t>s</m:t>
                  </m:r>
                  <m:ctrlPr>
                    <w:rPr>
                      <w:sz w:val="22"/>
                      <w:szCs w:val="24"/>
                    </w:rPr>
                  </m:ctrlPr>
                </m:sub>
                <m:sup>
                  <m:r>
                    <m:rPr/>
                    <w:rPr>
                      <w:rFonts w:ascii="Cambria Math" w:hAnsi="Cambria Math"/>
                      <w:sz w:val="22"/>
                      <w:szCs w:val="24"/>
                    </w:rPr>
                    <m:t>−1</m:t>
                  </m:r>
                  <m:ctrlPr>
                    <w:rPr>
                      <w:sz w:val="22"/>
                      <w:szCs w:val="24"/>
                    </w:rPr>
                  </m:ctrlPr>
                </m:sup>
              </m:sSubSup>
              <m:ctrlPr>
                <w:rPr>
                  <w:sz w:val="22"/>
                  <w:szCs w:val="24"/>
                </w:rPr>
              </m:ctrlPr>
            </m:num>
            <m:den>
              <m:r>
                <m:rPr/>
                <w:rPr>
                  <w:rFonts w:ascii="Cambria Math" w:hAnsi="Cambria Math"/>
                  <w:sz w:val="22"/>
                  <w:szCs w:val="24"/>
                </w:rPr>
                <m:t>∂d</m:t>
              </m:r>
              <m:ctrlPr>
                <w:rPr>
                  <w:sz w:val="22"/>
                  <w:szCs w:val="24"/>
                </w:rPr>
              </m:ctrlPr>
            </m:den>
          </m:f>
          <m:r>
            <m:rPr/>
            <w:rPr>
              <w:rFonts w:ascii="Cambria Math" w:hAnsi="Cambria Math"/>
              <w:sz w:val="22"/>
              <w:szCs w:val="24"/>
            </w:rPr>
            <m:t>=</m:t>
          </m:r>
          <m:f>
            <m:fPr>
              <m:ctrlPr>
                <w:rPr>
                  <w:sz w:val="22"/>
                  <w:szCs w:val="24"/>
                </w:rPr>
              </m:ctrlPr>
            </m:fPr>
            <m:num>
              <m:r>
                <m:rPr/>
                <w:rPr>
                  <w:rFonts w:ascii="Cambria Math" w:hAnsi="Cambria Math"/>
                  <w:sz w:val="22"/>
                  <w:szCs w:val="24"/>
                </w:rPr>
                <m:t>1</m:t>
              </m:r>
              <m:ctrlPr>
                <w:rPr>
                  <w:sz w:val="22"/>
                  <w:szCs w:val="24"/>
                </w:rPr>
              </m:ctrlPr>
            </m:num>
            <m:den>
              <m:sSub>
                <m:sSubPr>
                  <m:ctrlPr>
                    <w:rPr>
                      <w:sz w:val="22"/>
                      <w:szCs w:val="24"/>
                    </w:rPr>
                  </m:ctrlPr>
                </m:sSubPr>
                <m:e>
                  <m:r>
                    <m:rPr/>
                    <w:rPr>
                      <w:rFonts w:ascii="Cambria Math" w:hAnsi="Cambria Math"/>
                      <w:sz w:val="22"/>
                      <w:szCs w:val="24"/>
                    </w:rPr>
                    <m:t>I</m:t>
                  </m:r>
                  <m:ctrlPr>
                    <w:rPr>
                      <w:sz w:val="22"/>
                      <w:szCs w:val="24"/>
                    </w:rPr>
                  </m:ctrlPr>
                </m:e>
                <m:sub>
                  <m:r>
                    <m:rPr/>
                    <w:rPr>
                      <w:rFonts w:ascii="Cambria Math" w:hAnsi="Cambria Math"/>
                      <w:sz w:val="22"/>
                      <w:szCs w:val="24"/>
                    </w:rPr>
                    <m:t>s</m:t>
                  </m:r>
                  <m:ctrlPr>
                    <w:rPr>
                      <w:sz w:val="22"/>
                      <w:szCs w:val="24"/>
                    </w:rPr>
                  </m:ctrlPr>
                </m:sub>
              </m:sSub>
              <m:ctrlPr>
                <w:rPr>
                  <w:sz w:val="22"/>
                  <w:szCs w:val="24"/>
                </w:rPr>
              </m:ctrlPr>
            </m:den>
          </m:f>
          <m:r>
            <m:rPr/>
            <w:rPr>
              <w:rFonts w:ascii="Cambria Math" w:hAnsi="Cambria Math"/>
              <w:sz w:val="22"/>
              <w:szCs w:val="24"/>
            </w:rPr>
            <m:t>(</m:t>
          </m:r>
          <m:sSub>
            <m:sSubPr>
              <m:ctrlPr>
                <w:rPr>
                  <w:sz w:val="22"/>
                  <w:szCs w:val="24"/>
                </w:rPr>
              </m:ctrlPr>
            </m:sSubPr>
            <m:e>
              <m:r>
                <m:rPr/>
                <w:rPr>
                  <w:rFonts w:ascii="Cambria Math" w:hAnsi="Cambria Math"/>
                  <w:sz w:val="22"/>
                  <w:szCs w:val="24"/>
                </w:rPr>
                <m:t>I</m:t>
              </m:r>
              <m:ctrlPr>
                <w:rPr>
                  <w:sz w:val="22"/>
                  <w:szCs w:val="24"/>
                </w:rPr>
              </m:ctrlPr>
            </m:e>
            <m:sub>
              <m:r>
                <m:rPr/>
                <w:rPr>
                  <w:rFonts w:ascii="Cambria Math" w:hAnsi="Cambria Math"/>
                  <w:sz w:val="22"/>
                  <w:szCs w:val="24"/>
                </w:rPr>
                <m:t>3×3</m:t>
              </m:r>
              <m:ctrlPr>
                <w:rPr>
                  <w:sz w:val="22"/>
                  <w:szCs w:val="24"/>
                </w:rPr>
              </m:ctrlPr>
            </m:sub>
          </m:sSub>
          <m:r>
            <m:rPr/>
            <w:rPr>
              <w:rFonts w:ascii="Cambria Math" w:hAnsi="Cambria Math"/>
              <w:sz w:val="22"/>
              <w:szCs w:val="24"/>
            </w:rPr>
            <m:t>−</m:t>
          </m:r>
          <m:f>
            <m:fPr>
              <m:ctrlPr>
                <w:rPr>
                  <w:sz w:val="22"/>
                  <w:szCs w:val="24"/>
                </w:rPr>
              </m:ctrlPr>
            </m:fPr>
            <m:num>
              <m:r>
                <m:rPr/>
                <w:rPr>
                  <w:rFonts w:ascii="Cambria Math" w:hAnsi="Cambria Math"/>
                  <w:sz w:val="22"/>
                  <w:szCs w:val="24"/>
                </w:rPr>
                <m:t>1</m:t>
              </m:r>
              <m:ctrlPr>
                <w:rPr>
                  <w:sz w:val="22"/>
                  <w:szCs w:val="24"/>
                </w:rPr>
              </m:ctrlPr>
            </m:num>
            <m:den>
              <m:sSubSup>
                <m:sSubSupPr>
                  <m:ctrlPr>
                    <w:rPr>
                      <w:sz w:val="22"/>
                      <w:szCs w:val="24"/>
                    </w:rPr>
                  </m:ctrlPr>
                </m:sSubSupPr>
                <m:e>
                  <m:r>
                    <m:rPr/>
                    <w:rPr>
                      <w:rFonts w:ascii="Cambria Math" w:hAnsi="Cambria Math"/>
                      <w:sz w:val="22"/>
                      <w:szCs w:val="24"/>
                    </w:rPr>
                    <m:t>I</m:t>
                  </m:r>
                  <m:ctrlPr>
                    <w:rPr>
                      <w:sz w:val="22"/>
                      <w:szCs w:val="24"/>
                    </w:rPr>
                  </m:ctrlPr>
                </m:e>
                <m:sub>
                  <m:r>
                    <m:rPr/>
                    <w:rPr>
                      <w:rFonts w:ascii="Cambria Math" w:hAnsi="Cambria Math"/>
                      <w:sz w:val="22"/>
                      <w:szCs w:val="24"/>
                    </w:rPr>
                    <m:t>s</m:t>
                  </m:r>
                  <m:ctrlPr>
                    <w:rPr>
                      <w:sz w:val="22"/>
                      <w:szCs w:val="24"/>
                    </w:rPr>
                  </m:ctrlPr>
                </m:sub>
                <m:sup>
                  <m:r>
                    <m:rPr/>
                    <w:rPr>
                      <w:rFonts w:ascii="Cambria Math" w:hAnsi="Cambria Math"/>
                      <w:sz w:val="22"/>
                      <w:szCs w:val="24"/>
                    </w:rPr>
                    <m:t>2</m:t>
                  </m:r>
                  <m:ctrlPr>
                    <w:rPr>
                      <w:sz w:val="22"/>
                      <w:szCs w:val="24"/>
                    </w:rPr>
                  </m:ctrlPr>
                </m:sup>
              </m:sSubSup>
              <m:ctrlPr>
                <w:rPr>
                  <w:sz w:val="22"/>
                  <w:szCs w:val="24"/>
                </w:rPr>
              </m:ctrlPr>
            </m:den>
          </m:f>
          <m:r>
            <m:rPr/>
            <w:rPr>
              <w:rFonts w:ascii="Cambria Math" w:hAnsi="Cambria Math"/>
              <w:sz w:val="22"/>
              <w:szCs w:val="24"/>
            </w:rPr>
            <m:t>d</m:t>
          </m:r>
          <m:sSup>
            <m:sSupPr>
              <m:ctrlPr>
                <w:rPr>
                  <w:sz w:val="22"/>
                  <w:szCs w:val="24"/>
                </w:rPr>
              </m:ctrlPr>
            </m:sSupPr>
            <m:e>
              <m:r>
                <m:rPr/>
                <w:rPr>
                  <w:rFonts w:ascii="Cambria Math" w:hAnsi="Cambria Math"/>
                  <w:sz w:val="22"/>
                  <w:szCs w:val="24"/>
                </w:rPr>
                <m:t>d</m:t>
              </m:r>
              <m:ctrlPr>
                <w:rPr>
                  <w:sz w:val="22"/>
                  <w:szCs w:val="24"/>
                </w:rPr>
              </m:ctrlPr>
            </m:e>
            <m:sup>
              <m:r>
                <m:rPr>
                  <m:sty m:val="p"/>
                </m:rPr>
                <w:rPr>
                  <w:rFonts w:ascii="Cambria Math" w:hAnsi="Cambria Math"/>
                  <w:sz w:val="22"/>
                  <w:szCs w:val="24"/>
                </w:rPr>
                <m:t>⊤</m:t>
              </m:r>
              <m:ctrlPr>
                <w:rPr>
                  <w:sz w:val="22"/>
                  <w:szCs w:val="24"/>
                </w:rPr>
              </m:ctrlPr>
            </m:sup>
          </m:sSup>
          <m:r>
            <m:rPr/>
            <w:rPr>
              <w:rFonts w:ascii="Cambria Math" w:hAnsi="Cambria Math"/>
              <w:sz w:val="22"/>
              <w:szCs w:val="24"/>
            </w:rPr>
            <m:t>),</m:t>
          </m:r>
        </m:oMath>
      </m:oMathPara>
    </w:p>
    <w:p w14:paraId="37C4A01C">
      <w:pPr>
        <w:spacing w:before="120" w:after="120" w:line="288" w:lineRule="auto"/>
        <w:ind w:left="0"/>
        <w:jc w:val="left"/>
        <w:rPr>
          <w:sz w:val="22"/>
          <w:szCs w:val="24"/>
        </w:rPr>
      </w:pPr>
      <w:r>
        <w:rPr>
          <w:rFonts w:ascii="Arial" w:hAnsi="Arial" w:eastAsia="等线" w:cs="Arial"/>
          <w:sz w:val="24"/>
          <w:szCs w:val="24"/>
        </w:rPr>
        <w:t>得到最终的通用表达式：</w:t>
      </w:r>
    </w:p>
    <w:p w14:paraId="5EE43CEF">
      <w:pPr>
        <w:spacing w:before="120" w:after="120" w:line="288" w:lineRule="auto"/>
        <w:ind w:left="0"/>
        <w:jc w:val="left"/>
        <w:rPr>
          <w:sz w:val="22"/>
          <w:szCs w:val="24"/>
        </w:rPr>
      </w:pPr>
      <m:oMathPara>
        <m:oMathParaPr>
          <m:jc m:val="left"/>
        </m:oMathParaPr>
        <m:oMath>
          <m:f>
            <m:fPr>
              <m:ctrlPr>
                <w:rPr>
                  <w:sz w:val="22"/>
                  <w:szCs w:val="24"/>
                </w:rPr>
              </m:ctrlPr>
            </m:fPr>
            <m:num>
              <m:sSup>
                <m:sSupPr>
                  <m:ctrlPr>
                    <w:rPr>
                      <w:sz w:val="22"/>
                      <w:szCs w:val="24"/>
                    </w:rPr>
                  </m:ctrlPr>
                </m:sSupPr>
                <m:e>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sSub>
                <m:sSubPr>
                  <m:ctrlPr>
                    <w:rPr>
                      <w:sz w:val="22"/>
                      <w:szCs w:val="24"/>
                    </w:rPr>
                  </m:ctrlPr>
                </m:sSubPr>
                <m:e>
                  <m:r>
                    <m:rPr>
                      <m:sty m:val="p"/>
                    </m:rPr>
                    <w:rPr>
                      <w:rFonts w:ascii="Cambria Math" w:hAnsi="Cambria Math"/>
                      <w:sz w:val="22"/>
                      <w:szCs w:val="24"/>
                    </w:rPr>
                    <m:t>Ψ</m:t>
                  </m:r>
                  <m:ctrlPr>
                    <w:rPr>
                      <w:sz w:val="22"/>
                      <w:szCs w:val="24"/>
                    </w:rPr>
                  </m:ctrlPr>
                </m:e>
                <m:sub>
                  <m:r>
                    <m:rPr/>
                    <w:rPr>
                      <w:rFonts w:ascii="Cambria Math" w:hAnsi="Cambria Math"/>
                      <w:sz w:val="22"/>
                      <w:szCs w:val="24"/>
                    </w:rPr>
                    <m:t>s</m:t>
                  </m:r>
                  <m:ctrlPr>
                    <w:rPr>
                      <w:sz w:val="22"/>
                      <w:szCs w:val="24"/>
                    </w:rPr>
                  </m:ctrlPr>
                </m:sub>
              </m:sSub>
              <m:ctrlPr>
                <w:rPr>
                  <w:sz w:val="22"/>
                  <w:szCs w:val="24"/>
                </w:rPr>
              </m:ctrlPr>
            </m:num>
            <m:den>
              <m:r>
                <m:rPr/>
                <w:rPr>
                  <w:rFonts w:ascii="Cambria Math" w:hAnsi="Cambria Math"/>
                  <w:sz w:val="22"/>
                  <w:szCs w:val="24"/>
                </w:rPr>
                <m:t>∂</m:t>
              </m:r>
              <m:sSup>
                <m:sSupPr>
                  <m:ctrlPr>
                    <w:rPr>
                      <w:sz w:val="22"/>
                      <w:szCs w:val="24"/>
                    </w:rPr>
                  </m:ctrlPr>
                </m:sSupPr>
                <m:e>
                  <m:r>
                    <m:rPr/>
                    <w:rPr>
                      <w:rFonts w:ascii="Cambria Math" w:hAnsi="Cambria Math"/>
                      <w:sz w:val="22"/>
                      <w:szCs w:val="24"/>
                    </w:rPr>
                    <m:t>d</m:t>
                  </m:r>
                  <m:ctrlPr>
                    <w:rPr>
                      <w:sz w:val="22"/>
                      <w:szCs w:val="24"/>
                    </w:rPr>
                  </m:ctrlPr>
                </m:e>
                <m:sup>
                  <m:r>
                    <m:rPr/>
                    <w:rPr>
                      <w:rFonts w:ascii="Cambria Math" w:hAnsi="Cambria Math"/>
                      <w:sz w:val="22"/>
                      <w:szCs w:val="24"/>
                    </w:rPr>
                    <m:t>2</m:t>
                  </m:r>
                  <m:ctrlPr>
                    <w:rPr>
                      <w:sz w:val="22"/>
                      <w:szCs w:val="24"/>
                    </w:rPr>
                  </m:ctrlPr>
                </m:sup>
              </m:sSup>
              <m:ctrlPr>
                <w:rPr>
                  <w:sz w:val="22"/>
                  <w:szCs w:val="24"/>
                </w:rPr>
              </m:ctrlPr>
            </m:den>
          </m:f>
          <m:r>
            <m:rPr/>
            <w:rPr>
              <w:rFonts w:ascii="Cambria Math" w:hAnsi="Cambria Math"/>
              <w:sz w:val="22"/>
              <w:szCs w:val="24"/>
            </w:rPr>
            <m:t>=(</m:t>
          </m:r>
          <m:f>
            <m:fPr>
              <m:ctrlPr>
                <w:rPr>
                  <w:sz w:val="22"/>
                  <w:szCs w:val="24"/>
                </w:rPr>
              </m:ctrlPr>
            </m:fPr>
            <m:num>
              <m:sSup>
                <m:sSupPr>
                  <m:ctrlPr>
                    <w:rPr>
                      <w:sz w:val="22"/>
                      <w:szCs w:val="24"/>
                    </w:rPr>
                  </m:ctrlPr>
                </m:sSupPr>
                <m:e>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sSub>
                <m:sSubPr>
                  <m:ctrlPr>
                    <w:rPr>
                      <w:sz w:val="22"/>
                      <w:szCs w:val="24"/>
                    </w:rPr>
                  </m:ctrlPr>
                </m:sSubPr>
                <m:e>
                  <m:r>
                    <m:rPr>
                      <m:sty m:val="p"/>
                    </m:rPr>
                    <w:rPr>
                      <w:rFonts w:ascii="Cambria Math" w:hAnsi="Cambria Math"/>
                      <w:sz w:val="22"/>
                      <w:szCs w:val="24"/>
                    </w:rPr>
                    <m:t>Ψ</m:t>
                  </m:r>
                  <m:ctrlPr>
                    <w:rPr>
                      <w:sz w:val="22"/>
                      <w:szCs w:val="24"/>
                    </w:rPr>
                  </m:ctrlPr>
                </m:e>
                <m:sub>
                  <m:r>
                    <m:rPr/>
                    <w:rPr>
                      <w:rFonts w:ascii="Cambria Math" w:hAnsi="Cambria Math"/>
                      <w:sz w:val="22"/>
                      <w:szCs w:val="24"/>
                    </w:rPr>
                    <m:t>s</m:t>
                  </m:r>
                  <m:ctrlPr>
                    <w:rPr>
                      <w:sz w:val="22"/>
                      <w:szCs w:val="24"/>
                    </w:rPr>
                  </m:ctrlPr>
                </m:sub>
              </m:sSub>
              <m:ctrlPr>
                <w:rPr>
                  <w:sz w:val="22"/>
                  <w:szCs w:val="24"/>
                </w:rPr>
              </m:ctrlPr>
            </m:num>
            <m:den>
              <m:r>
                <m:rPr/>
                <w:rPr>
                  <w:rFonts w:ascii="Cambria Math" w:hAnsi="Cambria Math"/>
                  <w:sz w:val="22"/>
                  <w:szCs w:val="24"/>
                </w:rPr>
                <m:t>∂</m:t>
              </m:r>
              <m:sSubSup>
                <m:sSubSupPr>
                  <m:ctrlPr>
                    <w:rPr>
                      <w:sz w:val="22"/>
                      <w:szCs w:val="24"/>
                    </w:rPr>
                  </m:ctrlPr>
                </m:sSubSupPr>
                <m:e>
                  <m:r>
                    <m:rPr/>
                    <w:rPr>
                      <w:rFonts w:ascii="Cambria Math" w:hAnsi="Cambria Math"/>
                      <w:sz w:val="22"/>
                      <w:szCs w:val="24"/>
                    </w:rPr>
                    <m:t>I</m:t>
                  </m:r>
                  <m:ctrlPr>
                    <w:rPr>
                      <w:sz w:val="22"/>
                      <w:szCs w:val="24"/>
                    </w:rPr>
                  </m:ctrlPr>
                </m:e>
                <m:sub>
                  <m:r>
                    <m:rPr/>
                    <w:rPr>
                      <w:rFonts w:ascii="Cambria Math" w:hAnsi="Cambria Math"/>
                      <w:sz w:val="22"/>
                      <w:szCs w:val="24"/>
                    </w:rPr>
                    <m:t>s</m:t>
                  </m:r>
                  <m:ctrlPr>
                    <w:rPr>
                      <w:sz w:val="22"/>
                      <w:szCs w:val="24"/>
                    </w:rPr>
                  </m:ctrlPr>
                </m:sub>
                <m:sup>
                  <m:r>
                    <m:rPr/>
                    <w:rPr>
                      <w:rFonts w:ascii="Cambria Math" w:hAnsi="Cambria Math"/>
                      <w:sz w:val="22"/>
                      <w:szCs w:val="24"/>
                    </w:rPr>
                    <m:t>2</m:t>
                  </m:r>
                  <m:ctrlPr>
                    <w:rPr>
                      <w:sz w:val="22"/>
                      <w:szCs w:val="24"/>
                    </w:rPr>
                  </m:ctrlPr>
                </m:sup>
              </m:sSubSup>
              <m:ctrlPr>
                <w:rPr>
                  <w:sz w:val="22"/>
                  <w:szCs w:val="24"/>
                </w:rPr>
              </m:ctrlPr>
            </m:den>
          </m:f>
          <m:r>
            <m:rPr/>
            <w:rPr>
              <w:rFonts w:ascii="Cambria Math" w:hAnsi="Cambria Math"/>
              <w:sz w:val="22"/>
              <w:szCs w:val="24"/>
            </w:rPr>
            <m:t>−</m:t>
          </m:r>
          <m:f>
            <m:fPr>
              <m:ctrlPr>
                <w:rPr>
                  <w:sz w:val="22"/>
                  <w:szCs w:val="24"/>
                </w:rPr>
              </m:ctrlPr>
            </m:fPr>
            <m:num>
              <m:r>
                <m:rPr/>
                <w:rPr>
                  <w:rFonts w:ascii="Cambria Math" w:hAnsi="Cambria Math"/>
                  <w:sz w:val="22"/>
                  <w:szCs w:val="24"/>
                </w:rPr>
                <m:t>1</m:t>
              </m:r>
              <m:ctrlPr>
                <w:rPr>
                  <w:sz w:val="22"/>
                  <w:szCs w:val="24"/>
                </w:rPr>
              </m:ctrlPr>
            </m:num>
            <m:den>
              <m:sSub>
                <m:sSubPr>
                  <m:ctrlPr>
                    <w:rPr>
                      <w:sz w:val="22"/>
                      <w:szCs w:val="24"/>
                    </w:rPr>
                  </m:ctrlPr>
                </m:sSubPr>
                <m:e>
                  <m:r>
                    <m:rPr/>
                    <w:rPr>
                      <w:rFonts w:ascii="Cambria Math" w:hAnsi="Cambria Math"/>
                      <w:sz w:val="22"/>
                      <w:szCs w:val="24"/>
                    </w:rPr>
                    <m:t>I</m:t>
                  </m:r>
                  <m:ctrlPr>
                    <w:rPr>
                      <w:sz w:val="22"/>
                      <w:szCs w:val="24"/>
                    </w:rPr>
                  </m:ctrlPr>
                </m:e>
                <m:sub>
                  <m:r>
                    <m:rPr/>
                    <w:rPr>
                      <w:rFonts w:ascii="Cambria Math" w:hAnsi="Cambria Math"/>
                      <w:sz w:val="22"/>
                      <w:szCs w:val="24"/>
                    </w:rPr>
                    <m:t>s</m:t>
                  </m:r>
                  <m:ctrlPr>
                    <w:rPr>
                      <w:sz w:val="22"/>
                      <w:szCs w:val="24"/>
                    </w:rPr>
                  </m:ctrlPr>
                </m:sub>
              </m:sSub>
              <m:ctrlPr>
                <w:rPr>
                  <w:sz w:val="22"/>
                  <w:szCs w:val="24"/>
                </w:rPr>
              </m:ctrlPr>
            </m:den>
          </m:f>
          <m:f>
            <m:fPr>
              <m:ctrlPr>
                <w:rPr>
                  <w:sz w:val="22"/>
                  <w:szCs w:val="24"/>
                </w:rPr>
              </m:ctrlPr>
            </m:fPr>
            <m:num>
              <m:r>
                <m:rPr/>
                <w:rPr>
                  <w:rFonts w:ascii="Cambria Math" w:hAnsi="Cambria Math"/>
                  <w:sz w:val="22"/>
                  <w:szCs w:val="24"/>
                </w:rPr>
                <m:t>∂</m:t>
              </m:r>
              <m:sSub>
                <m:sSubPr>
                  <m:ctrlPr>
                    <w:rPr>
                      <w:sz w:val="22"/>
                      <w:szCs w:val="24"/>
                    </w:rPr>
                  </m:ctrlPr>
                </m:sSubPr>
                <m:e>
                  <m:r>
                    <m:rPr>
                      <m:sty m:val="p"/>
                    </m:rPr>
                    <w:rPr>
                      <w:rFonts w:ascii="Cambria Math" w:hAnsi="Cambria Math"/>
                      <w:sz w:val="22"/>
                      <w:szCs w:val="24"/>
                    </w:rPr>
                    <m:t>Ψ</m:t>
                  </m:r>
                  <m:ctrlPr>
                    <w:rPr>
                      <w:sz w:val="22"/>
                      <w:szCs w:val="24"/>
                    </w:rPr>
                  </m:ctrlPr>
                </m:e>
                <m:sub>
                  <m:r>
                    <m:rPr/>
                    <w:rPr>
                      <w:rFonts w:ascii="Cambria Math" w:hAnsi="Cambria Math"/>
                      <w:sz w:val="22"/>
                      <w:szCs w:val="24"/>
                    </w:rPr>
                    <m:t>s</m:t>
                  </m:r>
                  <m:ctrlPr>
                    <w:rPr>
                      <w:sz w:val="22"/>
                      <w:szCs w:val="24"/>
                    </w:rPr>
                  </m:ctrlPr>
                </m:sub>
              </m:sSub>
              <m:ctrlPr>
                <w:rPr>
                  <w:sz w:val="22"/>
                  <w:szCs w:val="24"/>
                </w:rPr>
              </m:ctrlPr>
            </m:num>
            <m:den>
              <m:r>
                <m:rPr/>
                <w:rPr>
                  <w:rFonts w:ascii="Cambria Math" w:hAnsi="Cambria Math"/>
                  <w:sz w:val="22"/>
                  <w:szCs w:val="24"/>
                </w:rPr>
                <m:t>∂</m:t>
              </m:r>
              <m:sSub>
                <m:sSubPr>
                  <m:ctrlPr>
                    <w:rPr>
                      <w:sz w:val="22"/>
                      <w:szCs w:val="24"/>
                    </w:rPr>
                  </m:ctrlPr>
                </m:sSubPr>
                <m:e>
                  <m:r>
                    <m:rPr/>
                    <w:rPr>
                      <w:rFonts w:ascii="Cambria Math" w:hAnsi="Cambria Math"/>
                      <w:sz w:val="22"/>
                      <w:szCs w:val="24"/>
                    </w:rPr>
                    <m:t>I</m:t>
                  </m:r>
                  <m:ctrlPr>
                    <w:rPr>
                      <w:sz w:val="22"/>
                      <w:szCs w:val="24"/>
                    </w:rPr>
                  </m:ctrlPr>
                </m:e>
                <m:sub>
                  <m:r>
                    <m:rPr/>
                    <w:rPr>
                      <w:rFonts w:ascii="Cambria Math" w:hAnsi="Cambria Math"/>
                      <w:sz w:val="22"/>
                      <w:szCs w:val="24"/>
                    </w:rPr>
                    <m:t>s</m:t>
                  </m:r>
                  <m:ctrlPr>
                    <w:rPr>
                      <w:sz w:val="22"/>
                      <w:szCs w:val="24"/>
                    </w:rPr>
                  </m:ctrlPr>
                </m:sub>
              </m:sSub>
              <m:ctrlPr>
                <w:rPr>
                  <w:sz w:val="22"/>
                  <w:szCs w:val="24"/>
                </w:rPr>
              </m:ctrlPr>
            </m:den>
          </m:f>
          <m:r>
            <m:rPr/>
            <w:rPr>
              <w:rFonts w:ascii="Cambria Math" w:hAnsi="Cambria Math"/>
              <w:sz w:val="22"/>
              <w:szCs w:val="24"/>
            </w:rPr>
            <m:t>)(</m:t>
          </m:r>
          <m:f>
            <m:fPr>
              <m:ctrlPr>
                <w:rPr>
                  <w:sz w:val="22"/>
                  <w:szCs w:val="24"/>
                </w:rPr>
              </m:ctrlPr>
            </m:fPr>
            <m:num>
              <m:r>
                <m:rPr/>
                <w:rPr>
                  <w:rFonts w:ascii="Cambria Math" w:hAnsi="Cambria Math"/>
                  <w:sz w:val="22"/>
                  <w:szCs w:val="24"/>
                </w:rPr>
                <m:t>d</m:t>
              </m:r>
              <m:ctrlPr>
                <w:rPr>
                  <w:sz w:val="22"/>
                  <w:szCs w:val="24"/>
                </w:rPr>
              </m:ctrlPr>
            </m:num>
            <m:den>
              <m:sSub>
                <m:sSubPr>
                  <m:ctrlPr>
                    <w:rPr>
                      <w:sz w:val="22"/>
                      <w:szCs w:val="24"/>
                    </w:rPr>
                  </m:ctrlPr>
                </m:sSubPr>
                <m:e>
                  <m:r>
                    <m:rPr/>
                    <w:rPr>
                      <w:rFonts w:ascii="Cambria Math" w:hAnsi="Cambria Math"/>
                      <w:sz w:val="22"/>
                      <w:szCs w:val="24"/>
                    </w:rPr>
                    <m:t>I</m:t>
                  </m:r>
                  <m:ctrlPr>
                    <w:rPr>
                      <w:sz w:val="22"/>
                      <w:szCs w:val="24"/>
                    </w:rPr>
                  </m:ctrlPr>
                </m:e>
                <m:sub>
                  <m:r>
                    <m:rPr/>
                    <w:rPr>
                      <w:rFonts w:ascii="Cambria Math" w:hAnsi="Cambria Math"/>
                      <w:sz w:val="22"/>
                      <w:szCs w:val="24"/>
                    </w:rPr>
                    <m:t>s</m:t>
                  </m:r>
                  <m:ctrlPr>
                    <w:rPr>
                      <w:sz w:val="22"/>
                      <w:szCs w:val="24"/>
                    </w:rPr>
                  </m:ctrlPr>
                </m:sub>
              </m:sSub>
              <m:ctrlPr>
                <w:rPr>
                  <w:sz w:val="22"/>
                  <w:szCs w:val="24"/>
                </w:rPr>
              </m:ctrlPr>
            </m:den>
          </m:f>
          <m:r>
            <m:rPr/>
            <w:rPr>
              <w:rFonts w:ascii="Cambria Math" w:hAnsi="Cambria Math"/>
              <w:sz w:val="22"/>
              <w:szCs w:val="24"/>
            </w:rPr>
            <m:t>)</m:t>
          </m:r>
          <m:sSup>
            <m:sSupPr>
              <m:ctrlPr>
                <w:rPr>
                  <w:sz w:val="22"/>
                  <w:szCs w:val="24"/>
                </w:rPr>
              </m:ctrlPr>
            </m:sSupPr>
            <m:e>
              <m:r>
                <m:rPr/>
                <w:rPr>
                  <w:rFonts w:ascii="Cambria Math" w:hAnsi="Cambria Math"/>
                  <w:sz w:val="22"/>
                  <w:szCs w:val="24"/>
                </w:rPr>
                <m:t>(</m:t>
              </m:r>
              <m:f>
                <m:fPr>
                  <m:ctrlPr>
                    <w:rPr>
                      <w:sz w:val="22"/>
                      <w:szCs w:val="24"/>
                    </w:rPr>
                  </m:ctrlPr>
                </m:fPr>
                <m:num>
                  <m:r>
                    <m:rPr/>
                    <w:rPr>
                      <w:rFonts w:ascii="Cambria Math" w:hAnsi="Cambria Math"/>
                      <w:sz w:val="22"/>
                      <w:szCs w:val="24"/>
                    </w:rPr>
                    <m:t>d</m:t>
                  </m:r>
                  <m:ctrlPr>
                    <w:rPr>
                      <w:sz w:val="22"/>
                      <w:szCs w:val="24"/>
                    </w:rPr>
                  </m:ctrlPr>
                </m:num>
                <m:den>
                  <m:sSub>
                    <m:sSubPr>
                      <m:ctrlPr>
                        <w:rPr>
                          <w:sz w:val="22"/>
                          <w:szCs w:val="24"/>
                        </w:rPr>
                      </m:ctrlPr>
                    </m:sSubPr>
                    <m:e>
                      <m:r>
                        <m:rPr/>
                        <w:rPr>
                          <w:rFonts w:ascii="Cambria Math" w:hAnsi="Cambria Math"/>
                          <w:sz w:val="22"/>
                          <w:szCs w:val="24"/>
                        </w:rPr>
                        <m:t>I</m:t>
                      </m:r>
                      <m:ctrlPr>
                        <w:rPr>
                          <w:sz w:val="22"/>
                          <w:szCs w:val="24"/>
                        </w:rPr>
                      </m:ctrlPr>
                    </m:e>
                    <m:sub>
                      <m:r>
                        <m:rPr/>
                        <w:rPr>
                          <w:rFonts w:ascii="Cambria Math" w:hAnsi="Cambria Math"/>
                          <w:sz w:val="22"/>
                          <w:szCs w:val="24"/>
                        </w:rPr>
                        <m:t>s</m:t>
                      </m:r>
                      <m:ctrlPr>
                        <w:rPr>
                          <w:sz w:val="22"/>
                          <w:szCs w:val="24"/>
                        </w:rPr>
                      </m:ctrlPr>
                    </m:sub>
                  </m:sSub>
                  <m:ctrlPr>
                    <w:rPr>
                      <w:sz w:val="22"/>
                      <w:szCs w:val="24"/>
                    </w:rPr>
                  </m:ctrlPr>
                </m:den>
              </m:f>
              <m:r>
                <m:rPr/>
                <w:rPr>
                  <w:rFonts w:ascii="Cambria Math" w:hAnsi="Cambria Math"/>
                  <w:sz w:val="22"/>
                  <w:szCs w:val="24"/>
                </w:rPr>
                <m:t>)</m:t>
              </m:r>
              <m:ctrlPr>
                <w:rPr>
                  <w:sz w:val="22"/>
                  <w:szCs w:val="24"/>
                </w:rPr>
              </m:ctrlPr>
            </m:e>
            <m:sup>
              <m:r>
                <m:rPr>
                  <m:sty m:val="p"/>
                </m:rPr>
                <w:rPr>
                  <w:rFonts w:ascii="Cambria Math" w:hAnsi="Cambria Math"/>
                  <w:sz w:val="22"/>
                  <w:szCs w:val="24"/>
                </w:rPr>
                <m:t>⊤</m:t>
              </m:r>
              <m:ctrlPr>
                <w:rPr>
                  <w:sz w:val="22"/>
                  <w:szCs w:val="24"/>
                </w:rPr>
              </m:ctrlPr>
            </m:sup>
          </m:sSup>
          <m:r>
            <m:rPr/>
            <w:rPr>
              <w:rFonts w:ascii="Cambria Math" w:hAnsi="Cambria Math"/>
              <w:sz w:val="22"/>
              <w:szCs w:val="24"/>
            </w:rPr>
            <m:t>+</m:t>
          </m:r>
          <m:f>
            <m:fPr>
              <m:ctrlPr>
                <w:rPr>
                  <w:sz w:val="22"/>
                  <w:szCs w:val="24"/>
                </w:rPr>
              </m:ctrlPr>
            </m:fPr>
            <m:num>
              <m:r>
                <m:rPr/>
                <w:rPr>
                  <w:rFonts w:ascii="Cambria Math" w:hAnsi="Cambria Math"/>
                  <w:sz w:val="22"/>
                  <w:szCs w:val="24"/>
                </w:rPr>
                <m:t>1</m:t>
              </m:r>
              <m:ctrlPr>
                <w:rPr>
                  <w:sz w:val="22"/>
                  <w:szCs w:val="24"/>
                </w:rPr>
              </m:ctrlPr>
            </m:num>
            <m:den>
              <m:r>
                <m:rPr/>
                <w:rPr>
                  <w:rFonts w:ascii="Cambria Math" w:hAnsi="Cambria Math"/>
                  <w:sz w:val="22"/>
                  <w:szCs w:val="24"/>
                </w:rPr>
                <m:t>I</m:t>
              </m:r>
              <m:ctrlPr>
                <w:rPr>
                  <w:sz w:val="22"/>
                  <w:szCs w:val="24"/>
                </w:rPr>
              </m:ctrlPr>
            </m:den>
          </m:f>
          <m:f>
            <m:fPr>
              <m:ctrlPr>
                <w:rPr>
                  <w:sz w:val="22"/>
                  <w:szCs w:val="24"/>
                </w:rPr>
              </m:ctrlPr>
            </m:fPr>
            <m:num>
              <m:r>
                <m:rPr/>
                <w:rPr>
                  <w:rFonts w:ascii="Cambria Math" w:hAnsi="Cambria Math"/>
                  <w:sz w:val="22"/>
                  <w:szCs w:val="24"/>
                </w:rPr>
                <m:t>∂</m:t>
              </m:r>
              <m:sSub>
                <m:sSubPr>
                  <m:ctrlPr>
                    <w:rPr>
                      <w:sz w:val="22"/>
                      <w:szCs w:val="24"/>
                    </w:rPr>
                  </m:ctrlPr>
                </m:sSubPr>
                <m:e>
                  <m:r>
                    <m:rPr>
                      <m:sty m:val="p"/>
                    </m:rPr>
                    <w:rPr>
                      <w:rFonts w:ascii="Cambria Math" w:hAnsi="Cambria Math"/>
                      <w:sz w:val="22"/>
                      <w:szCs w:val="24"/>
                    </w:rPr>
                    <m:t>Ψ</m:t>
                  </m:r>
                  <m:ctrlPr>
                    <w:rPr>
                      <w:sz w:val="22"/>
                      <w:szCs w:val="24"/>
                    </w:rPr>
                  </m:ctrlPr>
                </m:e>
                <m:sub>
                  <m:r>
                    <m:rPr/>
                    <w:rPr>
                      <w:rFonts w:ascii="Cambria Math" w:hAnsi="Cambria Math"/>
                      <w:sz w:val="22"/>
                      <w:szCs w:val="24"/>
                    </w:rPr>
                    <m:t>s</m:t>
                  </m:r>
                  <m:ctrlPr>
                    <w:rPr>
                      <w:sz w:val="22"/>
                      <w:szCs w:val="24"/>
                    </w:rPr>
                  </m:ctrlPr>
                </m:sub>
              </m:sSub>
              <m:ctrlPr>
                <w:rPr>
                  <w:sz w:val="22"/>
                  <w:szCs w:val="24"/>
                </w:rPr>
              </m:ctrlPr>
            </m:num>
            <m:den>
              <m:r>
                <m:rPr/>
                <w:rPr>
                  <w:rFonts w:ascii="Cambria Math" w:hAnsi="Cambria Math"/>
                  <w:sz w:val="22"/>
                  <w:szCs w:val="24"/>
                </w:rPr>
                <m:t>∂</m:t>
              </m:r>
              <m:sSub>
                <m:sSubPr>
                  <m:ctrlPr>
                    <w:rPr>
                      <w:sz w:val="22"/>
                      <w:szCs w:val="24"/>
                    </w:rPr>
                  </m:ctrlPr>
                </m:sSubPr>
                <m:e>
                  <m:r>
                    <m:rPr/>
                    <w:rPr>
                      <w:rFonts w:ascii="Cambria Math" w:hAnsi="Cambria Math"/>
                      <w:sz w:val="22"/>
                      <w:szCs w:val="24"/>
                    </w:rPr>
                    <m:t>I</m:t>
                  </m:r>
                  <m:ctrlPr>
                    <w:rPr>
                      <w:sz w:val="22"/>
                      <w:szCs w:val="24"/>
                    </w:rPr>
                  </m:ctrlPr>
                </m:e>
                <m:sub>
                  <m:r>
                    <m:rPr/>
                    <w:rPr>
                      <w:rFonts w:ascii="Cambria Math" w:hAnsi="Cambria Math"/>
                      <w:sz w:val="22"/>
                      <w:szCs w:val="24"/>
                    </w:rPr>
                    <m:t>s</m:t>
                  </m:r>
                  <m:ctrlPr>
                    <w:rPr>
                      <w:sz w:val="22"/>
                      <w:szCs w:val="24"/>
                    </w:rPr>
                  </m:ctrlPr>
                </m:sub>
              </m:sSub>
              <m:ctrlPr>
                <w:rPr>
                  <w:sz w:val="22"/>
                  <w:szCs w:val="24"/>
                </w:rPr>
              </m:ctrlPr>
            </m:den>
          </m:f>
          <m:sSub>
            <m:sSubPr>
              <m:ctrlPr>
                <w:rPr>
                  <w:sz w:val="22"/>
                  <w:szCs w:val="24"/>
                </w:rPr>
              </m:ctrlPr>
            </m:sSubPr>
            <m:e>
              <m:r>
                <m:rPr/>
                <w:rPr>
                  <w:rFonts w:ascii="Cambria Math" w:hAnsi="Cambria Math"/>
                  <w:sz w:val="22"/>
                  <w:szCs w:val="24"/>
                </w:rPr>
                <m:t>I</m:t>
              </m:r>
              <m:ctrlPr>
                <w:rPr>
                  <w:sz w:val="22"/>
                  <w:szCs w:val="24"/>
                </w:rPr>
              </m:ctrlPr>
            </m:e>
            <m:sub>
              <m:r>
                <m:rPr/>
                <w:rPr>
                  <w:rFonts w:ascii="Cambria Math" w:hAnsi="Cambria Math"/>
                  <w:sz w:val="22"/>
                  <w:szCs w:val="24"/>
                </w:rPr>
                <m:t>3×3</m:t>
              </m:r>
              <m:ctrlPr>
                <w:rPr>
                  <w:sz w:val="22"/>
                  <w:szCs w:val="24"/>
                </w:rPr>
              </m:ctrlPr>
            </m:sub>
          </m:sSub>
          <m:r>
            <m:rPr/>
            <w:rPr>
              <w:rFonts w:ascii="Cambria Math" w:hAnsi="Cambria Math"/>
              <w:sz w:val="22"/>
              <w:szCs w:val="24"/>
            </w:rPr>
            <m:t>.</m:t>
          </m:r>
        </m:oMath>
      </m:oMathPara>
    </w:p>
    <w:p w14:paraId="4701DF2E">
      <w:pPr>
        <w:spacing w:before="120" w:after="120" w:line="288" w:lineRule="auto"/>
        <w:ind w:left="0"/>
        <w:jc w:val="left"/>
        <w:rPr>
          <w:sz w:val="22"/>
          <w:szCs w:val="24"/>
        </w:rPr>
      </w:pPr>
      <w:r>
        <w:rPr>
          <w:rFonts w:ascii="Arial" w:hAnsi="Arial" w:eastAsia="等线" w:cs="Arial"/>
          <w:sz w:val="24"/>
          <w:szCs w:val="24"/>
        </w:rPr>
        <w:t>仔细观察该方程可以揭示其潜在的特征系统。蓝色项是缩放的单位矩阵，因此其特征向量是任意的，且所有三个特征值都是</w:t>
      </w:r>
      <m:oMath>
        <m:f>
          <m:fPr>
            <m:ctrlPr>
              <w:rPr>
                <w:sz w:val="22"/>
                <w:szCs w:val="24"/>
              </w:rPr>
            </m:ctrlPr>
          </m:fPr>
          <m:num>
            <m:r>
              <m:rPr/>
              <w:rPr>
                <w:rFonts w:ascii="Cambria Math" w:hAnsi="Cambria Math"/>
                <w:sz w:val="22"/>
                <w:szCs w:val="24"/>
              </w:rPr>
              <m:t>1</m:t>
            </m:r>
            <m:ctrlPr>
              <w:rPr>
                <w:sz w:val="22"/>
                <w:szCs w:val="24"/>
              </w:rPr>
            </m:ctrlPr>
          </m:num>
          <m:den>
            <m:r>
              <m:rPr/>
              <w:rPr>
                <w:rFonts w:ascii="Cambria Math" w:hAnsi="Cambria Math"/>
                <w:sz w:val="22"/>
                <w:szCs w:val="24"/>
              </w:rPr>
              <m:t>I</m:t>
            </m:r>
            <m:ctrlPr>
              <w:rPr>
                <w:sz w:val="22"/>
                <w:szCs w:val="24"/>
              </w:rPr>
            </m:ctrlPr>
          </m:den>
        </m:f>
        <m:f>
          <m:fPr>
            <m:ctrlPr>
              <w:rPr>
                <w:sz w:val="22"/>
                <w:szCs w:val="24"/>
              </w:rPr>
            </m:ctrlPr>
          </m:fPr>
          <m:num>
            <m:r>
              <m:rPr/>
              <w:rPr>
                <w:rFonts w:ascii="Cambria Math" w:hAnsi="Cambria Math"/>
                <w:sz w:val="22"/>
                <w:szCs w:val="24"/>
              </w:rPr>
              <m:t>∂</m:t>
            </m:r>
            <m:sSub>
              <m:sSubPr>
                <m:ctrlPr>
                  <w:rPr>
                    <w:sz w:val="22"/>
                    <w:szCs w:val="24"/>
                  </w:rPr>
                </m:ctrlPr>
              </m:sSubPr>
              <m:e>
                <m:r>
                  <m:rPr>
                    <m:sty m:val="p"/>
                  </m:rPr>
                  <w:rPr>
                    <w:rFonts w:ascii="Cambria Math" w:hAnsi="Cambria Math"/>
                    <w:sz w:val="22"/>
                    <w:szCs w:val="24"/>
                  </w:rPr>
                  <m:t>Ψ</m:t>
                </m:r>
                <m:ctrlPr>
                  <w:rPr>
                    <w:sz w:val="22"/>
                    <w:szCs w:val="24"/>
                  </w:rPr>
                </m:ctrlPr>
              </m:e>
              <m:sub>
                <m:r>
                  <m:rPr/>
                  <w:rPr>
                    <w:rFonts w:ascii="Cambria Math" w:hAnsi="Cambria Math"/>
                    <w:sz w:val="22"/>
                    <w:szCs w:val="24"/>
                  </w:rPr>
                  <m:t>s</m:t>
                </m:r>
                <m:ctrlPr>
                  <w:rPr>
                    <w:sz w:val="22"/>
                    <w:szCs w:val="24"/>
                  </w:rPr>
                </m:ctrlPr>
              </m:sub>
            </m:sSub>
            <m:ctrlPr>
              <w:rPr>
                <w:sz w:val="22"/>
                <w:szCs w:val="24"/>
              </w:rPr>
            </m:ctrlPr>
          </m:num>
          <m:den>
            <m:r>
              <m:rPr/>
              <w:rPr>
                <w:rFonts w:ascii="Cambria Math" w:hAnsi="Cambria Math"/>
                <w:sz w:val="22"/>
                <w:szCs w:val="24"/>
              </w:rPr>
              <m:t>∂</m:t>
            </m:r>
            <m:sSub>
              <m:sSubPr>
                <m:ctrlPr>
                  <w:rPr>
                    <w:sz w:val="22"/>
                    <w:szCs w:val="24"/>
                  </w:rPr>
                </m:ctrlPr>
              </m:sSubPr>
              <m:e>
                <m:r>
                  <m:rPr/>
                  <w:rPr>
                    <w:rFonts w:ascii="Cambria Math" w:hAnsi="Cambria Math"/>
                    <w:sz w:val="22"/>
                    <w:szCs w:val="24"/>
                  </w:rPr>
                  <m:t>I</m:t>
                </m:r>
                <m:ctrlPr>
                  <w:rPr>
                    <w:sz w:val="22"/>
                    <w:szCs w:val="24"/>
                  </w:rPr>
                </m:ctrlPr>
              </m:e>
              <m:sub>
                <m:r>
                  <m:rPr/>
                  <w:rPr>
                    <w:rFonts w:ascii="Cambria Math" w:hAnsi="Cambria Math"/>
                    <w:sz w:val="22"/>
                    <w:szCs w:val="24"/>
                  </w:rPr>
                  <m:t>s</m:t>
                </m:r>
                <m:ctrlPr>
                  <w:rPr>
                    <w:sz w:val="22"/>
                    <w:szCs w:val="24"/>
                  </w:rPr>
                </m:ctrlPr>
              </m:sub>
            </m:sSub>
            <m:ctrlPr>
              <w:rPr>
                <w:sz w:val="22"/>
                <w:szCs w:val="24"/>
              </w:rPr>
            </m:ctrlPr>
          </m:den>
        </m:f>
      </m:oMath>
      <w:r>
        <w:rPr>
          <w:rFonts w:ascii="Arial" w:hAnsi="Arial" w:eastAsia="等线" w:cs="Arial"/>
          <w:sz w:val="24"/>
          <w:szCs w:val="24"/>
        </w:rPr>
        <w:t>。红色项是外积，因此其特征向量是</w:t>
      </w:r>
      <m:oMath>
        <m:r>
          <m:rPr/>
          <w:rPr>
            <w:rFonts w:ascii="Cambria Math" w:hAnsi="Cambria Math"/>
            <w:sz w:val="22"/>
            <w:szCs w:val="24"/>
          </w:rPr>
          <m:t>d/</m:t>
        </m:r>
        <m:sSub>
          <m:sSubPr>
            <m:ctrlPr>
              <w:rPr>
                <w:sz w:val="22"/>
                <w:szCs w:val="24"/>
              </w:rPr>
            </m:ctrlPr>
          </m:sSubPr>
          <m:e>
            <m:r>
              <m:rPr/>
              <w:rPr>
                <w:rFonts w:ascii="Cambria Math" w:hAnsi="Cambria Math"/>
                <w:sz w:val="22"/>
                <w:szCs w:val="24"/>
              </w:rPr>
              <m:t>I</m:t>
            </m:r>
            <m:ctrlPr>
              <w:rPr>
                <w:sz w:val="22"/>
                <w:szCs w:val="24"/>
              </w:rPr>
            </m:ctrlPr>
          </m:e>
          <m:sub>
            <m:r>
              <m:rPr/>
              <w:rPr>
                <w:rFonts w:ascii="Cambria Math" w:hAnsi="Cambria Math"/>
                <w:sz w:val="22"/>
                <w:szCs w:val="24"/>
              </w:rPr>
              <m:t>s</m:t>
            </m:r>
            <m:ctrlPr>
              <w:rPr>
                <w:sz w:val="22"/>
                <w:szCs w:val="24"/>
              </w:rPr>
            </m:ctrlPr>
          </m:sub>
        </m:sSub>
      </m:oMath>
      <w:r>
        <w:rPr>
          <w:rFonts w:ascii="Arial" w:hAnsi="Arial" w:eastAsia="等线" w:cs="Arial"/>
          <w:sz w:val="24"/>
          <w:szCs w:val="24"/>
        </w:rPr>
        <w:t>，即d的归一化版本。红色系数从蓝色项中减去</w:t>
      </w:r>
      <m:oMath>
        <m:r>
          <m:rPr/>
          <w:rPr>
            <w:rFonts w:ascii="Cambria Math" w:hAnsi="Cambria Math"/>
            <w:sz w:val="22"/>
            <w:szCs w:val="24"/>
          </w:rPr>
          <m:t>d/</m:t>
        </m:r>
        <m:sSub>
          <m:sSubPr>
            <m:ctrlPr>
              <w:rPr>
                <w:sz w:val="22"/>
                <w:szCs w:val="24"/>
              </w:rPr>
            </m:ctrlPr>
          </m:sSubPr>
          <m:e>
            <m:r>
              <m:rPr/>
              <w:rPr>
                <w:rFonts w:ascii="Cambria Math" w:hAnsi="Cambria Math"/>
                <w:sz w:val="22"/>
                <w:szCs w:val="24"/>
              </w:rPr>
              <m:t>I</m:t>
            </m:r>
            <m:ctrlPr>
              <w:rPr>
                <w:sz w:val="22"/>
                <w:szCs w:val="24"/>
              </w:rPr>
            </m:ctrlPr>
          </m:e>
          <m:sub>
            <m:r>
              <m:rPr/>
              <w:rPr>
                <w:rFonts w:ascii="Cambria Math" w:hAnsi="Cambria Math"/>
                <w:sz w:val="22"/>
                <w:szCs w:val="24"/>
              </w:rPr>
              <m:t>s</m:t>
            </m:r>
            <m:ctrlPr>
              <w:rPr>
                <w:sz w:val="22"/>
                <w:szCs w:val="24"/>
              </w:rPr>
            </m:ctrlPr>
          </m:sub>
        </m:sSub>
      </m:oMath>
      <w:r>
        <w:rPr>
          <w:rFonts w:ascii="Arial" w:hAnsi="Arial" w:eastAsia="等线" w:cs="Arial"/>
          <w:sz w:val="24"/>
          <w:szCs w:val="24"/>
        </w:rPr>
        <w:t>方向上的</w:t>
      </w:r>
      <m:oMath>
        <m:f>
          <m:fPr>
            <m:ctrlPr>
              <w:rPr>
                <w:sz w:val="22"/>
                <w:szCs w:val="24"/>
              </w:rPr>
            </m:ctrlPr>
          </m:fPr>
          <m:num>
            <m:r>
              <m:rPr/>
              <w:rPr>
                <w:rFonts w:ascii="Cambria Math" w:hAnsi="Cambria Math"/>
                <w:sz w:val="22"/>
                <w:szCs w:val="24"/>
              </w:rPr>
              <m:t>1</m:t>
            </m:r>
            <m:ctrlPr>
              <w:rPr>
                <w:sz w:val="22"/>
                <w:szCs w:val="24"/>
              </w:rPr>
            </m:ctrlPr>
          </m:num>
          <m:den>
            <m:r>
              <m:rPr/>
              <w:rPr>
                <w:rFonts w:ascii="Cambria Math" w:hAnsi="Cambria Math"/>
                <w:sz w:val="22"/>
                <w:szCs w:val="24"/>
              </w:rPr>
              <m:t>I</m:t>
            </m:r>
            <m:ctrlPr>
              <w:rPr>
                <w:sz w:val="22"/>
                <w:szCs w:val="24"/>
              </w:rPr>
            </m:ctrlPr>
          </m:den>
        </m:f>
        <m:f>
          <m:fPr>
            <m:ctrlPr>
              <w:rPr>
                <w:sz w:val="22"/>
                <w:szCs w:val="24"/>
              </w:rPr>
            </m:ctrlPr>
          </m:fPr>
          <m:num>
            <m:r>
              <m:rPr/>
              <w:rPr>
                <w:rFonts w:ascii="Cambria Math" w:hAnsi="Cambria Math"/>
                <w:sz w:val="22"/>
                <w:szCs w:val="24"/>
              </w:rPr>
              <m:t>∂</m:t>
            </m:r>
            <m:sSub>
              <m:sSubPr>
                <m:ctrlPr>
                  <w:rPr>
                    <w:sz w:val="22"/>
                    <w:szCs w:val="24"/>
                  </w:rPr>
                </m:ctrlPr>
              </m:sSubPr>
              <m:e>
                <m:r>
                  <m:rPr>
                    <m:sty m:val="p"/>
                  </m:rPr>
                  <w:rPr>
                    <w:rFonts w:ascii="Cambria Math" w:hAnsi="Cambria Math"/>
                    <w:sz w:val="22"/>
                    <w:szCs w:val="24"/>
                  </w:rPr>
                  <m:t>Ψ</m:t>
                </m:r>
                <m:ctrlPr>
                  <w:rPr>
                    <w:sz w:val="22"/>
                    <w:szCs w:val="24"/>
                  </w:rPr>
                </m:ctrlPr>
              </m:e>
              <m:sub>
                <m:r>
                  <m:rPr/>
                  <w:rPr>
                    <w:rFonts w:ascii="Cambria Math" w:hAnsi="Cambria Math"/>
                    <w:sz w:val="22"/>
                    <w:szCs w:val="24"/>
                  </w:rPr>
                  <m:t>s</m:t>
                </m:r>
                <m:ctrlPr>
                  <w:rPr>
                    <w:sz w:val="22"/>
                    <w:szCs w:val="24"/>
                  </w:rPr>
                </m:ctrlPr>
              </m:sub>
            </m:sSub>
            <m:ctrlPr>
              <w:rPr>
                <w:sz w:val="22"/>
                <w:szCs w:val="24"/>
              </w:rPr>
            </m:ctrlPr>
          </m:num>
          <m:den>
            <m:r>
              <m:rPr/>
              <w:rPr>
                <w:rFonts w:ascii="Cambria Math" w:hAnsi="Cambria Math"/>
                <w:sz w:val="22"/>
                <w:szCs w:val="24"/>
              </w:rPr>
              <m:t>∂</m:t>
            </m:r>
            <m:sSub>
              <m:sSubPr>
                <m:ctrlPr>
                  <w:rPr>
                    <w:sz w:val="22"/>
                    <w:szCs w:val="24"/>
                  </w:rPr>
                </m:ctrlPr>
              </m:sSubPr>
              <m:e>
                <m:r>
                  <m:rPr/>
                  <w:rPr>
                    <w:rFonts w:ascii="Cambria Math" w:hAnsi="Cambria Math"/>
                    <w:sz w:val="22"/>
                    <w:szCs w:val="24"/>
                  </w:rPr>
                  <m:t>I</m:t>
                </m:r>
                <m:ctrlPr>
                  <w:rPr>
                    <w:sz w:val="22"/>
                    <w:szCs w:val="24"/>
                  </w:rPr>
                </m:ctrlPr>
              </m:e>
              <m:sub>
                <m:r>
                  <m:rPr/>
                  <w:rPr>
                    <w:rFonts w:ascii="Cambria Math" w:hAnsi="Cambria Math"/>
                    <w:sz w:val="22"/>
                    <w:szCs w:val="24"/>
                  </w:rPr>
                  <m:t>s</m:t>
                </m:r>
                <m:ctrlPr>
                  <w:rPr>
                    <w:sz w:val="22"/>
                    <w:szCs w:val="24"/>
                  </w:rPr>
                </m:ctrlPr>
              </m:sub>
            </m:sSub>
            <m:ctrlPr>
              <w:rPr>
                <w:sz w:val="22"/>
                <w:szCs w:val="24"/>
              </w:rPr>
            </m:ctrlPr>
          </m:den>
        </m:f>
      </m:oMath>
      <w:r>
        <w:rPr>
          <w:rFonts w:ascii="Arial" w:hAnsi="Arial" w:eastAsia="等线" w:cs="Arial"/>
          <w:sz w:val="24"/>
          <w:szCs w:val="24"/>
        </w:rPr>
        <w:t>特征值，并将其替换为</w:t>
      </w:r>
      <m:oMath>
        <m:f>
          <m:fPr>
            <m:ctrlPr>
              <w:rPr>
                <w:sz w:val="22"/>
                <w:szCs w:val="24"/>
              </w:rPr>
            </m:ctrlPr>
          </m:fPr>
          <m:num>
            <m:sSup>
              <m:sSupPr>
                <m:ctrlPr>
                  <w:rPr>
                    <w:sz w:val="22"/>
                    <w:szCs w:val="24"/>
                  </w:rPr>
                </m:ctrlPr>
              </m:sSupPr>
              <m:e>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sSub>
              <m:sSubPr>
                <m:ctrlPr>
                  <w:rPr>
                    <w:sz w:val="22"/>
                    <w:szCs w:val="24"/>
                  </w:rPr>
                </m:ctrlPr>
              </m:sSubPr>
              <m:e>
                <m:r>
                  <m:rPr>
                    <m:sty m:val="p"/>
                  </m:rPr>
                  <w:rPr>
                    <w:rFonts w:ascii="Cambria Math" w:hAnsi="Cambria Math"/>
                    <w:sz w:val="22"/>
                    <w:szCs w:val="24"/>
                  </w:rPr>
                  <m:t>Ψ</m:t>
                </m:r>
                <m:ctrlPr>
                  <w:rPr>
                    <w:sz w:val="22"/>
                    <w:szCs w:val="24"/>
                  </w:rPr>
                </m:ctrlPr>
              </m:e>
              <m:sub>
                <m:r>
                  <m:rPr/>
                  <w:rPr>
                    <w:rFonts w:ascii="Cambria Math" w:hAnsi="Cambria Math"/>
                    <w:sz w:val="22"/>
                    <w:szCs w:val="24"/>
                  </w:rPr>
                  <m:t>s</m:t>
                </m:r>
                <m:ctrlPr>
                  <w:rPr>
                    <w:sz w:val="22"/>
                    <w:szCs w:val="24"/>
                  </w:rPr>
                </m:ctrlPr>
              </m:sub>
            </m:sSub>
            <m:ctrlPr>
              <w:rPr>
                <w:sz w:val="22"/>
                <w:szCs w:val="24"/>
              </w:rPr>
            </m:ctrlPr>
          </m:num>
          <m:den>
            <m:r>
              <m:rPr/>
              <w:rPr>
                <w:rFonts w:ascii="Cambria Math" w:hAnsi="Cambria Math"/>
                <w:sz w:val="22"/>
                <w:szCs w:val="24"/>
              </w:rPr>
              <m:t>∂</m:t>
            </m:r>
            <m:sSubSup>
              <m:sSubSupPr>
                <m:ctrlPr>
                  <w:rPr>
                    <w:sz w:val="22"/>
                    <w:szCs w:val="24"/>
                  </w:rPr>
                </m:ctrlPr>
              </m:sSubSupPr>
              <m:e>
                <m:r>
                  <m:rPr/>
                  <w:rPr>
                    <w:rFonts w:ascii="Cambria Math" w:hAnsi="Cambria Math"/>
                    <w:sz w:val="22"/>
                    <w:szCs w:val="24"/>
                  </w:rPr>
                  <m:t>I</m:t>
                </m:r>
                <m:ctrlPr>
                  <w:rPr>
                    <w:sz w:val="22"/>
                    <w:szCs w:val="24"/>
                  </w:rPr>
                </m:ctrlPr>
              </m:e>
              <m:sub>
                <m:r>
                  <m:rPr/>
                  <w:rPr>
                    <w:rFonts w:ascii="Cambria Math" w:hAnsi="Cambria Math"/>
                    <w:sz w:val="22"/>
                    <w:szCs w:val="24"/>
                  </w:rPr>
                  <m:t>s</m:t>
                </m:r>
                <m:ctrlPr>
                  <w:rPr>
                    <w:sz w:val="22"/>
                    <w:szCs w:val="24"/>
                  </w:rPr>
                </m:ctrlPr>
              </m:sub>
              <m:sup>
                <m:r>
                  <m:rPr/>
                  <w:rPr>
                    <w:rFonts w:ascii="Cambria Math" w:hAnsi="Cambria Math"/>
                    <w:sz w:val="22"/>
                    <w:szCs w:val="24"/>
                  </w:rPr>
                  <m:t>2</m:t>
                </m:r>
                <m:ctrlPr>
                  <w:rPr>
                    <w:sz w:val="22"/>
                    <w:szCs w:val="24"/>
                  </w:rPr>
                </m:ctrlPr>
              </m:sup>
            </m:sSubSup>
            <m:ctrlPr>
              <w:rPr>
                <w:sz w:val="22"/>
                <w:szCs w:val="24"/>
              </w:rPr>
            </m:ctrlPr>
          </m:den>
        </m:f>
      </m:oMath>
      <w:r>
        <w:rPr>
          <w:rFonts w:ascii="Arial" w:hAnsi="Arial" w:eastAsia="等线" w:cs="Arial"/>
          <w:sz w:val="24"/>
          <w:szCs w:val="24"/>
        </w:rPr>
        <w:t>。因此，通用特征对</w:t>
      </w:r>
      <m:oMath>
        <m:r>
          <m:rPr/>
          <w:rPr>
            <w:rFonts w:ascii="Cambria Math" w:hAnsi="Cambria Math"/>
            <w:sz w:val="22"/>
            <w:szCs w:val="24"/>
          </w:rPr>
          <m:t>(</m:t>
        </m:r>
        <m:sSub>
          <m:sSubPr>
            <m:ctrlPr>
              <w:rPr>
                <w:sz w:val="22"/>
                <w:szCs w:val="24"/>
              </w:rPr>
            </m:ctrlPr>
          </m:sSubPr>
          <m:e>
            <m:r>
              <m:rPr/>
              <w:rPr>
                <w:rFonts w:ascii="Cambria Math" w:hAnsi="Cambria Math"/>
                <w:sz w:val="22"/>
                <w:szCs w:val="24"/>
              </w:rPr>
              <m:t>λ</m:t>
            </m:r>
            <m:ctrlPr>
              <w:rPr>
                <w:sz w:val="22"/>
                <w:szCs w:val="24"/>
              </w:rPr>
            </m:ctrlPr>
          </m:e>
          <m:sub>
            <m:r>
              <m:rPr/>
              <w:rPr>
                <w:rFonts w:ascii="Cambria Math" w:hAnsi="Cambria Math"/>
                <w:sz w:val="22"/>
                <w:szCs w:val="24"/>
              </w:rPr>
              <m:t>i</m:t>
            </m:r>
            <m:ctrlPr>
              <w:rPr>
                <w:sz w:val="22"/>
                <w:szCs w:val="24"/>
              </w:rPr>
            </m:ctrlPr>
          </m:sub>
        </m:sSub>
        <m:r>
          <m:rPr/>
          <w:rPr>
            <w:rFonts w:ascii="Cambria Math" w:hAnsi="Cambria Math"/>
            <w:sz w:val="22"/>
            <w:szCs w:val="24"/>
          </w:rPr>
          <m:t>,</m:t>
        </m:r>
        <m:sSub>
          <m:sSubPr>
            <m:ctrlPr>
              <w:rPr>
                <w:sz w:val="22"/>
                <w:szCs w:val="24"/>
              </w:rPr>
            </m:ctrlPr>
          </m:sSubPr>
          <m:e>
            <m:r>
              <m:rPr/>
              <w:rPr>
                <w:rFonts w:ascii="Cambria Math" w:hAnsi="Cambria Math"/>
                <w:sz w:val="22"/>
                <w:szCs w:val="24"/>
              </w:rPr>
              <m:t>q</m:t>
            </m:r>
            <m:ctrlPr>
              <w:rPr>
                <w:sz w:val="22"/>
                <w:szCs w:val="24"/>
              </w:rPr>
            </m:ctrlPr>
          </m:e>
          <m:sub>
            <m:r>
              <m:rPr/>
              <w:rPr>
                <w:rFonts w:ascii="Cambria Math" w:hAnsi="Cambria Math"/>
                <w:sz w:val="22"/>
                <w:szCs w:val="24"/>
              </w:rPr>
              <m:t>i</m:t>
            </m:r>
            <m:ctrlPr>
              <w:rPr>
                <w:sz w:val="22"/>
                <w:szCs w:val="24"/>
              </w:rPr>
            </m:ctrlPr>
          </m:sub>
        </m:sSub>
        <m:r>
          <m:rPr/>
          <w:rPr>
            <w:rFonts w:ascii="Cambria Math" w:hAnsi="Cambria Math"/>
            <w:sz w:val="22"/>
            <w:szCs w:val="24"/>
          </w:rPr>
          <m:t>)</m:t>
        </m:r>
      </m:oMath>
      <w:r>
        <w:rPr>
          <w:rFonts w:ascii="Arial" w:hAnsi="Arial" w:eastAsia="等线" w:cs="Arial"/>
          <w:sz w:val="24"/>
          <w:szCs w:val="24"/>
        </w:rPr>
        <w:t>必须为：</w:t>
      </w:r>
    </w:p>
    <w:p w14:paraId="437C1C32">
      <w:pPr>
        <w:spacing w:before="120" w:after="120" w:line="288" w:lineRule="auto"/>
        <w:ind w:left="0"/>
        <w:jc w:val="left"/>
        <w:rPr>
          <w:sz w:val="22"/>
          <w:szCs w:val="24"/>
        </w:rPr>
      </w:pPr>
      <m:oMathPara>
        <m:oMathParaPr>
          <m:jc m:val="left"/>
        </m:oMathParaPr>
        <m:oMath>
          <m:sSub>
            <m:sSubPr>
              <m:ctrlPr>
                <w:rPr>
                  <w:sz w:val="22"/>
                  <w:szCs w:val="24"/>
                </w:rPr>
              </m:ctrlPr>
            </m:sSubPr>
            <m:e>
              <m:r>
                <m:rPr/>
                <w:rPr>
                  <w:rFonts w:ascii="Cambria Math" w:hAnsi="Cambria Math"/>
                  <w:sz w:val="22"/>
                  <w:szCs w:val="24"/>
                </w:rPr>
                <m:t>λ</m:t>
              </m:r>
              <m:ctrlPr>
                <w:rPr>
                  <w:sz w:val="22"/>
                  <w:szCs w:val="24"/>
                </w:rPr>
              </m:ctrlPr>
            </m:e>
            <m:sub>
              <m:r>
                <m:rPr/>
                <w:rPr>
                  <w:rFonts w:ascii="Cambria Math" w:hAnsi="Cambria Math"/>
                  <w:sz w:val="22"/>
                  <w:szCs w:val="24"/>
                </w:rPr>
                <m:t>0</m:t>
              </m:r>
              <m:ctrlPr>
                <w:rPr>
                  <w:sz w:val="22"/>
                  <w:szCs w:val="24"/>
                </w:rPr>
              </m:ctrlPr>
            </m:sub>
          </m:sSub>
          <m:r>
            <m:rPr/>
            <w:rPr>
              <w:rFonts w:ascii="Cambria Math" w:hAnsi="Cambria Math"/>
              <w:sz w:val="22"/>
              <w:szCs w:val="24"/>
            </w:rPr>
            <m:t>=</m:t>
          </m:r>
          <m:f>
            <m:fPr>
              <m:ctrlPr>
                <w:rPr>
                  <w:sz w:val="22"/>
                  <w:szCs w:val="24"/>
                </w:rPr>
              </m:ctrlPr>
            </m:fPr>
            <m:num>
              <m:sSup>
                <m:sSupPr>
                  <m:ctrlPr>
                    <w:rPr>
                      <w:sz w:val="22"/>
                      <w:szCs w:val="24"/>
                    </w:rPr>
                  </m:ctrlPr>
                </m:sSupPr>
                <m:e>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sSub>
                <m:sSubPr>
                  <m:ctrlPr>
                    <w:rPr>
                      <w:sz w:val="22"/>
                      <w:szCs w:val="24"/>
                    </w:rPr>
                  </m:ctrlPr>
                </m:sSubPr>
                <m:e>
                  <m:r>
                    <m:rPr>
                      <m:sty m:val="p"/>
                    </m:rPr>
                    <w:rPr>
                      <w:rFonts w:ascii="Cambria Math" w:hAnsi="Cambria Math"/>
                      <w:sz w:val="22"/>
                      <w:szCs w:val="24"/>
                    </w:rPr>
                    <m:t>Ψ</m:t>
                  </m:r>
                  <m:ctrlPr>
                    <w:rPr>
                      <w:sz w:val="22"/>
                      <w:szCs w:val="24"/>
                    </w:rPr>
                  </m:ctrlPr>
                </m:e>
                <m:sub>
                  <m:r>
                    <m:rPr/>
                    <w:rPr>
                      <w:rFonts w:ascii="Cambria Math" w:hAnsi="Cambria Math"/>
                      <w:sz w:val="22"/>
                      <w:szCs w:val="24"/>
                    </w:rPr>
                    <m:t>s</m:t>
                  </m:r>
                  <m:ctrlPr>
                    <w:rPr>
                      <w:sz w:val="22"/>
                      <w:szCs w:val="24"/>
                    </w:rPr>
                  </m:ctrlPr>
                </m:sub>
              </m:sSub>
              <m:ctrlPr>
                <w:rPr>
                  <w:sz w:val="22"/>
                  <w:szCs w:val="24"/>
                </w:rPr>
              </m:ctrlPr>
            </m:num>
            <m:den>
              <m:r>
                <m:rPr/>
                <w:rPr>
                  <w:rFonts w:ascii="Cambria Math" w:hAnsi="Cambria Math"/>
                  <w:sz w:val="22"/>
                  <w:szCs w:val="24"/>
                </w:rPr>
                <m:t>∂</m:t>
              </m:r>
              <m:sSubSup>
                <m:sSubSupPr>
                  <m:ctrlPr>
                    <w:rPr>
                      <w:sz w:val="22"/>
                      <w:szCs w:val="24"/>
                    </w:rPr>
                  </m:ctrlPr>
                </m:sSubSupPr>
                <m:e>
                  <m:r>
                    <m:rPr/>
                    <w:rPr>
                      <w:rFonts w:ascii="Cambria Math" w:hAnsi="Cambria Math"/>
                      <w:sz w:val="22"/>
                      <w:szCs w:val="24"/>
                    </w:rPr>
                    <m:t>I</m:t>
                  </m:r>
                  <m:ctrlPr>
                    <w:rPr>
                      <w:sz w:val="22"/>
                      <w:szCs w:val="24"/>
                    </w:rPr>
                  </m:ctrlPr>
                </m:e>
                <m:sub>
                  <m:r>
                    <m:rPr/>
                    <w:rPr>
                      <w:rFonts w:ascii="Cambria Math" w:hAnsi="Cambria Math"/>
                      <w:sz w:val="22"/>
                      <w:szCs w:val="24"/>
                    </w:rPr>
                    <m:t>s</m:t>
                  </m:r>
                  <m:ctrlPr>
                    <w:rPr>
                      <w:sz w:val="22"/>
                      <w:szCs w:val="24"/>
                    </w:rPr>
                  </m:ctrlPr>
                </m:sub>
                <m:sup>
                  <m:r>
                    <m:rPr/>
                    <w:rPr>
                      <w:rFonts w:ascii="Cambria Math" w:hAnsi="Cambria Math"/>
                      <w:sz w:val="22"/>
                      <w:szCs w:val="24"/>
                    </w:rPr>
                    <m:t>2</m:t>
                  </m:r>
                  <m:ctrlPr>
                    <w:rPr>
                      <w:sz w:val="22"/>
                      <w:szCs w:val="24"/>
                    </w:rPr>
                  </m:ctrlPr>
                </m:sup>
              </m:sSubSup>
              <m:ctrlPr>
                <w:rPr>
                  <w:sz w:val="22"/>
                  <w:szCs w:val="24"/>
                </w:rPr>
              </m:ctrlPr>
            </m:den>
          </m:f>
          <m:sSub>
            <m:sSubPr>
              <m:ctrlPr>
                <w:rPr>
                  <w:sz w:val="22"/>
                  <w:szCs w:val="24"/>
                </w:rPr>
              </m:ctrlPr>
            </m:sSubPr>
            <m:e>
              <m:r>
                <m:rPr/>
                <w:rPr>
                  <w:rFonts w:ascii="Cambria Math" w:hAnsi="Cambria Math"/>
                  <w:sz w:val="22"/>
                  <w:szCs w:val="24"/>
                </w:rPr>
                <m:t>q</m:t>
              </m:r>
              <m:ctrlPr>
                <w:rPr>
                  <w:sz w:val="22"/>
                  <w:szCs w:val="24"/>
                </w:rPr>
              </m:ctrlPr>
            </m:e>
            <m:sub>
              <m:r>
                <m:rPr/>
                <w:rPr>
                  <w:rFonts w:ascii="Cambria Math" w:hAnsi="Cambria Math"/>
                  <w:sz w:val="22"/>
                  <w:szCs w:val="24"/>
                </w:rPr>
                <m:t>0</m:t>
              </m:r>
              <m:ctrlPr>
                <w:rPr>
                  <w:sz w:val="22"/>
                  <w:szCs w:val="24"/>
                </w:rPr>
              </m:ctrlPr>
            </m:sub>
          </m:sSub>
          <m:r>
            <m:rPr/>
            <w:rPr>
              <w:rFonts w:ascii="Cambria Math" w:hAnsi="Cambria Math"/>
              <w:sz w:val="22"/>
              <w:szCs w:val="24"/>
            </w:rPr>
            <m:t>=</m:t>
          </m:r>
          <m:f>
            <m:fPr>
              <m:ctrlPr>
                <w:rPr>
                  <w:sz w:val="22"/>
                  <w:szCs w:val="24"/>
                </w:rPr>
              </m:ctrlPr>
            </m:fPr>
            <m:num>
              <m:r>
                <m:rPr/>
                <w:rPr>
                  <w:rFonts w:ascii="Cambria Math" w:hAnsi="Cambria Math"/>
                  <w:sz w:val="22"/>
                  <w:szCs w:val="24"/>
                </w:rPr>
                <m:t>d</m:t>
              </m:r>
              <m:ctrlPr>
                <w:rPr>
                  <w:sz w:val="22"/>
                  <w:szCs w:val="24"/>
                </w:rPr>
              </m:ctrlPr>
            </m:num>
            <m:den>
              <m:sSub>
                <m:sSubPr>
                  <m:ctrlPr>
                    <w:rPr>
                      <w:sz w:val="22"/>
                      <w:szCs w:val="24"/>
                    </w:rPr>
                  </m:ctrlPr>
                </m:sSubPr>
                <m:e>
                  <m:r>
                    <m:rPr/>
                    <w:rPr>
                      <w:rFonts w:ascii="Cambria Math" w:hAnsi="Cambria Math"/>
                      <w:sz w:val="22"/>
                      <w:szCs w:val="24"/>
                    </w:rPr>
                    <m:t>I</m:t>
                  </m:r>
                  <m:ctrlPr>
                    <w:rPr>
                      <w:sz w:val="22"/>
                      <w:szCs w:val="24"/>
                    </w:rPr>
                  </m:ctrlPr>
                </m:e>
                <m:sub>
                  <m:r>
                    <m:rPr/>
                    <w:rPr>
                      <w:rFonts w:ascii="Cambria Math" w:hAnsi="Cambria Math"/>
                      <w:sz w:val="22"/>
                      <w:szCs w:val="24"/>
                    </w:rPr>
                    <m:t>s</m:t>
                  </m:r>
                  <m:ctrlPr>
                    <w:rPr>
                      <w:sz w:val="22"/>
                      <w:szCs w:val="24"/>
                    </w:rPr>
                  </m:ctrlPr>
                </m:sub>
              </m:sSub>
              <m:ctrlPr>
                <w:rPr>
                  <w:sz w:val="22"/>
                  <w:szCs w:val="24"/>
                </w:rPr>
              </m:ctrlPr>
            </m:den>
          </m:f>
        </m:oMath>
      </m:oMathPara>
    </w:p>
    <w:p w14:paraId="7AC66BE3">
      <w:pPr>
        <w:spacing w:before="120" w:after="120" w:line="288" w:lineRule="auto"/>
        <w:ind w:left="0"/>
        <w:jc w:val="left"/>
        <w:rPr>
          <w:sz w:val="22"/>
          <w:szCs w:val="24"/>
        </w:rPr>
      </w:pPr>
      <m:oMathPara>
        <m:oMathParaPr>
          <m:jc m:val="left"/>
        </m:oMathParaPr>
        <m:oMath>
          <m:sSub>
            <m:sSubPr>
              <m:ctrlPr>
                <w:rPr>
                  <w:sz w:val="22"/>
                  <w:szCs w:val="24"/>
                </w:rPr>
              </m:ctrlPr>
            </m:sSubPr>
            <m:e>
              <m:r>
                <m:rPr/>
                <w:rPr>
                  <w:rFonts w:ascii="Cambria Math" w:hAnsi="Cambria Math"/>
                  <w:sz w:val="22"/>
                  <w:szCs w:val="24"/>
                </w:rPr>
                <m:t>λ</m:t>
              </m:r>
              <m:ctrlPr>
                <w:rPr>
                  <w:sz w:val="22"/>
                  <w:szCs w:val="24"/>
                </w:rPr>
              </m:ctrlPr>
            </m:e>
            <m:sub>
              <m:r>
                <m:rPr/>
                <w:rPr>
                  <w:rFonts w:ascii="Cambria Math" w:hAnsi="Cambria Math"/>
                  <w:sz w:val="22"/>
                  <w:szCs w:val="24"/>
                </w:rPr>
                <m:t>1</m:t>
              </m:r>
              <m:ctrlPr>
                <w:rPr>
                  <w:sz w:val="22"/>
                  <w:szCs w:val="24"/>
                </w:rPr>
              </m:ctrlPr>
            </m:sub>
          </m:sSub>
          <m:r>
            <m:rPr/>
            <w:rPr>
              <w:rFonts w:ascii="Cambria Math" w:hAnsi="Cambria Math"/>
              <w:sz w:val="22"/>
              <w:szCs w:val="24"/>
            </w:rPr>
            <m:t>=</m:t>
          </m:r>
          <m:f>
            <m:fPr>
              <m:ctrlPr>
                <w:rPr>
                  <w:sz w:val="22"/>
                  <w:szCs w:val="24"/>
                </w:rPr>
              </m:ctrlPr>
            </m:fPr>
            <m:num>
              <m:r>
                <m:rPr/>
                <w:rPr>
                  <w:rFonts w:ascii="Cambria Math" w:hAnsi="Cambria Math"/>
                  <w:sz w:val="22"/>
                  <w:szCs w:val="24"/>
                </w:rPr>
                <m:t>1</m:t>
              </m:r>
              <m:ctrlPr>
                <w:rPr>
                  <w:sz w:val="22"/>
                  <w:szCs w:val="24"/>
                </w:rPr>
              </m:ctrlPr>
            </m:num>
            <m:den>
              <m:sSub>
                <m:sSubPr>
                  <m:ctrlPr>
                    <w:rPr>
                      <w:sz w:val="22"/>
                      <w:szCs w:val="24"/>
                    </w:rPr>
                  </m:ctrlPr>
                </m:sSubPr>
                <m:e>
                  <m:r>
                    <m:rPr/>
                    <w:rPr>
                      <w:rFonts w:ascii="Cambria Math" w:hAnsi="Cambria Math"/>
                      <w:sz w:val="22"/>
                      <w:szCs w:val="24"/>
                    </w:rPr>
                    <m:t>I</m:t>
                  </m:r>
                  <m:ctrlPr>
                    <w:rPr>
                      <w:sz w:val="22"/>
                      <w:szCs w:val="24"/>
                    </w:rPr>
                  </m:ctrlPr>
                </m:e>
                <m:sub>
                  <m:r>
                    <m:rPr/>
                    <w:rPr>
                      <w:rFonts w:ascii="Cambria Math" w:hAnsi="Cambria Math"/>
                      <w:sz w:val="22"/>
                      <w:szCs w:val="24"/>
                    </w:rPr>
                    <m:t>s</m:t>
                  </m:r>
                  <m:ctrlPr>
                    <w:rPr>
                      <w:sz w:val="22"/>
                      <w:szCs w:val="24"/>
                    </w:rPr>
                  </m:ctrlPr>
                </m:sub>
              </m:sSub>
              <m:ctrlPr>
                <w:rPr>
                  <w:sz w:val="22"/>
                  <w:szCs w:val="24"/>
                </w:rPr>
              </m:ctrlPr>
            </m:den>
          </m:f>
          <m:f>
            <m:fPr>
              <m:ctrlPr>
                <w:rPr>
                  <w:sz w:val="22"/>
                  <w:szCs w:val="24"/>
                </w:rPr>
              </m:ctrlPr>
            </m:fPr>
            <m:num>
              <m:r>
                <m:rPr/>
                <w:rPr>
                  <w:rFonts w:ascii="Cambria Math" w:hAnsi="Cambria Math"/>
                  <w:sz w:val="22"/>
                  <w:szCs w:val="24"/>
                </w:rPr>
                <m:t>∂</m:t>
              </m:r>
              <m:sSub>
                <m:sSubPr>
                  <m:ctrlPr>
                    <w:rPr>
                      <w:sz w:val="22"/>
                      <w:szCs w:val="24"/>
                    </w:rPr>
                  </m:ctrlPr>
                </m:sSubPr>
                <m:e>
                  <m:r>
                    <m:rPr>
                      <m:sty m:val="p"/>
                    </m:rPr>
                    <w:rPr>
                      <w:rFonts w:ascii="Cambria Math" w:hAnsi="Cambria Math"/>
                      <w:sz w:val="22"/>
                      <w:szCs w:val="24"/>
                    </w:rPr>
                    <m:t>Ψ</m:t>
                  </m:r>
                  <m:ctrlPr>
                    <w:rPr>
                      <w:sz w:val="22"/>
                      <w:szCs w:val="24"/>
                    </w:rPr>
                  </m:ctrlPr>
                </m:e>
                <m:sub>
                  <m:r>
                    <m:rPr/>
                    <w:rPr>
                      <w:rFonts w:ascii="Cambria Math" w:hAnsi="Cambria Math"/>
                      <w:sz w:val="22"/>
                      <w:szCs w:val="24"/>
                    </w:rPr>
                    <m:t>s</m:t>
                  </m:r>
                  <m:ctrlPr>
                    <w:rPr>
                      <w:sz w:val="22"/>
                      <w:szCs w:val="24"/>
                    </w:rPr>
                  </m:ctrlPr>
                </m:sub>
              </m:sSub>
              <m:ctrlPr>
                <w:rPr>
                  <w:sz w:val="22"/>
                  <w:szCs w:val="24"/>
                </w:rPr>
              </m:ctrlPr>
            </m:num>
            <m:den>
              <m:r>
                <m:rPr/>
                <w:rPr>
                  <w:rFonts w:ascii="Cambria Math" w:hAnsi="Cambria Math"/>
                  <w:sz w:val="22"/>
                  <w:szCs w:val="24"/>
                </w:rPr>
                <m:t>∂</m:t>
              </m:r>
              <m:sSub>
                <m:sSubPr>
                  <m:ctrlPr>
                    <w:rPr>
                      <w:sz w:val="22"/>
                      <w:szCs w:val="24"/>
                    </w:rPr>
                  </m:ctrlPr>
                </m:sSubPr>
                <m:e>
                  <m:r>
                    <m:rPr/>
                    <w:rPr>
                      <w:rFonts w:ascii="Cambria Math" w:hAnsi="Cambria Math"/>
                      <w:sz w:val="22"/>
                      <w:szCs w:val="24"/>
                    </w:rPr>
                    <m:t>I</m:t>
                  </m:r>
                  <m:ctrlPr>
                    <w:rPr>
                      <w:sz w:val="22"/>
                      <w:szCs w:val="24"/>
                    </w:rPr>
                  </m:ctrlPr>
                </m:e>
                <m:sub>
                  <m:r>
                    <m:rPr/>
                    <w:rPr>
                      <w:rFonts w:ascii="Cambria Math" w:hAnsi="Cambria Math"/>
                      <w:sz w:val="22"/>
                      <w:szCs w:val="24"/>
                    </w:rPr>
                    <m:t>s</m:t>
                  </m:r>
                  <m:ctrlPr>
                    <w:rPr>
                      <w:sz w:val="22"/>
                      <w:szCs w:val="24"/>
                    </w:rPr>
                  </m:ctrlPr>
                </m:sub>
              </m:sSub>
              <m:ctrlPr>
                <w:rPr>
                  <w:sz w:val="22"/>
                  <w:szCs w:val="24"/>
                </w:rPr>
              </m:ctrlPr>
            </m:den>
          </m:f>
          <m:sSub>
            <m:sSubPr>
              <m:ctrlPr>
                <w:rPr>
                  <w:sz w:val="22"/>
                  <w:szCs w:val="24"/>
                </w:rPr>
              </m:ctrlPr>
            </m:sSubPr>
            <m:e>
              <m:r>
                <m:rPr/>
                <w:rPr>
                  <w:rFonts w:ascii="Cambria Math" w:hAnsi="Cambria Math"/>
                  <w:sz w:val="22"/>
                  <w:szCs w:val="24"/>
                </w:rPr>
                <m:t>q</m:t>
              </m:r>
              <m:ctrlPr>
                <w:rPr>
                  <w:sz w:val="22"/>
                  <w:szCs w:val="24"/>
                </w:rPr>
              </m:ctrlPr>
            </m:e>
            <m:sub>
              <m:r>
                <m:rPr/>
                <w:rPr>
                  <w:rFonts w:ascii="Cambria Math" w:hAnsi="Cambria Math"/>
                  <w:sz w:val="22"/>
                  <w:szCs w:val="24"/>
                </w:rPr>
                <m:t>1</m:t>
              </m:r>
              <m:ctrlPr>
                <w:rPr>
                  <w:sz w:val="22"/>
                  <w:szCs w:val="24"/>
                </w:rPr>
              </m:ctrlPr>
            </m:sub>
          </m:sSub>
          <m:r>
            <m:rPr/>
            <w:rPr>
              <w:rFonts w:ascii="Cambria Math" w:hAnsi="Cambria Math"/>
              <w:sz w:val="22"/>
              <w:szCs w:val="24"/>
            </w:rPr>
            <m:t>=</m:t>
          </m:r>
          <m:sSub>
            <m:sSubPr>
              <m:ctrlPr>
                <w:rPr>
                  <w:sz w:val="22"/>
                  <w:szCs w:val="24"/>
                </w:rPr>
              </m:ctrlPr>
            </m:sSubPr>
            <m:e>
              <m:r>
                <m:rPr/>
                <w:rPr>
                  <w:rFonts w:ascii="Cambria Math" w:hAnsi="Cambria Math"/>
                  <w:sz w:val="22"/>
                  <w:szCs w:val="24"/>
                </w:rPr>
                <m:t>d</m:t>
              </m:r>
              <m:ctrlPr>
                <w:rPr>
                  <w:sz w:val="22"/>
                  <w:szCs w:val="24"/>
                </w:rPr>
              </m:ctrlPr>
            </m:e>
            <m:sub>
              <m:r>
                <m:rPr/>
                <w:rPr>
                  <w:rFonts w:ascii="Cambria Math" w:hAnsi="Cambria Math"/>
                  <w:sz w:val="22"/>
                  <w:szCs w:val="24"/>
                </w:rPr>
                <m:t>⊥</m:t>
              </m:r>
              <m:ctrlPr>
                <w:rPr>
                  <w:sz w:val="22"/>
                  <w:szCs w:val="24"/>
                </w:rPr>
              </m:ctrlPr>
            </m:sub>
          </m:sSub>
        </m:oMath>
      </m:oMathPara>
    </w:p>
    <w:p w14:paraId="2D031983">
      <w:pPr>
        <w:spacing w:before="120" w:after="120" w:line="288" w:lineRule="auto"/>
        <w:ind w:left="0"/>
        <w:jc w:val="left"/>
        <w:rPr>
          <w:sz w:val="22"/>
          <w:szCs w:val="24"/>
        </w:rPr>
      </w:pPr>
      <m:oMathPara>
        <m:oMathParaPr>
          <m:jc m:val="left"/>
        </m:oMathParaPr>
        <m:oMath>
          <m:sSub>
            <m:sSubPr>
              <m:ctrlPr>
                <w:rPr>
                  <w:sz w:val="22"/>
                  <w:szCs w:val="24"/>
                </w:rPr>
              </m:ctrlPr>
            </m:sSubPr>
            <m:e>
              <m:r>
                <m:rPr/>
                <w:rPr>
                  <w:rFonts w:ascii="Cambria Math" w:hAnsi="Cambria Math"/>
                  <w:sz w:val="22"/>
                  <w:szCs w:val="24"/>
                </w:rPr>
                <m:t>λ</m:t>
              </m:r>
              <m:ctrlPr>
                <w:rPr>
                  <w:sz w:val="22"/>
                  <w:szCs w:val="24"/>
                </w:rPr>
              </m:ctrlPr>
            </m:e>
            <m:sub>
              <m:r>
                <m:rPr/>
                <w:rPr>
                  <w:rFonts w:ascii="Cambria Math" w:hAnsi="Cambria Math"/>
                  <w:sz w:val="22"/>
                  <w:szCs w:val="24"/>
                </w:rPr>
                <m:t>2</m:t>
              </m:r>
              <m:ctrlPr>
                <w:rPr>
                  <w:sz w:val="22"/>
                  <w:szCs w:val="24"/>
                </w:rPr>
              </m:ctrlPr>
            </m:sub>
          </m:sSub>
          <m:r>
            <m:rPr/>
            <w:rPr>
              <w:rFonts w:ascii="Cambria Math" w:hAnsi="Cambria Math"/>
              <w:sz w:val="22"/>
              <w:szCs w:val="24"/>
            </w:rPr>
            <m:t>=</m:t>
          </m:r>
          <m:f>
            <m:fPr>
              <m:ctrlPr>
                <w:rPr>
                  <w:sz w:val="22"/>
                  <w:szCs w:val="24"/>
                </w:rPr>
              </m:ctrlPr>
            </m:fPr>
            <m:num>
              <m:r>
                <m:rPr/>
                <w:rPr>
                  <w:rFonts w:ascii="Cambria Math" w:hAnsi="Cambria Math"/>
                  <w:sz w:val="22"/>
                  <w:szCs w:val="24"/>
                </w:rPr>
                <m:t>1</m:t>
              </m:r>
              <m:ctrlPr>
                <w:rPr>
                  <w:sz w:val="22"/>
                  <w:szCs w:val="24"/>
                </w:rPr>
              </m:ctrlPr>
            </m:num>
            <m:den>
              <m:sSub>
                <m:sSubPr>
                  <m:ctrlPr>
                    <w:rPr>
                      <w:sz w:val="22"/>
                      <w:szCs w:val="24"/>
                    </w:rPr>
                  </m:ctrlPr>
                </m:sSubPr>
                <m:e>
                  <m:r>
                    <m:rPr/>
                    <w:rPr>
                      <w:rFonts w:ascii="Cambria Math" w:hAnsi="Cambria Math"/>
                      <w:sz w:val="22"/>
                      <w:szCs w:val="24"/>
                    </w:rPr>
                    <m:t>I</m:t>
                  </m:r>
                  <m:ctrlPr>
                    <w:rPr>
                      <w:sz w:val="22"/>
                      <w:szCs w:val="24"/>
                    </w:rPr>
                  </m:ctrlPr>
                </m:e>
                <m:sub>
                  <m:r>
                    <m:rPr/>
                    <w:rPr>
                      <w:rFonts w:ascii="Cambria Math" w:hAnsi="Cambria Math"/>
                      <w:sz w:val="22"/>
                      <w:szCs w:val="24"/>
                    </w:rPr>
                    <m:t>s</m:t>
                  </m:r>
                  <m:ctrlPr>
                    <w:rPr>
                      <w:sz w:val="22"/>
                      <w:szCs w:val="24"/>
                    </w:rPr>
                  </m:ctrlPr>
                </m:sub>
              </m:sSub>
              <m:ctrlPr>
                <w:rPr>
                  <w:sz w:val="22"/>
                  <w:szCs w:val="24"/>
                </w:rPr>
              </m:ctrlPr>
            </m:den>
          </m:f>
          <m:f>
            <m:fPr>
              <m:ctrlPr>
                <w:rPr>
                  <w:sz w:val="22"/>
                  <w:szCs w:val="24"/>
                </w:rPr>
              </m:ctrlPr>
            </m:fPr>
            <m:num>
              <m:r>
                <m:rPr/>
                <w:rPr>
                  <w:rFonts w:ascii="Cambria Math" w:hAnsi="Cambria Math"/>
                  <w:sz w:val="22"/>
                  <w:szCs w:val="24"/>
                </w:rPr>
                <m:t>∂</m:t>
              </m:r>
              <m:sSub>
                <m:sSubPr>
                  <m:ctrlPr>
                    <w:rPr>
                      <w:sz w:val="22"/>
                      <w:szCs w:val="24"/>
                    </w:rPr>
                  </m:ctrlPr>
                </m:sSubPr>
                <m:e>
                  <m:r>
                    <m:rPr>
                      <m:sty m:val="p"/>
                    </m:rPr>
                    <w:rPr>
                      <w:rFonts w:ascii="Cambria Math" w:hAnsi="Cambria Math"/>
                      <w:sz w:val="22"/>
                      <w:szCs w:val="24"/>
                    </w:rPr>
                    <m:t>Ψ</m:t>
                  </m:r>
                  <m:ctrlPr>
                    <w:rPr>
                      <w:sz w:val="22"/>
                      <w:szCs w:val="24"/>
                    </w:rPr>
                  </m:ctrlPr>
                </m:e>
                <m:sub>
                  <m:r>
                    <m:rPr/>
                    <w:rPr>
                      <w:rFonts w:ascii="Cambria Math" w:hAnsi="Cambria Math"/>
                      <w:sz w:val="22"/>
                      <w:szCs w:val="24"/>
                    </w:rPr>
                    <m:t>s</m:t>
                  </m:r>
                  <m:ctrlPr>
                    <w:rPr>
                      <w:sz w:val="22"/>
                      <w:szCs w:val="24"/>
                    </w:rPr>
                  </m:ctrlPr>
                </m:sub>
              </m:sSub>
              <m:ctrlPr>
                <w:rPr>
                  <w:sz w:val="22"/>
                  <w:szCs w:val="24"/>
                </w:rPr>
              </m:ctrlPr>
            </m:num>
            <m:den>
              <m:r>
                <m:rPr/>
                <w:rPr>
                  <w:rFonts w:ascii="Cambria Math" w:hAnsi="Cambria Math"/>
                  <w:sz w:val="22"/>
                  <w:szCs w:val="24"/>
                </w:rPr>
                <m:t>∂</m:t>
              </m:r>
              <m:sSub>
                <m:sSubPr>
                  <m:ctrlPr>
                    <w:rPr>
                      <w:sz w:val="22"/>
                      <w:szCs w:val="24"/>
                    </w:rPr>
                  </m:ctrlPr>
                </m:sSubPr>
                <m:e>
                  <m:r>
                    <m:rPr/>
                    <w:rPr>
                      <w:rFonts w:ascii="Cambria Math" w:hAnsi="Cambria Math"/>
                      <w:sz w:val="22"/>
                      <w:szCs w:val="24"/>
                    </w:rPr>
                    <m:t>I</m:t>
                  </m:r>
                  <m:ctrlPr>
                    <w:rPr>
                      <w:sz w:val="22"/>
                      <w:szCs w:val="24"/>
                    </w:rPr>
                  </m:ctrlPr>
                </m:e>
                <m:sub>
                  <m:r>
                    <m:rPr/>
                    <w:rPr>
                      <w:rFonts w:ascii="Cambria Math" w:hAnsi="Cambria Math"/>
                      <w:sz w:val="22"/>
                      <w:szCs w:val="24"/>
                    </w:rPr>
                    <m:t>s</m:t>
                  </m:r>
                  <m:ctrlPr>
                    <w:rPr>
                      <w:sz w:val="22"/>
                      <w:szCs w:val="24"/>
                    </w:rPr>
                  </m:ctrlPr>
                </m:sub>
              </m:sSub>
              <m:ctrlPr>
                <w:rPr>
                  <w:sz w:val="22"/>
                  <w:szCs w:val="24"/>
                </w:rPr>
              </m:ctrlPr>
            </m:den>
          </m:f>
          <m:sSub>
            <m:sSubPr>
              <m:ctrlPr>
                <w:rPr>
                  <w:sz w:val="22"/>
                  <w:szCs w:val="24"/>
                </w:rPr>
              </m:ctrlPr>
            </m:sSubPr>
            <m:e>
              <m:r>
                <m:rPr/>
                <w:rPr>
                  <w:rFonts w:ascii="Cambria Math" w:hAnsi="Cambria Math"/>
                  <w:sz w:val="22"/>
                  <w:szCs w:val="24"/>
                </w:rPr>
                <m:t>q</m:t>
              </m:r>
              <m:ctrlPr>
                <w:rPr>
                  <w:sz w:val="22"/>
                  <w:szCs w:val="24"/>
                </w:rPr>
              </m:ctrlPr>
            </m:e>
            <m:sub>
              <m:r>
                <m:rPr/>
                <w:rPr>
                  <w:rFonts w:ascii="Cambria Math" w:hAnsi="Cambria Math"/>
                  <w:sz w:val="22"/>
                  <w:szCs w:val="24"/>
                </w:rPr>
                <m:t>2</m:t>
              </m:r>
              <m:ctrlPr>
                <w:rPr>
                  <w:sz w:val="22"/>
                  <w:szCs w:val="24"/>
                </w:rPr>
              </m:ctrlPr>
            </m:sub>
          </m:sSub>
          <m:r>
            <m:rPr/>
            <w:rPr>
              <w:rFonts w:ascii="Cambria Math" w:hAnsi="Cambria Math"/>
              <w:sz w:val="22"/>
              <w:szCs w:val="24"/>
            </w:rPr>
            <m:t>=</m:t>
          </m:r>
          <m:sSub>
            <m:sSubPr>
              <m:ctrlPr>
                <w:rPr>
                  <w:sz w:val="22"/>
                  <w:szCs w:val="24"/>
                </w:rPr>
              </m:ctrlPr>
            </m:sSubPr>
            <m:e>
              <m:r>
                <m:rPr/>
                <w:rPr>
                  <w:rFonts w:ascii="Cambria Math" w:hAnsi="Cambria Math"/>
                  <w:sz w:val="22"/>
                  <w:szCs w:val="24"/>
                </w:rPr>
                <m:t>d</m:t>
              </m:r>
              <m:ctrlPr>
                <w:rPr>
                  <w:sz w:val="22"/>
                  <w:szCs w:val="24"/>
                </w:rPr>
              </m:ctrlPr>
            </m:e>
            <m:sub>
              <m:r>
                <m:rPr/>
                <w:rPr>
                  <w:rFonts w:ascii="Cambria Math" w:hAnsi="Cambria Math"/>
                  <w:sz w:val="22"/>
                  <w:szCs w:val="24"/>
                </w:rPr>
                <m:t>×</m:t>
              </m:r>
              <m:ctrlPr>
                <w:rPr>
                  <w:sz w:val="22"/>
                  <w:szCs w:val="24"/>
                </w:rPr>
              </m:ctrlPr>
            </m:sub>
          </m:sSub>
          <m:r>
            <m:rPr/>
            <w:rPr>
              <w:rFonts w:ascii="Cambria Math" w:hAnsi="Cambria Math"/>
              <w:sz w:val="22"/>
              <w:szCs w:val="24"/>
            </w:rPr>
            <m:t>.</m:t>
          </m:r>
        </m:oMath>
      </m:oMathPara>
    </w:p>
    <w:p w14:paraId="66142114">
      <w:pPr>
        <w:spacing w:before="120" w:after="120" w:line="288" w:lineRule="auto"/>
        <w:ind w:left="0"/>
        <w:jc w:val="left"/>
        <w:rPr>
          <w:sz w:val="22"/>
          <w:szCs w:val="24"/>
        </w:rPr>
      </w:pPr>
      <w:r>
        <w:rPr>
          <w:rFonts w:ascii="Arial" w:hAnsi="Arial" w:eastAsia="等线" w:cs="Arial"/>
          <w:sz w:val="24"/>
          <w:szCs w:val="24"/>
        </w:rPr>
        <w:t>最后两个特征对跨越任意子空间，因此我们使用</w:t>
      </w:r>
      <m:oMath>
        <m:sSub>
          <m:sSubPr>
            <m:ctrlPr>
              <w:rPr>
                <w:sz w:val="22"/>
                <w:szCs w:val="24"/>
              </w:rPr>
            </m:ctrlPr>
          </m:sSubPr>
          <m:e>
            <m:r>
              <m:rPr/>
              <w:rPr>
                <w:rFonts w:ascii="Cambria Math" w:hAnsi="Cambria Math"/>
                <w:sz w:val="22"/>
                <w:szCs w:val="24"/>
              </w:rPr>
              <m:t>d</m:t>
            </m:r>
            <m:ctrlPr>
              <w:rPr>
                <w:sz w:val="22"/>
                <w:szCs w:val="24"/>
              </w:rPr>
            </m:ctrlPr>
          </m:e>
          <m:sub>
            <m:r>
              <m:rPr/>
              <w:rPr>
                <w:rFonts w:ascii="Cambria Math" w:hAnsi="Cambria Math"/>
                <w:sz w:val="22"/>
                <w:szCs w:val="24"/>
              </w:rPr>
              <m:t>⊥</m:t>
            </m:r>
            <m:ctrlPr>
              <w:rPr>
                <w:sz w:val="22"/>
                <w:szCs w:val="24"/>
              </w:rPr>
            </m:ctrlPr>
          </m:sub>
        </m:sSub>
      </m:oMath>
      <w:r>
        <w:rPr>
          <w:rFonts w:ascii="Arial" w:hAnsi="Arial" w:eastAsia="等线" w:cs="Arial"/>
          <w:sz w:val="24"/>
          <w:szCs w:val="24"/>
        </w:rPr>
        <w:t>和</w:t>
      </w:r>
      <m:oMath>
        <m:sSub>
          <m:sSubPr>
            <m:ctrlPr>
              <w:rPr>
                <w:sz w:val="22"/>
                <w:szCs w:val="24"/>
              </w:rPr>
            </m:ctrlPr>
          </m:sSubPr>
          <m:e>
            <m:r>
              <m:rPr/>
              <w:rPr>
                <w:rFonts w:ascii="Cambria Math" w:hAnsi="Cambria Math"/>
                <w:sz w:val="22"/>
                <w:szCs w:val="24"/>
              </w:rPr>
              <m:t>d</m:t>
            </m:r>
            <m:ctrlPr>
              <w:rPr>
                <w:sz w:val="22"/>
                <w:szCs w:val="24"/>
              </w:rPr>
            </m:ctrlPr>
          </m:e>
          <m:sub>
            <m:r>
              <m:rPr/>
              <w:rPr>
                <w:rFonts w:ascii="Cambria Math" w:hAnsi="Cambria Math"/>
                <w:sz w:val="22"/>
                <w:szCs w:val="24"/>
              </w:rPr>
              <m:t>×</m:t>
            </m:r>
            <m:ctrlPr>
              <w:rPr>
                <w:sz w:val="22"/>
                <w:szCs w:val="24"/>
              </w:rPr>
            </m:ctrlPr>
          </m:sub>
        </m:sSub>
      </m:oMath>
      <w:r>
        <w:rPr>
          <w:rFonts w:ascii="Arial" w:hAnsi="Arial" w:eastAsia="等线" w:cs="Arial"/>
          <w:sz w:val="24"/>
          <w:szCs w:val="24"/>
        </w:rPr>
        <w:t>表示两个与</w:t>
      </w:r>
      <m:oMath>
        <m:sSub>
          <m:sSubPr>
            <m:ctrlPr>
              <w:rPr>
                <w:sz w:val="22"/>
                <w:szCs w:val="24"/>
              </w:rPr>
            </m:ctrlPr>
          </m:sSubPr>
          <m:e>
            <m:r>
              <m:rPr/>
              <w:rPr>
                <w:rFonts w:ascii="Cambria Math" w:hAnsi="Cambria Math"/>
                <w:sz w:val="22"/>
                <w:szCs w:val="24"/>
              </w:rPr>
              <m:t>q</m:t>
            </m:r>
            <m:ctrlPr>
              <w:rPr>
                <w:sz w:val="22"/>
                <w:szCs w:val="24"/>
              </w:rPr>
            </m:ctrlPr>
          </m:e>
          <m:sub>
            <m:r>
              <m:rPr/>
              <w:rPr>
                <w:rFonts w:ascii="Cambria Math" w:hAnsi="Cambria Math"/>
                <w:sz w:val="22"/>
                <w:szCs w:val="24"/>
              </w:rPr>
              <m:t>0</m:t>
            </m:r>
            <m:ctrlPr>
              <w:rPr>
                <w:sz w:val="22"/>
                <w:szCs w:val="24"/>
              </w:rPr>
            </m:ctrlPr>
          </m:sub>
        </m:sSub>
        <m:r>
          <m:rPr/>
          <w:rPr>
            <w:rFonts w:ascii="Cambria Math" w:hAnsi="Cambria Math"/>
            <w:sz w:val="22"/>
            <w:szCs w:val="24"/>
          </w:rPr>
          <m:t>=d/</m:t>
        </m:r>
        <m:sSub>
          <m:sSubPr>
            <m:ctrlPr>
              <w:rPr>
                <w:sz w:val="22"/>
                <w:szCs w:val="24"/>
              </w:rPr>
            </m:ctrlPr>
          </m:sSubPr>
          <m:e>
            <m:r>
              <m:rPr/>
              <w:rPr>
                <w:rFonts w:ascii="Cambria Math" w:hAnsi="Cambria Math"/>
                <w:sz w:val="22"/>
                <w:szCs w:val="24"/>
              </w:rPr>
              <m:t>I</m:t>
            </m:r>
            <m:ctrlPr>
              <w:rPr>
                <w:sz w:val="22"/>
                <w:szCs w:val="24"/>
              </w:rPr>
            </m:ctrlPr>
          </m:e>
          <m:sub>
            <m:r>
              <m:rPr/>
              <w:rPr>
                <w:rFonts w:ascii="Cambria Math" w:hAnsi="Cambria Math"/>
                <w:sz w:val="22"/>
                <w:szCs w:val="24"/>
              </w:rPr>
              <m:t>s</m:t>
            </m:r>
            <m:ctrlPr>
              <w:rPr>
                <w:sz w:val="22"/>
                <w:szCs w:val="24"/>
              </w:rPr>
            </m:ctrlPr>
          </m:sub>
        </m:sSub>
      </m:oMath>
      <w:r>
        <w:rPr>
          <w:rFonts w:ascii="Arial" w:hAnsi="Arial" w:eastAsia="等线" w:cs="Arial"/>
          <w:sz w:val="24"/>
          <w:szCs w:val="24"/>
        </w:rPr>
        <w:t>正交的向量（见图3）。</w:t>
      </w:r>
    </w:p>
    <w:p w14:paraId="74D84CBD">
      <w:pPr>
        <w:spacing w:before="120" w:after="120" w:line="288" w:lineRule="auto"/>
        <w:ind w:left="0"/>
        <w:jc w:val="left"/>
        <w:rPr>
          <w:sz w:val="22"/>
          <w:szCs w:val="24"/>
        </w:rPr>
      </w:pPr>
      <w:r>
        <w:rPr>
          <w:rFonts w:ascii="Arial" w:hAnsi="Arial" w:eastAsia="等线" w:cs="Arial"/>
          <w:sz w:val="24"/>
          <w:szCs w:val="24"/>
        </w:rPr>
        <w:t>与Smith等人[2019]类似，我们的通用分析适用于任何用</w:t>
      </w:r>
      <m:oMath>
        <m:sSub>
          <m:sSubPr>
            <m:ctrlPr>
              <w:rPr>
                <w:sz w:val="22"/>
                <w:szCs w:val="24"/>
              </w:rPr>
            </m:ctrlPr>
          </m:sSubPr>
          <m:e>
            <m:r>
              <m:rPr/>
              <w:rPr>
                <w:rFonts w:ascii="Cambria Math" w:hAnsi="Cambria Math"/>
                <w:sz w:val="22"/>
                <w:szCs w:val="24"/>
              </w:rPr>
              <m:t>I</m:t>
            </m:r>
            <m:ctrlPr>
              <w:rPr>
                <w:sz w:val="22"/>
                <w:szCs w:val="24"/>
              </w:rPr>
            </m:ctrlPr>
          </m:e>
          <m:sub>
            <m:r>
              <m:rPr/>
              <w:rPr>
                <w:rFonts w:ascii="Cambria Math" w:hAnsi="Cambria Math"/>
                <w:sz w:val="22"/>
                <w:szCs w:val="24"/>
              </w:rPr>
              <m:t>s</m:t>
            </m:r>
            <m:ctrlPr>
              <w:rPr>
                <w:sz w:val="22"/>
                <w:szCs w:val="24"/>
              </w:rPr>
            </m:ctrlPr>
          </m:sub>
        </m:sSub>
      </m:oMath>
      <w:r>
        <w:rPr>
          <w:rFonts w:ascii="Arial" w:hAnsi="Arial" w:eastAsia="等线" w:cs="Arial"/>
          <w:sz w:val="24"/>
          <w:szCs w:val="24"/>
        </w:rPr>
        <w:t>表示的能量。无论能量如何，特征向量保持不变，只有特征值表达式发生变化。对于我们特定的</w:t>
      </w:r>
      <m:oMath>
        <m:sSub>
          <m:sSubPr>
            <m:ctrlPr>
              <w:rPr>
                <w:sz w:val="22"/>
                <w:szCs w:val="24"/>
              </w:rPr>
            </m:ctrlPr>
          </m:sSubPr>
          <m:e>
            <m:r>
              <m:rPr>
                <m:sty m:val="p"/>
              </m:rPr>
              <w:rPr>
                <w:rFonts w:ascii="Cambria Math" w:hAnsi="Cambria Math"/>
                <w:sz w:val="22"/>
                <w:szCs w:val="24"/>
              </w:rPr>
              <m:t>Ψ</m:t>
            </m:r>
            <m:ctrlPr>
              <w:rPr>
                <w:sz w:val="22"/>
                <w:szCs w:val="24"/>
              </w:rPr>
            </m:ctrlPr>
          </m:e>
          <m:sub>
            <m:r>
              <m:rPr/>
              <w:rPr>
                <w:rFonts w:ascii="Cambria Math" w:hAnsi="Cambria Math"/>
                <w:sz w:val="22"/>
                <w:szCs w:val="24"/>
              </w:rPr>
              <m:t>s</m:t>
            </m:r>
            <m:ctrlPr>
              <w:rPr>
                <w:sz w:val="22"/>
                <w:szCs w:val="24"/>
              </w:rPr>
            </m:ctrlPr>
          </m:sub>
        </m:sSub>
      </m:oMath>
      <w:r>
        <w:rPr>
          <w:rFonts w:ascii="Arial" w:hAnsi="Arial" w:eastAsia="等线" w:cs="Arial"/>
          <w:sz w:val="24"/>
          <w:szCs w:val="24"/>
        </w:rPr>
        <w:t>（公式2），解析特征值为：</w:t>
      </w:r>
    </w:p>
    <w:p w14:paraId="3D5E146B">
      <w:pPr>
        <w:spacing w:before="120" w:after="120" w:line="288" w:lineRule="auto"/>
        <w:ind w:left="0"/>
        <w:jc w:val="left"/>
        <w:rPr>
          <w:sz w:val="22"/>
          <w:szCs w:val="24"/>
        </w:rPr>
      </w:pPr>
      <m:oMathPara>
        <m:oMathParaPr>
          <m:jc m:val="left"/>
        </m:oMathParaPr>
        <m:oMath>
          <m:sSub>
            <m:sSubPr>
              <m:ctrlPr>
                <w:rPr>
                  <w:sz w:val="22"/>
                  <w:szCs w:val="24"/>
                </w:rPr>
              </m:ctrlPr>
            </m:sSubPr>
            <m:e>
              <m:r>
                <m:rPr/>
                <w:rPr>
                  <w:rFonts w:ascii="Cambria Math" w:hAnsi="Cambria Math"/>
                  <w:sz w:val="22"/>
                  <w:szCs w:val="24"/>
                </w:rPr>
                <m:t>λ</m:t>
              </m:r>
              <m:ctrlPr>
                <w:rPr>
                  <w:sz w:val="22"/>
                  <w:szCs w:val="24"/>
                </w:rPr>
              </m:ctrlPr>
            </m:e>
            <m:sub>
              <m:r>
                <m:rPr/>
                <w:rPr>
                  <w:rFonts w:ascii="Cambria Math" w:hAnsi="Cambria Math"/>
                  <w:sz w:val="22"/>
                  <w:szCs w:val="24"/>
                </w:rPr>
                <m:t>0</m:t>
              </m:r>
              <m:ctrlPr>
                <w:rPr>
                  <w:sz w:val="22"/>
                  <w:szCs w:val="24"/>
                </w:rPr>
              </m:ctrlPr>
            </m:sub>
          </m:sSub>
          <m:r>
            <m:rPr/>
            <w:rPr>
              <w:rFonts w:ascii="Cambria Math" w:hAnsi="Cambria Math"/>
              <w:sz w:val="22"/>
              <w:szCs w:val="24"/>
            </w:rPr>
            <m:t>=</m:t>
          </m:r>
          <m:sSub>
            <m:sSubPr>
              <m:ctrlPr>
                <w:rPr>
                  <w:sz w:val="22"/>
                  <w:szCs w:val="24"/>
                </w:rPr>
              </m:ctrlPr>
            </m:sSubPr>
            <m:e>
              <m:r>
                <m:rPr/>
                <w:rPr>
                  <w:rFonts w:ascii="Cambria Math" w:hAnsi="Cambria Math"/>
                  <w:sz w:val="22"/>
                  <w:szCs w:val="24"/>
                </w:rPr>
                <m:t>μ</m:t>
              </m:r>
              <m:ctrlPr>
                <w:rPr>
                  <w:sz w:val="22"/>
                  <w:szCs w:val="24"/>
                </w:rPr>
              </m:ctrlPr>
            </m:e>
            <m:sub>
              <m:r>
                <m:rPr/>
                <w:rPr>
                  <w:rFonts w:ascii="Cambria Math" w:hAnsi="Cambria Math"/>
                  <w:sz w:val="22"/>
                  <w:szCs w:val="24"/>
                </w:rPr>
                <m:t>s</m:t>
              </m:r>
              <m:ctrlPr>
                <w:rPr>
                  <w:sz w:val="22"/>
                  <w:szCs w:val="24"/>
                </w:rPr>
              </m:ctrlPr>
            </m:sub>
          </m:sSub>
          <m:sSub>
            <m:sSubPr>
              <m:ctrlPr>
                <w:rPr>
                  <w:sz w:val="22"/>
                  <w:szCs w:val="24"/>
                </w:rPr>
              </m:ctrlPr>
            </m:sSubPr>
            <m:e>
              <m:r>
                <m:rPr/>
                <w:rPr>
                  <w:rFonts w:ascii="Cambria Math" w:hAnsi="Cambria Math"/>
                  <w:sz w:val="22"/>
                  <w:szCs w:val="24"/>
                </w:rPr>
                <m:t>λ</m:t>
              </m:r>
              <m:ctrlPr>
                <w:rPr>
                  <w:sz w:val="22"/>
                  <w:szCs w:val="24"/>
                </w:rPr>
              </m:ctrlPr>
            </m:e>
            <m:sub>
              <m:r>
                <m:rPr/>
                <w:rPr>
                  <w:rFonts w:ascii="Cambria Math" w:hAnsi="Cambria Math"/>
                  <w:sz w:val="22"/>
                  <w:szCs w:val="24"/>
                </w:rPr>
                <m:t>1,2</m:t>
              </m:r>
              <m:ctrlPr>
                <w:rPr>
                  <w:sz w:val="22"/>
                  <w:szCs w:val="24"/>
                </w:rPr>
              </m:ctrlPr>
            </m:sub>
          </m:sSub>
          <m:r>
            <m:rPr/>
            <w:rPr>
              <w:rFonts w:ascii="Cambria Math" w:hAnsi="Cambria Math"/>
              <w:sz w:val="22"/>
              <w:szCs w:val="24"/>
            </w:rPr>
            <m:t>=</m:t>
          </m:r>
          <m:sSub>
            <m:sSubPr>
              <m:ctrlPr>
                <w:rPr>
                  <w:sz w:val="22"/>
                  <w:szCs w:val="24"/>
                </w:rPr>
              </m:ctrlPr>
            </m:sSubPr>
            <m:e>
              <m:r>
                <m:rPr/>
                <w:rPr>
                  <w:rFonts w:ascii="Cambria Math" w:hAnsi="Cambria Math"/>
                  <w:sz w:val="22"/>
                  <w:szCs w:val="24"/>
                </w:rPr>
                <m:t>μ</m:t>
              </m:r>
              <m:ctrlPr>
                <w:rPr>
                  <w:sz w:val="22"/>
                  <w:szCs w:val="24"/>
                </w:rPr>
              </m:ctrlPr>
            </m:e>
            <m:sub>
              <m:r>
                <m:rPr/>
                <w:rPr>
                  <w:rFonts w:ascii="Cambria Math" w:hAnsi="Cambria Math"/>
                  <w:sz w:val="22"/>
                  <w:szCs w:val="24"/>
                </w:rPr>
                <m:t>s</m:t>
              </m:r>
              <m:ctrlPr>
                <w:rPr>
                  <w:sz w:val="22"/>
                  <w:szCs w:val="24"/>
                </w:rPr>
              </m:ctrlPr>
            </m:sub>
          </m:sSub>
          <m:r>
            <m:rPr/>
            <w:rPr>
              <w:rFonts w:ascii="Cambria Math" w:hAnsi="Cambria Math"/>
              <w:sz w:val="22"/>
              <w:szCs w:val="24"/>
            </w:rPr>
            <m:t>(1−</m:t>
          </m:r>
          <m:f>
            <m:fPr>
              <m:ctrlPr>
                <w:rPr>
                  <w:sz w:val="22"/>
                  <w:szCs w:val="24"/>
                </w:rPr>
              </m:ctrlPr>
            </m:fPr>
            <m:num>
              <m:r>
                <m:rPr/>
                <w:rPr>
                  <w:rFonts w:ascii="Cambria Math" w:hAnsi="Cambria Math"/>
                  <w:sz w:val="22"/>
                  <w:szCs w:val="24"/>
                </w:rPr>
                <m:t>1</m:t>
              </m:r>
              <m:ctrlPr>
                <w:rPr>
                  <w:sz w:val="22"/>
                  <w:szCs w:val="24"/>
                </w:rPr>
              </m:ctrlPr>
            </m:num>
            <m:den>
              <m:sSub>
                <m:sSubPr>
                  <m:ctrlPr>
                    <w:rPr>
                      <w:sz w:val="22"/>
                      <w:szCs w:val="24"/>
                    </w:rPr>
                  </m:ctrlPr>
                </m:sSubPr>
                <m:e>
                  <m:r>
                    <m:rPr/>
                    <w:rPr>
                      <w:rFonts w:ascii="Cambria Math" w:hAnsi="Cambria Math"/>
                      <w:sz w:val="22"/>
                      <w:szCs w:val="24"/>
                    </w:rPr>
                    <m:t>I</m:t>
                  </m:r>
                  <m:ctrlPr>
                    <w:rPr>
                      <w:sz w:val="22"/>
                      <w:szCs w:val="24"/>
                    </w:rPr>
                  </m:ctrlPr>
                </m:e>
                <m:sub>
                  <m:r>
                    <m:rPr/>
                    <w:rPr>
                      <w:rFonts w:ascii="Cambria Math" w:hAnsi="Cambria Math"/>
                      <w:sz w:val="22"/>
                      <w:szCs w:val="24"/>
                    </w:rPr>
                    <m:t>s</m:t>
                  </m:r>
                  <m:ctrlPr>
                    <w:rPr>
                      <w:sz w:val="22"/>
                      <w:szCs w:val="24"/>
                    </w:rPr>
                  </m:ctrlPr>
                </m:sub>
              </m:sSub>
              <m:ctrlPr>
                <w:rPr>
                  <w:sz w:val="22"/>
                  <w:szCs w:val="24"/>
                </w:rPr>
              </m:ctrlPr>
            </m:den>
          </m:f>
          <m:r>
            <m:rPr/>
            <w:rPr>
              <w:rFonts w:ascii="Cambria Math" w:hAnsi="Cambria Math"/>
              <w:sz w:val="22"/>
              <w:szCs w:val="24"/>
            </w:rPr>
            <m:t>).</m:t>
          </m:r>
        </m:oMath>
      </m:oMathPara>
    </w:p>
    <w:p w14:paraId="59AECC5F">
      <w:pPr>
        <w:spacing w:before="120" w:after="120" w:line="288" w:lineRule="auto"/>
        <w:ind w:left="0"/>
        <w:jc w:val="left"/>
        <w:rPr>
          <w:sz w:val="22"/>
          <w:szCs w:val="24"/>
        </w:rPr>
      </w:pPr>
      <w:r>
        <w:rPr>
          <w:rFonts w:ascii="Arial" w:hAnsi="Arial" w:eastAsia="等线" w:cs="Arial"/>
          <w:sz w:val="24"/>
          <w:szCs w:val="24"/>
        </w:rPr>
        <w:t>第一个特征值始终为正，后两个特征值立即表明了一种过滤策略。</w:t>
      </w:r>
    </w:p>
    <w:p w14:paraId="52618A7F">
      <w:pPr>
        <w:spacing w:before="240" w:after="120" w:line="288" w:lineRule="auto"/>
        <w:ind w:left="0"/>
        <w:jc w:val="left"/>
        <w:outlineLvl w:val="5"/>
        <w:rPr>
          <w:sz w:val="22"/>
          <w:szCs w:val="24"/>
        </w:rPr>
      </w:pPr>
      <w:bookmarkStart w:id="18" w:name="heading_19"/>
      <w:r>
        <w:rPr>
          <w:rFonts w:ascii="Arial" w:hAnsi="Arial" w:eastAsia="等线" w:cs="Arial"/>
          <w:b/>
          <w:sz w:val="28"/>
          <w:szCs w:val="24"/>
        </w:rPr>
        <w:t>4.1.2 过滤策略及讨论</w:t>
      </w:r>
      <w:bookmarkEnd w:id="18"/>
    </w:p>
    <w:p w14:paraId="17FEB45F">
      <w:pPr>
        <w:spacing w:before="120" w:after="120" w:line="288" w:lineRule="auto"/>
        <w:ind w:left="0"/>
        <w:jc w:val="left"/>
        <w:rPr>
          <w:sz w:val="22"/>
          <w:szCs w:val="24"/>
        </w:rPr>
      </w:pPr>
      <w:r>
        <w:rPr>
          <w:rFonts w:ascii="Arial" w:hAnsi="Arial" w:eastAsia="等线" w:cs="Arial"/>
          <w:sz w:val="24"/>
          <w:szCs w:val="24"/>
        </w:rPr>
        <w:t>特征值</w:t>
      </w:r>
      <m:oMath>
        <m:sSub>
          <m:sSubPr>
            <m:ctrlPr>
              <w:rPr>
                <w:sz w:val="22"/>
                <w:szCs w:val="24"/>
              </w:rPr>
            </m:ctrlPr>
          </m:sSubPr>
          <m:e>
            <m:r>
              <m:rPr/>
              <w:rPr>
                <w:rFonts w:ascii="Cambria Math" w:hAnsi="Cambria Math"/>
                <w:sz w:val="22"/>
                <w:szCs w:val="24"/>
              </w:rPr>
              <m:t>λ</m:t>
            </m:r>
            <m:ctrlPr>
              <w:rPr>
                <w:sz w:val="22"/>
                <w:szCs w:val="24"/>
              </w:rPr>
            </m:ctrlPr>
          </m:e>
          <m:sub>
            <m:r>
              <m:rPr/>
              <w:rPr>
                <w:rFonts w:ascii="Cambria Math" w:hAnsi="Cambria Math"/>
                <w:sz w:val="22"/>
                <w:szCs w:val="24"/>
              </w:rPr>
              <m:t>1,2</m:t>
            </m:r>
            <m:ctrlPr>
              <w:rPr>
                <w:sz w:val="22"/>
                <w:szCs w:val="24"/>
              </w:rPr>
            </m:ctrlPr>
          </m:sub>
        </m:sSub>
      </m:oMath>
      <w:r>
        <w:rPr>
          <w:rFonts w:ascii="Arial" w:hAnsi="Arial" w:eastAsia="等线" w:cs="Arial"/>
          <w:sz w:val="24"/>
          <w:szCs w:val="24"/>
        </w:rPr>
        <w:t>仅在边压缩时（</w:t>
      </w:r>
      <m:oMath>
        <m:sSub>
          <m:sSubPr>
            <m:ctrlPr>
              <w:rPr>
                <w:sz w:val="22"/>
                <w:szCs w:val="24"/>
              </w:rPr>
            </m:ctrlPr>
          </m:sSubPr>
          <m:e>
            <m:r>
              <m:rPr/>
              <w:rPr>
                <w:rFonts w:ascii="Cambria Math" w:hAnsi="Cambria Math"/>
                <w:sz w:val="22"/>
                <w:szCs w:val="24"/>
              </w:rPr>
              <m:t>I</m:t>
            </m:r>
            <m:ctrlPr>
              <w:rPr>
                <w:sz w:val="22"/>
                <w:szCs w:val="24"/>
              </w:rPr>
            </m:ctrlPr>
          </m:e>
          <m:sub>
            <m:r>
              <m:rPr/>
              <w:rPr>
                <w:rFonts w:ascii="Cambria Math" w:hAnsi="Cambria Math"/>
                <w:sz w:val="22"/>
                <w:szCs w:val="24"/>
              </w:rPr>
              <m:t>s</m:t>
            </m:r>
            <m:ctrlPr>
              <w:rPr>
                <w:sz w:val="22"/>
                <w:szCs w:val="24"/>
              </w:rPr>
            </m:ctrlPr>
          </m:sub>
        </m:sSub>
        <m:r>
          <m:rPr/>
          <w:rPr>
            <w:rFonts w:ascii="Cambria Math" w:hAnsi="Cambria Math"/>
            <w:sz w:val="22"/>
            <w:szCs w:val="24"/>
          </w:rPr>
          <m:t>&lt;1</m:t>
        </m:r>
      </m:oMath>
      <w:r>
        <w:rPr>
          <w:rFonts w:ascii="Arial" w:hAnsi="Arial" w:eastAsia="等线" w:cs="Arial"/>
          <w:sz w:val="24"/>
          <w:szCs w:val="24"/>
        </w:rPr>
        <w:t>）变为负值，这对应于屈曲时的分岔。在这种情况下，过滤负特征值等同于从公式15中丢弃蓝色项，以及从红色项中丢弃</w:t>
      </w:r>
      <m:oMath>
        <m:f>
          <m:fPr>
            <m:ctrlPr>
              <w:rPr>
                <w:sz w:val="22"/>
                <w:szCs w:val="24"/>
              </w:rPr>
            </m:ctrlPr>
          </m:fPr>
          <m:num>
            <m:r>
              <m:rPr/>
              <w:rPr>
                <w:rFonts w:ascii="Cambria Math" w:hAnsi="Cambria Math"/>
                <w:sz w:val="22"/>
                <w:szCs w:val="24"/>
              </w:rPr>
              <m:t>1</m:t>
            </m:r>
            <m:ctrlPr>
              <w:rPr>
                <w:sz w:val="22"/>
                <w:szCs w:val="24"/>
              </w:rPr>
            </m:ctrlPr>
          </m:num>
          <m:den>
            <m:sSub>
              <m:sSubPr>
                <m:ctrlPr>
                  <w:rPr>
                    <w:sz w:val="22"/>
                    <w:szCs w:val="24"/>
                  </w:rPr>
                </m:ctrlPr>
              </m:sSubPr>
              <m:e>
                <m:r>
                  <m:rPr/>
                  <w:rPr>
                    <w:rFonts w:ascii="Cambria Math" w:hAnsi="Cambria Math"/>
                    <w:sz w:val="22"/>
                    <w:szCs w:val="24"/>
                  </w:rPr>
                  <m:t>I</m:t>
                </m:r>
                <m:ctrlPr>
                  <w:rPr>
                    <w:sz w:val="22"/>
                    <w:szCs w:val="24"/>
                  </w:rPr>
                </m:ctrlPr>
              </m:e>
              <m:sub>
                <m:r>
                  <m:rPr/>
                  <w:rPr>
                    <w:rFonts w:ascii="Cambria Math" w:hAnsi="Cambria Math"/>
                    <w:sz w:val="22"/>
                    <w:szCs w:val="24"/>
                  </w:rPr>
                  <m:t>s</m:t>
                </m:r>
                <m:ctrlPr>
                  <w:rPr>
                    <w:sz w:val="22"/>
                    <w:szCs w:val="24"/>
                  </w:rPr>
                </m:ctrlPr>
              </m:sub>
            </m:sSub>
            <m:ctrlPr>
              <w:rPr>
                <w:sz w:val="22"/>
                <w:szCs w:val="24"/>
              </w:rPr>
            </m:ctrlPr>
          </m:den>
        </m:f>
        <m:f>
          <m:fPr>
            <m:ctrlPr>
              <w:rPr>
                <w:sz w:val="22"/>
                <w:szCs w:val="24"/>
              </w:rPr>
            </m:ctrlPr>
          </m:fPr>
          <m:num>
            <m:r>
              <m:rPr/>
              <w:rPr>
                <w:rFonts w:ascii="Cambria Math" w:hAnsi="Cambria Math"/>
                <w:sz w:val="22"/>
                <w:szCs w:val="24"/>
              </w:rPr>
              <m:t>∂</m:t>
            </m:r>
            <m:r>
              <m:rPr>
                <m:sty m:val="p"/>
              </m:rPr>
              <w:rPr>
                <w:rFonts w:ascii="Cambria Math" w:hAnsi="Cambria Math"/>
                <w:sz w:val="22"/>
                <w:szCs w:val="24"/>
              </w:rPr>
              <m:t>Ψ</m:t>
            </m:r>
            <m:ctrlPr>
              <w:rPr>
                <w:sz w:val="22"/>
                <w:szCs w:val="24"/>
              </w:rPr>
            </m:ctrlPr>
          </m:num>
          <m:den>
            <m:r>
              <m:rPr/>
              <w:rPr>
                <w:rFonts w:ascii="Cambria Math" w:hAnsi="Cambria Math"/>
                <w:sz w:val="22"/>
                <w:szCs w:val="24"/>
              </w:rPr>
              <m:t>∂</m:t>
            </m:r>
            <m:sSub>
              <m:sSubPr>
                <m:ctrlPr>
                  <w:rPr>
                    <w:sz w:val="22"/>
                    <w:szCs w:val="24"/>
                  </w:rPr>
                </m:ctrlPr>
              </m:sSubPr>
              <m:e>
                <m:r>
                  <m:rPr/>
                  <w:rPr>
                    <w:rFonts w:ascii="Cambria Math" w:hAnsi="Cambria Math"/>
                    <w:sz w:val="22"/>
                    <w:szCs w:val="24"/>
                  </w:rPr>
                  <m:t>I</m:t>
                </m:r>
                <m:ctrlPr>
                  <w:rPr>
                    <w:sz w:val="22"/>
                    <w:szCs w:val="24"/>
                  </w:rPr>
                </m:ctrlPr>
              </m:e>
              <m:sub>
                <m:r>
                  <m:rPr/>
                  <w:rPr>
                    <w:rFonts w:ascii="Cambria Math" w:hAnsi="Cambria Math"/>
                    <w:sz w:val="22"/>
                    <w:szCs w:val="24"/>
                  </w:rPr>
                  <m:t>s</m:t>
                </m:r>
                <m:ctrlPr>
                  <w:rPr>
                    <w:sz w:val="22"/>
                    <w:szCs w:val="24"/>
                  </w:rPr>
                </m:ctrlPr>
              </m:sub>
            </m:sSub>
            <m:ctrlPr>
              <w:rPr>
                <w:sz w:val="22"/>
                <w:szCs w:val="24"/>
              </w:rPr>
            </m:ctrlPr>
          </m:den>
        </m:f>
      </m:oMath>
      <w:r>
        <w:rPr>
          <w:rFonts w:ascii="Arial" w:hAnsi="Arial" w:eastAsia="等线" w:cs="Arial"/>
          <w:sz w:val="24"/>
          <w:szCs w:val="24"/>
        </w:rPr>
        <w:t>。剩下的只有外积</w:t>
      </w:r>
      <m:oMath>
        <m:f>
          <m:fPr>
            <m:ctrlPr>
              <w:rPr>
                <w:sz w:val="22"/>
                <w:szCs w:val="24"/>
              </w:rPr>
            </m:ctrlPr>
          </m:fPr>
          <m:num>
            <m:sSup>
              <m:sSupPr>
                <m:ctrlPr>
                  <w:rPr>
                    <w:sz w:val="22"/>
                    <w:szCs w:val="24"/>
                  </w:rPr>
                </m:ctrlPr>
              </m:sSupPr>
              <m:e>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r>
              <m:rPr>
                <m:sty m:val="p"/>
              </m:rPr>
              <w:rPr>
                <w:rFonts w:ascii="Cambria Math" w:hAnsi="Cambria Math"/>
                <w:sz w:val="22"/>
                <w:szCs w:val="24"/>
              </w:rPr>
              <m:t>Ψ</m:t>
            </m:r>
            <m:ctrlPr>
              <w:rPr>
                <w:sz w:val="22"/>
                <w:szCs w:val="24"/>
              </w:rPr>
            </m:ctrlPr>
          </m:num>
          <m:den>
            <m:r>
              <m:rPr/>
              <w:rPr>
                <w:rFonts w:ascii="Cambria Math" w:hAnsi="Cambria Math"/>
                <w:sz w:val="22"/>
                <w:szCs w:val="24"/>
              </w:rPr>
              <m:t>∂</m:t>
            </m:r>
            <m:sSup>
              <m:sSupPr>
                <m:ctrlPr>
                  <w:rPr>
                    <w:sz w:val="22"/>
                    <w:szCs w:val="24"/>
                  </w:rPr>
                </m:ctrlPr>
              </m:sSupPr>
              <m:e>
                <m:r>
                  <m:rPr/>
                  <w:rPr>
                    <w:rFonts w:ascii="Cambria Math" w:hAnsi="Cambria Math"/>
                    <w:sz w:val="22"/>
                    <w:szCs w:val="24"/>
                  </w:rPr>
                  <m:t>d</m:t>
                </m:r>
                <m:ctrlPr>
                  <w:rPr>
                    <w:sz w:val="22"/>
                    <w:szCs w:val="24"/>
                  </w:rPr>
                </m:ctrlPr>
              </m:e>
              <m:sup>
                <m:r>
                  <m:rPr/>
                  <w:rPr>
                    <w:rFonts w:ascii="Cambria Math" w:hAnsi="Cambria Math"/>
                    <w:sz w:val="22"/>
                    <w:szCs w:val="24"/>
                  </w:rPr>
                  <m:t>2</m:t>
                </m:r>
                <m:ctrlPr>
                  <w:rPr>
                    <w:sz w:val="22"/>
                    <w:szCs w:val="24"/>
                  </w:rPr>
                </m:ctrlPr>
              </m:sup>
            </m:sSup>
            <m:ctrlPr>
              <w:rPr>
                <w:sz w:val="22"/>
                <w:szCs w:val="24"/>
              </w:rPr>
            </m:ctrlPr>
          </m:den>
        </m:f>
        <m:r>
          <m:rPr/>
          <w:rPr>
            <w:rFonts w:ascii="Cambria Math" w:hAnsi="Cambria Math"/>
            <w:sz w:val="22"/>
            <w:szCs w:val="24"/>
          </w:rPr>
          <m:t>≈</m:t>
        </m:r>
        <m:f>
          <m:fPr>
            <m:ctrlPr>
              <w:rPr>
                <w:sz w:val="22"/>
                <w:szCs w:val="24"/>
              </w:rPr>
            </m:ctrlPr>
          </m:fPr>
          <m:num>
            <m:sSup>
              <m:sSupPr>
                <m:ctrlPr>
                  <w:rPr>
                    <w:sz w:val="22"/>
                    <w:szCs w:val="24"/>
                  </w:rPr>
                </m:ctrlPr>
              </m:sSupPr>
              <m:e>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r>
              <m:rPr>
                <m:sty m:val="p"/>
              </m:rPr>
              <w:rPr>
                <w:rFonts w:ascii="Cambria Math" w:hAnsi="Cambria Math"/>
                <w:sz w:val="22"/>
                <w:szCs w:val="24"/>
              </w:rPr>
              <m:t>Ψ</m:t>
            </m:r>
            <m:ctrlPr>
              <w:rPr>
                <w:sz w:val="22"/>
                <w:szCs w:val="24"/>
              </w:rPr>
            </m:ctrlPr>
          </m:num>
          <m:den>
            <m:r>
              <m:rPr/>
              <w:rPr>
                <w:rFonts w:ascii="Cambria Math" w:hAnsi="Cambria Math"/>
                <w:sz w:val="22"/>
                <w:szCs w:val="24"/>
              </w:rPr>
              <m:t>∂</m:t>
            </m:r>
            <m:sSubSup>
              <m:sSubSupPr>
                <m:ctrlPr>
                  <w:rPr>
                    <w:sz w:val="22"/>
                    <w:szCs w:val="24"/>
                  </w:rPr>
                </m:ctrlPr>
              </m:sSubSupPr>
              <m:e>
                <m:r>
                  <m:rPr/>
                  <w:rPr>
                    <w:rFonts w:ascii="Cambria Math" w:hAnsi="Cambria Math"/>
                    <w:sz w:val="22"/>
                    <w:szCs w:val="24"/>
                  </w:rPr>
                  <m:t>I</m:t>
                </m:r>
                <m:ctrlPr>
                  <w:rPr>
                    <w:sz w:val="22"/>
                    <w:szCs w:val="24"/>
                  </w:rPr>
                </m:ctrlPr>
              </m:e>
              <m:sub>
                <m:r>
                  <m:rPr/>
                  <w:rPr>
                    <w:rFonts w:ascii="Cambria Math" w:hAnsi="Cambria Math"/>
                    <w:sz w:val="22"/>
                    <w:szCs w:val="24"/>
                  </w:rPr>
                  <m:t>s</m:t>
                </m:r>
                <m:ctrlPr>
                  <w:rPr>
                    <w:sz w:val="22"/>
                    <w:szCs w:val="24"/>
                  </w:rPr>
                </m:ctrlPr>
              </m:sub>
              <m:sup>
                <m:r>
                  <m:rPr/>
                  <w:rPr>
                    <w:rFonts w:ascii="Cambria Math" w:hAnsi="Cambria Math"/>
                    <w:sz w:val="22"/>
                    <w:szCs w:val="24"/>
                  </w:rPr>
                  <m:t>2</m:t>
                </m:r>
                <m:ctrlPr>
                  <w:rPr>
                    <w:sz w:val="22"/>
                    <w:szCs w:val="24"/>
                  </w:rPr>
                </m:ctrlPr>
              </m:sup>
            </m:sSubSup>
            <m:ctrlPr>
              <w:rPr>
                <w:sz w:val="22"/>
                <w:szCs w:val="24"/>
              </w:rPr>
            </m:ctrlPr>
          </m:den>
        </m:f>
        <m:r>
          <m:rPr/>
          <w:rPr>
            <w:rFonts w:ascii="Cambria Math" w:hAnsi="Cambria Math"/>
            <w:sz w:val="22"/>
            <w:szCs w:val="24"/>
          </w:rPr>
          <m:t>(</m:t>
        </m:r>
        <m:f>
          <m:fPr>
            <m:ctrlPr>
              <w:rPr>
                <w:sz w:val="22"/>
                <w:szCs w:val="24"/>
              </w:rPr>
            </m:ctrlPr>
          </m:fPr>
          <m:num>
            <m:r>
              <m:rPr/>
              <w:rPr>
                <w:rFonts w:ascii="Cambria Math" w:hAnsi="Cambria Math"/>
                <w:sz w:val="22"/>
                <w:szCs w:val="24"/>
              </w:rPr>
              <m:t>d</m:t>
            </m:r>
            <m:ctrlPr>
              <w:rPr>
                <w:sz w:val="22"/>
                <w:szCs w:val="24"/>
              </w:rPr>
            </m:ctrlPr>
          </m:num>
          <m:den>
            <m:sSub>
              <m:sSubPr>
                <m:ctrlPr>
                  <w:rPr>
                    <w:sz w:val="22"/>
                    <w:szCs w:val="24"/>
                  </w:rPr>
                </m:ctrlPr>
              </m:sSubPr>
              <m:e>
                <m:r>
                  <m:rPr/>
                  <w:rPr>
                    <w:rFonts w:ascii="Cambria Math" w:hAnsi="Cambria Math"/>
                    <w:sz w:val="22"/>
                    <w:szCs w:val="24"/>
                  </w:rPr>
                  <m:t>I</m:t>
                </m:r>
                <m:ctrlPr>
                  <w:rPr>
                    <w:sz w:val="22"/>
                    <w:szCs w:val="24"/>
                  </w:rPr>
                </m:ctrlPr>
              </m:e>
              <m:sub>
                <m:r>
                  <m:rPr/>
                  <w:rPr>
                    <w:rFonts w:ascii="Cambria Math" w:hAnsi="Cambria Math"/>
                    <w:sz w:val="22"/>
                    <w:szCs w:val="24"/>
                  </w:rPr>
                  <m:t>s</m:t>
                </m:r>
                <m:ctrlPr>
                  <w:rPr>
                    <w:sz w:val="22"/>
                    <w:szCs w:val="24"/>
                  </w:rPr>
                </m:ctrlPr>
              </m:sub>
            </m:sSub>
            <m:ctrlPr>
              <w:rPr>
                <w:sz w:val="22"/>
                <w:szCs w:val="24"/>
              </w:rPr>
            </m:ctrlPr>
          </m:den>
        </m:f>
        <m:r>
          <m:rPr/>
          <w:rPr>
            <w:rFonts w:ascii="Cambria Math" w:hAnsi="Cambria Math"/>
            <w:sz w:val="22"/>
            <w:szCs w:val="24"/>
          </w:rPr>
          <m:t>)(</m:t>
        </m:r>
        <m:f>
          <m:fPr>
            <m:ctrlPr>
              <w:rPr>
                <w:sz w:val="22"/>
                <w:szCs w:val="24"/>
              </w:rPr>
            </m:ctrlPr>
          </m:fPr>
          <m:num>
            <m:r>
              <m:rPr/>
              <w:rPr>
                <w:rFonts w:ascii="Cambria Math" w:hAnsi="Cambria Math"/>
                <w:sz w:val="22"/>
                <w:szCs w:val="24"/>
              </w:rPr>
              <m:t>d</m:t>
            </m:r>
            <m:ctrlPr>
              <w:rPr>
                <w:sz w:val="22"/>
                <w:szCs w:val="24"/>
              </w:rPr>
            </m:ctrlPr>
          </m:num>
          <m:den>
            <m:sSub>
              <m:sSubPr>
                <m:ctrlPr>
                  <w:rPr>
                    <w:sz w:val="22"/>
                    <w:szCs w:val="24"/>
                  </w:rPr>
                </m:ctrlPr>
              </m:sSubPr>
              <m:e>
                <m:r>
                  <m:rPr/>
                  <w:rPr>
                    <w:rFonts w:ascii="Cambria Math" w:hAnsi="Cambria Math"/>
                    <w:sz w:val="22"/>
                    <w:szCs w:val="24"/>
                  </w:rPr>
                  <m:t>I</m:t>
                </m:r>
                <m:ctrlPr>
                  <w:rPr>
                    <w:sz w:val="22"/>
                    <w:szCs w:val="24"/>
                  </w:rPr>
                </m:ctrlPr>
              </m:e>
              <m:sub>
                <m:r>
                  <m:rPr/>
                  <w:rPr>
                    <w:rFonts w:ascii="Cambria Math" w:hAnsi="Cambria Math"/>
                    <w:sz w:val="22"/>
                    <w:szCs w:val="24"/>
                  </w:rPr>
                  <m:t>s</m:t>
                </m:r>
                <m:ctrlPr>
                  <w:rPr>
                    <w:sz w:val="22"/>
                    <w:szCs w:val="24"/>
                  </w:rPr>
                </m:ctrlPr>
              </m:sub>
            </m:sSub>
            <m:ctrlPr>
              <w:rPr>
                <w:sz w:val="22"/>
                <w:szCs w:val="24"/>
              </w:rPr>
            </m:ctrlPr>
          </m:den>
        </m:f>
        <m:sSup>
          <m:sSupPr>
            <m:ctrlPr>
              <w:rPr>
                <w:sz w:val="22"/>
                <w:szCs w:val="24"/>
              </w:rPr>
            </m:ctrlPr>
          </m:sSupPr>
          <m:e>
            <m:r>
              <m:rPr/>
              <w:rPr>
                <w:rFonts w:ascii="Cambria Math" w:hAnsi="Cambria Math"/>
                <w:sz w:val="22"/>
                <w:szCs w:val="24"/>
              </w:rPr>
              <m:t>)</m:t>
            </m:r>
            <m:ctrlPr>
              <w:rPr>
                <w:sz w:val="22"/>
                <w:szCs w:val="24"/>
              </w:rPr>
            </m:ctrlPr>
          </m:e>
          <m:sup>
            <m:r>
              <m:rPr>
                <m:sty m:val="p"/>
              </m:rPr>
              <w:rPr>
                <w:rFonts w:ascii="Cambria Math" w:hAnsi="Cambria Math"/>
                <w:sz w:val="22"/>
                <w:szCs w:val="24"/>
              </w:rPr>
              <m:t>⊤</m:t>
            </m:r>
            <m:ctrlPr>
              <w:rPr>
                <w:sz w:val="22"/>
                <w:szCs w:val="24"/>
              </w:rPr>
            </m:ctrlPr>
          </m:sup>
        </m:sSup>
      </m:oMath>
      <w:r>
        <w:rPr>
          <w:rFonts w:ascii="Arial" w:hAnsi="Arial" w:eastAsia="等线" w:cs="Arial"/>
          <w:sz w:val="24"/>
          <w:szCs w:val="24"/>
        </w:rPr>
        <w:t>，这对应于黑塞矩阵常用的高斯-牛顿近似[Choi and Ko 2002; Zehnder et al. 2021]。我们的分析表明，这种过滤策略实际上是精确的：对于压缩边，只需计算外积即可。</w:t>
      </w:r>
    </w:p>
    <w:p w14:paraId="5DAB9407">
      <w:pPr>
        <w:spacing w:before="120" w:after="120" w:line="288" w:lineRule="auto"/>
        <w:ind w:left="0"/>
        <w:jc w:val="left"/>
        <w:rPr>
          <w:sz w:val="22"/>
          <w:szCs w:val="24"/>
        </w:rPr>
      </w:pPr>
      <w:r>
        <w:rPr>
          <w:rFonts w:ascii="Arial" w:hAnsi="Arial" w:eastAsia="等线" w:cs="Arial"/>
          <w:sz w:val="24"/>
          <w:szCs w:val="24"/>
        </w:rPr>
        <w:t>我们的分析可以推广到高阶能量，例如类圣维南-基尔霍夫（St. Venant-Kirchhoff）拉伸能量：</w:t>
      </w:r>
    </w:p>
    <w:p w14:paraId="24A051A7">
      <w:pPr>
        <w:spacing w:before="120" w:after="120" w:line="288" w:lineRule="auto"/>
        <w:ind w:left="0"/>
        <w:jc w:val="left"/>
        <w:rPr>
          <w:sz w:val="22"/>
          <w:szCs w:val="24"/>
        </w:rPr>
      </w:pPr>
      <m:oMathPara>
        <m:oMathParaPr>
          <m:jc m:val="left"/>
        </m:oMathParaPr>
        <m:oMath>
          <m:sSub>
            <m:sSubPr>
              <m:ctrlPr>
                <w:rPr>
                  <w:sz w:val="22"/>
                  <w:szCs w:val="24"/>
                </w:rPr>
              </m:ctrlPr>
            </m:sSubPr>
            <m:e>
              <m:r>
                <m:rPr>
                  <m:sty m:val="p"/>
                </m:rPr>
                <w:rPr>
                  <w:rFonts w:ascii="Cambria Math" w:hAnsi="Cambria Math"/>
                  <w:sz w:val="22"/>
                  <w:szCs w:val="24"/>
                </w:rPr>
                <m:t>Ψ</m:t>
              </m:r>
              <m:ctrlPr>
                <w:rPr>
                  <w:sz w:val="22"/>
                  <w:szCs w:val="24"/>
                </w:rPr>
              </m:ctrlPr>
            </m:e>
            <m:sub>
              <m:r>
                <m:rPr/>
                <w:rPr>
                  <w:rFonts w:ascii="Cambria Math" w:hAnsi="Cambria Math"/>
                  <w:sz w:val="22"/>
                  <w:szCs w:val="24"/>
                </w:rPr>
                <m:t>4</m:t>
              </m:r>
              <m:ctrlPr>
                <w:rPr>
                  <w:sz w:val="22"/>
                  <w:szCs w:val="24"/>
                </w:rPr>
              </m:ctrlPr>
            </m:sub>
          </m:sSub>
          <m:r>
            <m:rPr/>
            <w:rPr>
              <w:rFonts w:ascii="Cambria Math" w:hAnsi="Cambria Math"/>
              <w:sz w:val="22"/>
              <w:szCs w:val="24"/>
            </w:rPr>
            <m:t>=</m:t>
          </m:r>
          <m:sSub>
            <m:sSubPr>
              <m:ctrlPr>
                <w:rPr>
                  <w:sz w:val="22"/>
                  <w:szCs w:val="24"/>
                </w:rPr>
              </m:ctrlPr>
            </m:sSubPr>
            <m:e>
              <m:r>
                <m:rPr/>
                <w:rPr>
                  <w:rFonts w:ascii="Cambria Math" w:hAnsi="Cambria Math"/>
                  <w:sz w:val="22"/>
                  <w:szCs w:val="24"/>
                </w:rPr>
                <m:t>μ</m:t>
              </m:r>
              <m:ctrlPr>
                <w:rPr>
                  <w:sz w:val="22"/>
                  <w:szCs w:val="24"/>
                </w:rPr>
              </m:ctrlPr>
            </m:e>
            <m:sub>
              <m:r>
                <m:rPr/>
                <w:rPr>
                  <w:rFonts w:ascii="Cambria Math" w:hAnsi="Cambria Math"/>
                  <w:sz w:val="22"/>
                  <w:szCs w:val="24"/>
                </w:rPr>
                <m:t>s</m:t>
              </m:r>
              <m:ctrlPr>
                <w:rPr>
                  <w:sz w:val="22"/>
                  <w:szCs w:val="24"/>
                </w:rPr>
              </m:ctrlPr>
            </m:sub>
          </m:sSub>
          <m:sSup>
            <m:sSupPr>
              <m:ctrlPr>
                <w:rPr>
                  <w:sz w:val="22"/>
                  <w:szCs w:val="24"/>
                </w:rPr>
              </m:ctrlPr>
            </m:sSupPr>
            <m:e>
              <m:r>
                <m:rPr/>
                <w:rPr>
                  <w:rFonts w:ascii="Cambria Math" w:hAnsi="Cambria Math"/>
                  <w:sz w:val="22"/>
                  <w:szCs w:val="24"/>
                </w:rPr>
                <m:t>(</m:t>
              </m:r>
              <m:sSub>
                <m:sSubPr>
                  <m:ctrlPr>
                    <w:rPr>
                      <w:sz w:val="22"/>
                      <w:szCs w:val="24"/>
                    </w:rPr>
                  </m:ctrlPr>
                </m:sSubPr>
                <m:e>
                  <m:r>
                    <m:rPr/>
                    <w:rPr>
                      <w:rFonts w:ascii="Cambria Math" w:hAnsi="Cambria Math"/>
                      <w:sz w:val="22"/>
                      <w:szCs w:val="24"/>
                    </w:rPr>
                    <m:t>I</m:t>
                  </m:r>
                  <m:ctrlPr>
                    <w:rPr>
                      <w:sz w:val="22"/>
                      <w:szCs w:val="24"/>
                    </w:rPr>
                  </m:ctrlPr>
                </m:e>
                <m:sub>
                  <m:r>
                    <m:rPr/>
                    <w:rPr>
                      <w:rFonts w:ascii="Cambria Math" w:hAnsi="Cambria Math"/>
                      <w:sz w:val="22"/>
                      <w:szCs w:val="24"/>
                    </w:rPr>
                    <m:t>s</m:t>
                  </m:r>
                  <m:ctrlPr>
                    <w:rPr>
                      <w:sz w:val="22"/>
                      <w:szCs w:val="24"/>
                    </w:rPr>
                  </m:ctrlPr>
                </m:sub>
              </m:sSub>
              <m:r>
                <m:rPr/>
                <w:rPr>
                  <w:rFonts w:ascii="Cambria Math" w:hAnsi="Cambria Math"/>
                  <w:sz w:val="22"/>
                  <w:szCs w:val="24"/>
                </w:rPr>
                <m:t>−1)</m:t>
              </m:r>
              <m:ctrlPr>
                <w:rPr>
                  <w:sz w:val="22"/>
                  <w:szCs w:val="24"/>
                </w:rPr>
              </m:ctrlPr>
            </m:e>
            <m:sup>
              <m:r>
                <m:rPr/>
                <w:rPr>
                  <w:rFonts w:ascii="Cambria Math" w:hAnsi="Cambria Math"/>
                  <w:sz w:val="22"/>
                  <w:szCs w:val="24"/>
                </w:rPr>
                <m:t>4</m:t>
              </m:r>
              <m:ctrlPr>
                <w:rPr>
                  <w:sz w:val="22"/>
                  <w:szCs w:val="24"/>
                </w:rPr>
              </m:ctrlPr>
            </m:sup>
          </m:sSup>
          <m:r>
            <m:rPr/>
            <w:rPr>
              <w:rFonts w:ascii="Cambria Math" w:hAnsi="Cambria Math"/>
              <w:sz w:val="22"/>
              <w:szCs w:val="24"/>
            </w:rPr>
            <m:t>,(20)</m:t>
          </m:r>
        </m:oMath>
      </m:oMathPara>
    </w:p>
    <w:p w14:paraId="33BDA856">
      <w:pPr>
        <w:spacing w:before="120" w:after="120" w:line="288" w:lineRule="auto"/>
        <w:ind w:left="0"/>
        <w:jc w:val="left"/>
        <w:rPr>
          <w:sz w:val="22"/>
          <w:szCs w:val="24"/>
        </w:rPr>
      </w:pPr>
      <w:r>
        <w:rPr>
          <w:rFonts w:ascii="Arial" w:hAnsi="Arial" w:eastAsia="等线" w:cs="Arial"/>
          <w:sz w:val="24"/>
          <w:szCs w:val="24"/>
        </w:rPr>
        <w:t>其特征值为：</w:t>
      </w:r>
    </w:p>
    <w:p w14:paraId="4DBC05B7">
      <w:pPr>
        <w:spacing w:before="120" w:after="120" w:line="288" w:lineRule="auto"/>
        <w:ind w:left="0"/>
        <w:jc w:val="left"/>
        <w:rPr>
          <w:sz w:val="22"/>
          <w:szCs w:val="24"/>
        </w:rPr>
      </w:pPr>
      <m:oMathPara>
        <m:oMathParaPr>
          <m:jc m:val="left"/>
        </m:oMathParaPr>
        <m:oMath>
          <m:sSub>
            <m:sSubPr>
              <m:ctrlPr>
                <w:rPr>
                  <w:sz w:val="22"/>
                  <w:szCs w:val="24"/>
                </w:rPr>
              </m:ctrlPr>
            </m:sSubPr>
            <m:e>
              <m:r>
                <m:rPr/>
                <w:rPr>
                  <w:rFonts w:ascii="Cambria Math" w:hAnsi="Cambria Math"/>
                  <w:sz w:val="22"/>
                  <w:szCs w:val="24"/>
                </w:rPr>
                <m:t>λ</m:t>
              </m:r>
              <m:ctrlPr>
                <w:rPr>
                  <w:sz w:val="22"/>
                  <w:szCs w:val="24"/>
                </w:rPr>
              </m:ctrlPr>
            </m:e>
            <m:sub>
              <m:r>
                <m:rPr/>
                <w:rPr>
                  <w:rFonts w:ascii="Cambria Math" w:hAnsi="Cambria Math"/>
                  <w:sz w:val="22"/>
                  <w:szCs w:val="24"/>
                </w:rPr>
                <m:t>0</m:t>
              </m:r>
              <m:ctrlPr>
                <w:rPr>
                  <w:sz w:val="22"/>
                  <w:szCs w:val="24"/>
                </w:rPr>
              </m:ctrlPr>
            </m:sub>
          </m:sSub>
          <m:r>
            <m:rPr/>
            <w:rPr>
              <w:rFonts w:ascii="Cambria Math" w:hAnsi="Cambria Math"/>
              <w:sz w:val="22"/>
              <w:szCs w:val="24"/>
            </w:rPr>
            <m:t>=3</m:t>
          </m:r>
          <m:sSub>
            <m:sSubPr>
              <m:ctrlPr>
                <w:rPr>
                  <w:sz w:val="22"/>
                  <w:szCs w:val="24"/>
                </w:rPr>
              </m:ctrlPr>
            </m:sSubPr>
            <m:e>
              <m:r>
                <m:rPr/>
                <w:rPr>
                  <w:rFonts w:ascii="Cambria Math" w:hAnsi="Cambria Math"/>
                  <w:sz w:val="22"/>
                  <w:szCs w:val="24"/>
                </w:rPr>
                <m:t>μ</m:t>
              </m:r>
              <m:ctrlPr>
                <w:rPr>
                  <w:sz w:val="22"/>
                  <w:szCs w:val="24"/>
                </w:rPr>
              </m:ctrlPr>
            </m:e>
            <m:sub>
              <m:r>
                <m:rPr/>
                <w:rPr>
                  <w:rFonts w:ascii="Cambria Math" w:hAnsi="Cambria Math"/>
                  <w:sz w:val="22"/>
                  <w:szCs w:val="24"/>
                </w:rPr>
                <m:t>s</m:t>
              </m:r>
              <m:ctrlPr>
                <w:rPr>
                  <w:sz w:val="22"/>
                  <w:szCs w:val="24"/>
                </w:rPr>
              </m:ctrlPr>
            </m:sub>
          </m:sSub>
          <m:sSup>
            <m:sSupPr>
              <m:ctrlPr>
                <w:rPr>
                  <w:sz w:val="22"/>
                  <w:szCs w:val="24"/>
                </w:rPr>
              </m:ctrlPr>
            </m:sSupPr>
            <m:e>
              <m:r>
                <m:rPr/>
                <w:rPr>
                  <w:rFonts w:ascii="Cambria Math" w:hAnsi="Cambria Math"/>
                  <w:sz w:val="22"/>
                  <w:szCs w:val="24"/>
                </w:rPr>
                <m:t>(</m:t>
              </m:r>
              <m:sSub>
                <m:sSubPr>
                  <m:ctrlPr>
                    <w:rPr>
                      <w:sz w:val="22"/>
                      <w:szCs w:val="24"/>
                    </w:rPr>
                  </m:ctrlPr>
                </m:sSubPr>
                <m:e>
                  <m:r>
                    <m:rPr/>
                    <w:rPr>
                      <w:rFonts w:ascii="Cambria Math" w:hAnsi="Cambria Math"/>
                      <w:sz w:val="22"/>
                      <w:szCs w:val="24"/>
                    </w:rPr>
                    <m:t>I</m:t>
                  </m:r>
                  <m:ctrlPr>
                    <w:rPr>
                      <w:sz w:val="22"/>
                      <w:szCs w:val="24"/>
                    </w:rPr>
                  </m:ctrlPr>
                </m:e>
                <m:sub>
                  <m:r>
                    <m:rPr/>
                    <w:rPr>
                      <w:rFonts w:ascii="Cambria Math" w:hAnsi="Cambria Math"/>
                      <w:sz w:val="22"/>
                      <w:szCs w:val="24"/>
                    </w:rPr>
                    <m:t>s</m:t>
                  </m:r>
                  <m:ctrlPr>
                    <w:rPr>
                      <w:sz w:val="22"/>
                      <w:szCs w:val="24"/>
                    </w:rPr>
                  </m:ctrlPr>
                </m:sub>
              </m:sSub>
              <m:r>
                <m:rPr/>
                <w:rPr>
                  <w:rFonts w:ascii="Cambria Math" w:hAnsi="Cambria Math"/>
                  <w:sz w:val="22"/>
                  <w:szCs w:val="24"/>
                </w:rPr>
                <m:t>−1)</m:t>
              </m:r>
              <m:ctrlPr>
                <w:rPr>
                  <w:sz w:val="22"/>
                  <w:szCs w:val="24"/>
                </w:rPr>
              </m:ctrlPr>
            </m:e>
            <m:sup>
              <m:r>
                <m:rPr/>
                <w:rPr>
                  <w:rFonts w:ascii="Cambria Math" w:hAnsi="Cambria Math"/>
                  <w:sz w:val="22"/>
                  <w:szCs w:val="24"/>
                </w:rPr>
                <m:t>2</m:t>
              </m:r>
              <m:ctrlPr>
                <w:rPr>
                  <w:sz w:val="22"/>
                  <w:szCs w:val="24"/>
                </w:rPr>
              </m:ctrlPr>
            </m:sup>
          </m:sSup>
          <m:sSub>
            <m:sSubPr>
              <m:ctrlPr>
                <w:rPr>
                  <w:sz w:val="22"/>
                  <w:szCs w:val="24"/>
                </w:rPr>
              </m:ctrlPr>
            </m:sSubPr>
            <m:e>
              <m:r>
                <m:rPr/>
                <w:rPr>
                  <w:rFonts w:ascii="Cambria Math" w:hAnsi="Cambria Math"/>
                  <w:sz w:val="22"/>
                  <w:szCs w:val="24"/>
                </w:rPr>
                <m:t>λ</m:t>
              </m:r>
              <m:ctrlPr>
                <w:rPr>
                  <w:sz w:val="22"/>
                  <w:szCs w:val="24"/>
                </w:rPr>
              </m:ctrlPr>
            </m:e>
            <m:sub>
              <m:r>
                <m:rPr/>
                <w:rPr>
                  <w:rFonts w:ascii="Cambria Math" w:hAnsi="Cambria Math"/>
                  <w:sz w:val="22"/>
                  <w:szCs w:val="24"/>
                </w:rPr>
                <m:t>1,2</m:t>
              </m:r>
              <m:ctrlPr>
                <w:rPr>
                  <w:sz w:val="22"/>
                  <w:szCs w:val="24"/>
                </w:rPr>
              </m:ctrlPr>
            </m:sub>
          </m:sSub>
          <m:r>
            <m:rPr/>
            <w:rPr>
              <w:rFonts w:ascii="Cambria Math" w:hAnsi="Cambria Math"/>
              <w:sz w:val="22"/>
              <w:szCs w:val="24"/>
            </w:rPr>
            <m:t>=</m:t>
          </m:r>
          <m:sSub>
            <m:sSubPr>
              <m:ctrlPr>
                <w:rPr>
                  <w:sz w:val="22"/>
                  <w:szCs w:val="24"/>
                </w:rPr>
              </m:ctrlPr>
            </m:sSubPr>
            <m:e>
              <m:r>
                <m:rPr/>
                <w:rPr>
                  <w:rFonts w:ascii="Cambria Math" w:hAnsi="Cambria Math"/>
                  <w:sz w:val="22"/>
                  <w:szCs w:val="24"/>
                </w:rPr>
                <m:t>μ</m:t>
              </m:r>
              <m:ctrlPr>
                <w:rPr>
                  <w:sz w:val="22"/>
                  <w:szCs w:val="24"/>
                </w:rPr>
              </m:ctrlPr>
            </m:e>
            <m:sub>
              <m:r>
                <m:rPr/>
                <w:rPr>
                  <w:rFonts w:ascii="Cambria Math" w:hAnsi="Cambria Math"/>
                  <w:sz w:val="22"/>
                  <w:szCs w:val="24"/>
                </w:rPr>
                <m:t>s</m:t>
              </m:r>
              <m:ctrlPr>
                <w:rPr>
                  <w:sz w:val="22"/>
                  <w:szCs w:val="24"/>
                </w:rPr>
              </m:ctrlPr>
            </m:sub>
          </m:sSub>
          <m:f>
            <m:fPr>
              <m:ctrlPr>
                <w:rPr>
                  <w:sz w:val="22"/>
                  <w:szCs w:val="24"/>
                </w:rPr>
              </m:ctrlPr>
            </m:fPr>
            <m:num>
              <m:sSup>
                <m:sSupPr>
                  <m:ctrlPr>
                    <w:rPr>
                      <w:sz w:val="22"/>
                      <w:szCs w:val="24"/>
                    </w:rPr>
                  </m:ctrlPr>
                </m:sSupPr>
                <m:e>
                  <m:r>
                    <m:rPr/>
                    <w:rPr>
                      <w:rFonts w:ascii="Cambria Math" w:hAnsi="Cambria Math"/>
                      <w:sz w:val="22"/>
                      <w:szCs w:val="24"/>
                    </w:rPr>
                    <m:t>(</m:t>
                  </m:r>
                  <m:sSub>
                    <m:sSubPr>
                      <m:ctrlPr>
                        <w:rPr>
                          <w:sz w:val="22"/>
                          <w:szCs w:val="24"/>
                        </w:rPr>
                      </m:ctrlPr>
                    </m:sSubPr>
                    <m:e>
                      <m:r>
                        <m:rPr/>
                        <w:rPr>
                          <w:rFonts w:ascii="Cambria Math" w:hAnsi="Cambria Math"/>
                          <w:sz w:val="22"/>
                          <w:szCs w:val="24"/>
                        </w:rPr>
                        <m:t>I</m:t>
                      </m:r>
                      <m:ctrlPr>
                        <w:rPr>
                          <w:sz w:val="22"/>
                          <w:szCs w:val="24"/>
                        </w:rPr>
                      </m:ctrlPr>
                    </m:e>
                    <m:sub>
                      <m:r>
                        <m:rPr/>
                        <w:rPr>
                          <w:rFonts w:ascii="Cambria Math" w:hAnsi="Cambria Math"/>
                          <w:sz w:val="22"/>
                          <w:szCs w:val="24"/>
                        </w:rPr>
                        <m:t>s</m:t>
                      </m:r>
                      <m:ctrlPr>
                        <w:rPr>
                          <w:sz w:val="22"/>
                          <w:szCs w:val="24"/>
                        </w:rPr>
                      </m:ctrlPr>
                    </m:sub>
                  </m:sSub>
                  <m:r>
                    <m:rPr/>
                    <w:rPr>
                      <w:rFonts w:ascii="Cambria Math" w:hAnsi="Cambria Math"/>
                      <w:sz w:val="22"/>
                      <w:szCs w:val="24"/>
                    </w:rPr>
                    <m:t>−1)</m:t>
                  </m:r>
                  <m:ctrlPr>
                    <w:rPr>
                      <w:sz w:val="22"/>
                      <w:szCs w:val="24"/>
                    </w:rPr>
                  </m:ctrlPr>
                </m:e>
                <m:sup>
                  <m:r>
                    <m:rPr/>
                    <w:rPr>
                      <w:rFonts w:ascii="Cambria Math" w:hAnsi="Cambria Math"/>
                      <w:sz w:val="22"/>
                      <w:szCs w:val="24"/>
                    </w:rPr>
                    <m:t>3</m:t>
                  </m:r>
                  <m:ctrlPr>
                    <w:rPr>
                      <w:sz w:val="22"/>
                      <w:szCs w:val="24"/>
                    </w:rPr>
                  </m:ctrlPr>
                </m:sup>
              </m:sSup>
              <m:ctrlPr>
                <w:rPr>
                  <w:sz w:val="22"/>
                  <w:szCs w:val="24"/>
                </w:rPr>
              </m:ctrlPr>
            </m:num>
            <m:den>
              <m:sSub>
                <m:sSubPr>
                  <m:ctrlPr>
                    <w:rPr>
                      <w:sz w:val="22"/>
                      <w:szCs w:val="24"/>
                    </w:rPr>
                  </m:ctrlPr>
                </m:sSubPr>
                <m:e>
                  <m:r>
                    <m:rPr/>
                    <w:rPr>
                      <w:rFonts w:ascii="Cambria Math" w:hAnsi="Cambria Math"/>
                      <w:sz w:val="22"/>
                      <w:szCs w:val="24"/>
                    </w:rPr>
                    <m:t>I</m:t>
                  </m:r>
                  <m:ctrlPr>
                    <w:rPr>
                      <w:sz w:val="22"/>
                      <w:szCs w:val="24"/>
                    </w:rPr>
                  </m:ctrlPr>
                </m:e>
                <m:sub>
                  <m:r>
                    <m:rPr/>
                    <w:rPr>
                      <w:rFonts w:ascii="Cambria Math" w:hAnsi="Cambria Math"/>
                      <w:sz w:val="22"/>
                      <w:szCs w:val="24"/>
                    </w:rPr>
                    <m:t>s</m:t>
                  </m:r>
                  <m:ctrlPr>
                    <w:rPr>
                      <w:sz w:val="22"/>
                      <w:szCs w:val="24"/>
                    </w:rPr>
                  </m:ctrlPr>
                </m:sub>
              </m:sSub>
              <m:ctrlPr>
                <w:rPr>
                  <w:sz w:val="22"/>
                  <w:szCs w:val="24"/>
                </w:rPr>
              </m:ctrlPr>
            </m:den>
          </m:f>
          <m:r>
            <m:rPr/>
            <w:rPr>
              <w:rFonts w:ascii="Cambria Math" w:hAnsi="Cambria Math"/>
              <w:sz w:val="22"/>
              <w:szCs w:val="24"/>
            </w:rPr>
            <m:t>.(21)</m:t>
          </m:r>
        </m:oMath>
      </m:oMathPara>
    </w:p>
    <w:p w14:paraId="7077F4A7">
      <w:pPr>
        <w:spacing w:before="120" w:after="120" w:line="288" w:lineRule="auto"/>
        <w:ind w:left="0"/>
        <w:jc w:val="left"/>
        <w:rPr>
          <w:sz w:val="22"/>
          <w:szCs w:val="24"/>
        </w:rPr>
      </w:pPr>
      <w:r>
        <w:rPr>
          <w:rFonts w:ascii="Arial" w:hAnsi="Arial" w:eastAsia="等线" w:cs="Arial"/>
          <w:sz w:val="24"/>
          <w:szCs w:val="24"/>
        </w:rPr>
        <w:t>不确定性条件（</w:t>
      </w:r>
      <m:oMath>
        <m:sSub>
          <m:sSubPr>
            <m:ctrlPr>
              <w:rPr>
                <w:sz w:val="22"/>
                <w:szCs w:val="24"/>
              </w:rPr>
            </m:ctrlPr>
          </m:sSubPr>
          <m:e>
            <m:r>
              <m:rPr/>
              <w:rPr>
                <w:rFonts w:ascii="Cambria Math" w:hAnsi="Cambria Math"/>
                <w:sz w:val="22"/>
                <w:szCs w:val="24"/>
              </w:rPr>
              <m:t>I</m:t>
            </m:r>
            <m:ctrlPr>
              <w:rPr>
                <w:sz w:val="22"/>
                <w:szCs w:val="24"/>
              </w:rPr>
            </m:ctrlPr>
          </m:e>
          <m:sub>
            <m:r>
              <m:rPr/>
              <w:rPr>
                <w:rFonts w:ascii="Cambria Math" w:hAnsi="Cambria Math"/>
                <w:sz w:val="22"/>
                <w:szCs w:val="24"/>
              </w:rPr>
              <m:t>s</m:t>
            </m:r>
            <m:ctrlPr>
              <w:rPr>
                <w:sz w:val="22"/>
                <w:szCs w:val="24"/>
              </w:rPr>
            </m:ctrlPr>
          </m:sub>
        </m:sSub>
        <m:r>
          <m:rPr/>
          <w:rPr>
            <w:rFonts w:ascii="Cambria Math" w:hAnsi="Cambria Math"/>
            <w:sz w:val="22"/>
            <w:szCs w:val="24"/>
          </w:rPr>
          <m:t>&lt;1</m:t>
        </m:r>
      </m:oMath>
      <w:r>
        <w:rPr>
          <w:rFonts w:ascii="Arial" w:hAnsi="Arial" w:eastAsia="等线" w:cs="Arial"/>
          <w:sz w:val="24"/>
          <w:szCs w:val="24"/>
        </w:rPr>
        <w:t>）保持不变，因此高斯-牛顿策略再次成为精确的过滤器。</w:t>
      </w:r>
    </w:p>
    <w:p w14:paraId="5B3C7330">
      <w:pPr>
        <w:spacing w:before="240" w:after="120" w:line="288" w:lineRule="auto"/>
        <w:ind w:left="0"/>
        <w:jc w:val="left"/>
        <w:outlineLvl w:val="4"/>
        <w:rPr>
          <w:sz w:val="22"/>
          <w:szCs w:val="24"/>
        </w:rPr>
      </w:pPr>
      <w:bookmarkStart w:id="19" w:name="heading_20"/>
      <w:r>
        <w:rPr>
          <w:rFonts w:ascii="Arial" w:hAnsi="Arial" w:eastAsia="等线" w:cs="Arial"/>
          <w:b/>
          <w:sz w:val="28"/>
          <w:szCs w:val="24"/>
        </w:rPr>
        <w:t>4.2 弯曲特征分析</w:t>
      </w:r>
      <w:bookmarkEnd w:id="19"/>
    </w:p>
    <w:p w14:paraId="47034077">
      <w:pPr>
        <w:spacing w:before="120" w:after="120" w:line="288" w:lineRule="auto"/>
        <w:ind w:left="0"/>
        <w:jc w:val="left"/>
        <w:rPr>
          <w:sz w:val="22"/>
          <w:szCs w:val="24"/>
        </w:rPr>
      </w:pPr>
      <w:r>
        <w:rPr>
          <w:rFonts w:ascii="Arial" w:hAnsi="Arial" w:eastAsia="等线" w:cs="Arial"/>
          <w:sz w:val="24"/>
          <w:szCs w:val="24"/>
        </w:rPr>
        <w:t>接下来，我们对弯曲能量（公式4）进行特征分析。与拉伸类似，我们首先投影掉无关的零空间，但随后会发现主要挑战是分析两条发丝边之间角度θ的黑塞矩阵。</w:t>
      </w:r>
    </w:p>
    <w:p w14:paraId="6DF2CB1A">
      <w:pPr>
        <w:spacing w:before="240" w:after="120" w:line="288" w:lineRule="auto"/>
        <w:ind w:left="0"/>
        <w:jc w:val="left"/>
        <w:outlineLvl w:val="5"/>
        <w:rPr>
          <w:sz w:val="22"/>
          <w:szCs w:val="24"/>
        </w:rPr>
      </w:pPr>
      <w:bookmarkStart w:id="20" w:name="heading_21"/>
      <w:r>
        <w:rPr>
          <w:rFonts w:ascii="Arial" w:hAnsi="Arial" w:eastAsia="等线" w:cs="Arial"/>
          <w:b/>
          <w:sz w:val="28"/>
          <w:szCs w:val="24"/>
        </w:rPr>
        <w:t>4.2.1 类布料公式</w:t>
      </w:r>
      <w:bookmarkEnd w:id="20"/>
    </w:p>
    <w:p w14:paraId="4F61EB86">
      <w:pPr>
        <w:spacing w:before="120" w:after="120" w:line="288" w:lineRule="auto"/>
        <w:ind w:left="0"/>
        <w:jc w:val="left"/>
        <w:rPr>
          <w:sz w:val="22"/>
          <w:szCs w:val="24"/>
        </w:rPr>
      </w:pPr>
      <w:r>
        <w:rPr>
          <w:rFonts w:ascii="Arial" w:hAnsi="Arial" w:eastAsia="等线" w:cs="Arial"/>
          <w:sz w:val="24"/>
          <w:szCs w:val="24"/>
        </w:rPr>
        <w:t>我们首先观察到，由于弯曲能量涉及三个顶点，因此可以将其视为一块布料三角形。然后，我们可以通过将其两条边排列成矩阵，将公式4重写为更类似布料的形式：</w:t>
      </w:r>
    </w:p>
    <w:p w14:paraId="111DD4D7">
      <w:pPr>
        <w:spacing w:before="120" w:after="120" w:line="288" w:lineRule="auto"/>
        <w:ind w:left="0"/>
        <w:jc w:val="left"/>
        <w:rPr>
          <w:sz w:val="22"/>
          <w:szCs w:val="24"/>
        </w:rPr>
      </w:pPr>
      <m:oMathPara>
        <m:oMathParaPr>
          <m:jc m:val="left"/>
        </m:oMathParaPr>
        <m:oMath>
          <m:r>
            <m:rPr/>
            <w:rPr>
              <w:rFonts w:ascii="Cambria Math" w:hAnsi="Cambria Math"/>
              <w:sz w:val="22"/>
              <w:szCs w:val="24"/>
            </w:rPr>
            <m:t>E=[</m:t>
          </m:r>
          <m:m>
            <m:mPr>
              <m:mcs>
                <m:mc>
                  <m:mcPr>
                    <m:count m:val="2"/>
                    <m:mcJc m:val="center"/>
                  </m:mcPr>
                </m:mc>
              </m:mcs>
              <m:plcHide m:val="1"/>
              <m:ctrlPr>
                <w:rPr>
                  <w:sz w:val="22"/>
                  <w:szCs w:val="24"/>
                </w:rPr>
              </m:ctrlPr>
            </m:mPr>
            <m:mr>
              <m:e>
                <m:sSub>
                  <m:sSubPr>
                    <m:ctrlPr>
                      <w:rPr>
                        <w:sz w:val="22"/>
                        <w:szCs w:val="24"/>
                      </w:rPr>
                    </m:ctrlPr>
                  </m:sSubPr>
                  <m:e>
                    <m:r>
                      <m:rPr/>
                      <w:rPr>
                        <w:rFonts w:ascii="Cambria Math" w:hAnsi="Cambria Math"/>
                        <w:sz w:val="22"/>
                        <w:szCs w:val="24"/>
                      </w:rPr>
                      <m:t>e</m:t>
                    </m:r>
                    <m:ctrlPr>
                      <w:rPr>
                        <w:sz w:val="22"/>
                        <w:szCs w:val="24"/>
                      </w:rPr>
                    </m:ctrlPr>
                  </m:e>
                  <m:sub>
                    <m:r>
                      <m:rPr/>
                      <w:rPr>
                        <w:rFonts w:ascii="Cambria Math" w:hAnsi="Cambria Math"/>
                        <w:sz w:val="22"/>
                        <w:szCs w:val="24"/>
                      </w:rPr>
                      <m:t>0</m:t>
                    </m:r>
                    <m:ctrlPr>
                      <w:rPr>
                        <w:sz w:val="22"/>
                        <w:szCs w:val="24"/>
                      </w:rPr>
                    </m:ctrlPr>
                  </m:sub>
                </m:sSub>
                <m:ctrlPr>
                  <w:rPr>
                    <w:sz w:val="22"/>
                    <w:szCs w:val="24"/>
                  </w:rPr>
                </m:ctrlPr>
              </m:e>
              <m:e>
                <m:sSub>
                  <m:sSubPr>
                    <m:ctrlPr>
                      <w:rPr>
                        <w:sz w:val="22"/>
                        <w:szCs w:val="24"/>
                      </w:rPr>
                    </m:ctrlPr>
                  </m:sSubPr>
                  <m:e>
                    <m:r>
                      <m:rPr/>
                      <w:rPr>
                        <w:rFonts w:ascii="Cambria Math" w:hAnsi="Cambria Math"/>
                        <w:sz w:val="22"/>
                        <w:szCs w:val="24"/>
                      </w:rPr>
                      <m:t>e</m:t>
                    </m:r>
                    <m:ctrlPr>
                      <w:rPr>
                        <w:sz w:val="22"/>
                        <w:szCs w:val="24"/>
                      </w:rPr>
                    </m:ctrlPr>
                  </m:e>
                  <m:sub>
                    <m:r>
                      <m:rPr/>
                      <w:rPr>
                        <w:rFonts w:ascii="Cambria Math" w:hAnsi="Cambria Math"/>
                        <w:sz w:val="22"/>
                        <w:szCs w:val="24"/>
                      </w:rPr>
                      <m:t>1</m:t>
                    </m:r>
                    <m:ctrlPr>
                      <w:rPr>
                        <w:sz w:val="22"/>
                        <w:szCs w:val="24"/>
                      </w:rPr>
                    </m:ctrlPr>
                  </m:sub>
                </m:sSub>
                <m:ctrlPr>
                  <w:rPr>
                    <w:sz w:val="22"/>
                    <w:szCs w:val="24"/>
                  </w:rPr>
                </m:ctrlPr>
              </m:e>
            </m:mr>
            <m:mr>
              <m:e>
                <m:sSub>
                  <m:sSubPr>
                    <m:ctrlPr>
                      <w:rPr>
                        <w:sz w:val="22"/>
                        <w:szCs w:val="24"/>
                      </w:rPr>
                    </m:ctrlPr>
                  </m:sSubPr>
                  <m:e>
                    <m:r>
                      <m:rPr/>
                      <w:rPr>
                        <w:rFonts w:ascii="Cambria Math" w:hAnsi="Cambria Math"/>
                        <w:sz w:val="22"/>
                        <w:szCs w:val="24"/>
                      </w:rPr>
                      <m:t>e</m:t>
                    </m:r>
                    <m:ctrlPr>
                      <w:rPr>
                        <w:sz w:val="22"/>
                        <w:szCs w:val="24"/>
                      </w:rPr>
                    </m:ctrlPr>
                  </m:e>
                  <m:sub>
                    <m:r>
                      <m:rPr/>
                      <w:rPr>
                        <w:rFonts w:ascii="Cambria Math" w:hAnsi="Cambria Math"/>
                        <w:sz w:val="22"/>
                        <w:szCs w:val="24"/>
                      </w:rPr>
                      <m:t>0</m:t>
                    </m:r>
                    <m:ctrlPr>
                      <w:rPr>
                        <w:sz w:val="22"/>
                        <w:szCs w:val="24"/>
                      </w:rPr>
                    </m:ctrlPr>
                  </m:sub>
                </m:sSub>
                <m:ctrlPr>
                  <w:rPr>
                    <w:sz w:val="22"/>
                    <w:szCs w:val="24"/>
                  </w:rPr>
                </m:ctrlPr>
              </m:e>
              <m:e>
                <m:sSub>
                  <m:sSubPr>
                    <m:ctrlPr>
                      <w:rPr>
                        <w:sz w:val="22"/>
                        <w:szCs w:val="24"/>
                      </w:rPr>
                    </m:ctrlPr>
                  </m:sSubPr>
                  <m:e>
                    <m:r>
                      <m:rPr/>
                      <w:rPr>
                        <w:rFonts w:ascii="Cambria Math" w:hAnsi="Cambria Math"/>
                        <w:sz w:val="22"/>
                        <w:szCs w:val="24"/>
                      </w:rPr>
                      <m:t>e</m:t>
                    </m:r>
                    <m:ctrlPr>
                      <w:rPr>
                        <w:sz w:val="22"/>
                        <w:szCs w:val="24"/>
                      </w:rPr>
                    </m:ctrlPr>
                  </m:e>
                  <m:sub>
                    <m:r>
                      <m:rPr/>
                      <w:rPr>
                        <w:rFonts w:ascii="Cambria Math" w:hAnsi="Cambria Math"/>
                        <w:sz w:val="22"/>
                        <w:szCs w:val="24"/>
                      </w:rPr>
                      <m:t>1</m:t>
                    </m:r>
                    <m:ctrlPr>
                      <w:rPr>
                        <w:sz w:val="22"/>
                        <w:szCs w:val="24"/>
                      </w:rPr>
                    </m:ctrlPr>
                  </m:sub>
                </m:sSub>
                <m:ctrlPr>
                  <w:rPr>
                    <w:sz w:val="22"/>
                    <w:szCs w:val="24"/>
                  </w:rPr>
                </m:ctrlPr>
              </m:e>
            </m:mr>
          </m:m>
          <m:r>
            <m:rPr/>
            <w:rPr>
              <w:rFonts w:ascii="Cambria Math" w:hAnsi="Cambria Math"/>
              <w:sz w:val="22"/>
              <w:szCs w:val="24"/>
            </w:rPr>
            <m:t>]=[</m:t>
          </m:r>
          <m:m>
            <m:mPr>
              <m:mcs>
                <m:mc>
                  <m:mcPr>
                    <m:count m:val="2"/>
                    <m:mcJc m:val="center"/>
                  </m:mcPr>
                </m:mc>
              </m:mcs>
              <m:plcHide m:val="1"/>
              <m:ctrlPr>
                <w:rPr>
                  <w:sz w:val="22"/>
                  <w:szCs w:val="24"/>
                </w:rPr>
              </m:ctrlPr>
            </m:mPr>
            <m:mr>
              <m:e>
                <m:sSub>
                  <m:sSubPr>
                    <m:ctrlPr>
                      <w:rPr>
                        <w:sz w:val="22"/>
                        <w:szCs w:val="24"/>
                      </w:rPr>
                    </m:ctrlPr>
                  </m:sSubPr>
                  <m:e>
                    <m:r>
                      <m:rPr/>
                      <w:rPr>
                        <w:rFonts w:ascii="Cambria Math" w:hAnsi="Cambria Math"/>
                        <w:sz w:val="22"/>
                        <w:szCs w:val="24"/>
                      </w:rPr>
                      <m:t>x</m:t>
                    </m:r>
                    <m:ctrlPr>
                      <w:rPr>
                        <w:sz w:val="22"/>
                        <w:szCs w:val="24"/>
                      </w:rPr>
                    </m:ctrlPr>
                  </m:e>
                  <m:sub>
                    <m:r>
                      <m:rPr/>
                      <w:rPr>
                        <w:rFonts w:ascii="Cambria Math" w:hAnsi="Cambria Math"/>
                        <w:sz w:val="22"/>
                        <w:szCs w:val="24"/>
                      </w:rPr>
                      <m:t>0</m:t>
                    </m:r>
                    <m:ctrlPr>
                      <w:rPr>
                        <w:sz w:val="22"/>
                        <w:szCs w:val="24"/>
                      </w:rPr>
                    </m:ctrlPr>
                  </m:sub>
                </m:sSub>
                <m:r>
                  <m:rPr/>
                  <w:rPr>
                    <w:rFonts w:ascii="Cambria Math" w:hAnsi="Cambria Math"/>
                    <w:sz w:val="22"/>
                    <w:szCs w:val="24"/>
                  </w:rPr>
                  <m:t>−</m:t>
                </m:r>
                <m:sSub>
                  <m:sSubPr>
                    <m:ctrlPr>
                      <w:rPr>
                        <w:sz w:val="22"/>
                        <w:szCs w:val="24"/>
                      </w:rPr>
                    </m:ctrlPr>
                  </m:sSubPr>
                  <m:e>
                    <m:r>
                      <m:rPr/>
                      <w:rPr>
                        <w:rFonts w:ascii="Cambria Math" w:hAnsi="Cambria Math"/>
                        <w:sz w:val="22"/>
                        <w:szCs w:val="24"/>
                      </w:rPr>
                      <m:t>x</m:t>
                    </m:r>
                    <m:ctrlPr>
                      <w:rPr>
                        <w:sz w:val="22"/>
                        <w:szCs w:val="24"/>
                      </w:rPr>
                    </m:ctrlPr>
                  </m:e>
                  <m:sub>
                    <m:r>
                      <m:rPr/>
                      <w:rPr>
                        <w:rFonts w:ascii="Cambria Math" w:hAnsi="Cambria Math"/>
                        <w:sz w:val="22"/>
                        <w:szCs w:val="24"/>
                      </w:rPr>
                      <m:t>1</m:t>
                    </m:r>
                    <m:ctrlPr>
                      <w:rPr>
                        <w:sz w:val="22"/>
                        <w:szCs w:val="24"/>
                      </w:rPr>
                    </m:ctrlPr>
                  </m:sub>
                </m:sSub>
                <m:ctrlPr>
                  <w:rPr>
                    <w:sz w:val="22"/>
                    <w:szCs w:val="24"/>
                  </w:rPr>
                </m:ctrlPr>
              </m:e>
              <m:e>
                <m:sSub>
                  <m:sSubPr>
                    <m:ctrlPr>
                      <w:rPr>
                        <w:sz w:val="22"/>
                        <w:szCs w:val="24"/>
                      </w:rPr>
                    </m:ctrlPr>
                  </m:sSubPr>
                  <m:e>
                    <m:r>
                      <m:rPr/>
                      <w:rPr>
                        <w:rFonts w:ascii="Cambria Math" w:hAnsi="Cambria Math"/>
                        <w:sz w:val="22"/>
                        <w:szCs w:val="24"/>
                      </w:rPr>
                      <m:t>x</m:t>
                    </m:r>
                    <m:ctrlPr>
                      <w:rPr>
                        <w:sz w:val="22"/>
                        <w:szCs w:val="24"/>
                      </w:rPr>
                    </m:ctrlPr>
                  </m:e>
                  <m:sub>
                    <m:r>
                      <m:rPr/>
                      <w:rPr>
                        <w:rFonts w:ascii="Cambria Math" w:hAnsi="Cambria Math"/>
                        <w:sz w:val="22"/>
                        <w:szCs w:val="24"/>
                      </w:rPr>
                      <m:t>2</m:t>
                    </m:r>
                    <m:ctrlPr>
                      <w:rPr>
                        <w:sz w:val="22"/>
                        <w:szCs w:val="24"/>
                      </w:rPr>
                    </m:ctrlPr>
                  </m:sub>
                </m:sSub>
                <m:r>
                  <m:rPr/>
                  <w:rPr>
                    <w:rFonts w:ascii="Cambria Math" w:hAnsi="Cambria Math"/>
                    <w:sz w:val="22"/>
                    <w:szCs w:val="24"/>
                  </w:rPr>
                  <m:t>−</m:t>
                </m:r>
                <m:sSub>
                  <m:sSubPr>
                    <m:ctrlPr>
                      <w:rPr>
                        <w:sz w:val="22"/>
                        <w:szCs w:val="24"/>
                      </w:rPr>
                    </m:ctrlPr>
                  </m:sSubPr>
                  <m:e>
                    <m:r>
                      <m:rPr/>
                      <w:rPr>
                        <w:rFonts w:ascii="Cambria Math" w:hAnsi="Cambria Math"/>
                        <w:sz w:val="22"/>
                        <w:szCs w:val="24"/>
                      </w:rPr>
                      <m:t>x</m:t>
                    </m:r>
                    <m:ctrlPr>
                      <w:rPr>
                        <w:sz w:val="22"/>
                        <w:szCs w:val="24"/>
                      </w:rPr>
                    </m:ctrlPr>
                  </m:e>
                  <m:sub>
                    <m:r>
                      <m:rPr/>
                      <w:rPr>
                        <w:rFonts w:ascii="Cambria Math" w:hAnsi="Cambria Math"/>
                        <w:sz w:val="22"/>
                        <w:szCs w:val="24"/>
                      </w:rPr>
                      <m:t>1</m:t>
                    </m:r>
                    <m:ctrlPr>
                      <w:rPr>
                        <w:sz w:val="22"/>
                        <w:szCs w:val="24"/>
                      </w:rPr>
                    </m:ctrlPr>
                  </m:sub>
                </m:sSub>
                <m:ctrlPr>
                  <w:rPr>
                    <w:sz w:val="22"/>
                    <w:szCs w:val="24"/>
                  </w:rPr>
                </m:ctrlPr>
              </m:e>
            </m:mr>
          </m:m>
          <m:r>
            <m:rPr/>
            <w:rPr>
              <w:rFonts w:ascii="Cambria Math" w:hAnsi="Cambria Math"/>
              <w:sz w:val="22"/>
              <w:szCs w:val="24"/>
            </w:rPr>
            <m:t>]∈</m:t>
          </m:r>
          <m:sSup>
            <m:sSupPr>
              <m:ctrlPr>
                <w:rPr>
                  <w:sz w:val="22"/>
                  <w:szCs w:val="24"/>
                </w:rPr>
              </m:ctrlPr>
            </m:sSupPr>
            <m:e>
              <m:r>
                <m:rPr>
                  <m:sty m:val="p"/>
                  <m:scr m:val="fraktur"/>
                </m:rPr>
                <w:rPr>
                  <w:rFonts w:ascii="Cambria Math" w:hAnsi="Cambria Math"/>
                  <w:sz w:val="22"/>
                  <w:szCs w:val="24"/>
                </w:rPr>
                <m:t>ℜ</m:t>
              </m:r>
              <m:ctrlPr>
                <w:rPr>
                  <w:sz w:val="22"/>
                  <w:szCs w:val="24"/>
                </w:rPr>
              </m:ctrlPr>
            </m:e>
            <m:sup>
              <m:r>
                <m:rPr/>
                <w:rPr>
                  <w:rFonts w:ascii="Cambria Math" w:hAnsi="Cambria Math"/>
                  <w:sz w:val="22"/>
                  <w:szCs w:val="24"/>
                </w:rPr>
                <m:t>3×2</m:t>
              </m:r>
              <m:ctrlPr>
                <w:rPr>
                  <w:sz w:val="22"/>
                  <w:szCs w:val="24"/>
                </w:rPr>
              </m:ctrlPr>
            </m:sup>
          </m:sSup>
          <m:r>
            <m:rPr/>
            <w:rPr>
              <w:rFonts w:ascii="Cambria Math" w:hAnsi="Cambria Math"/>
              <w:sz w:val="22"/>
              <w:szCs w:val="24"/>
            </w:rPr>
            <m:t>.(22)</m:t>
          </m:r>
        </m:oMath>
      </m:oMathPara>
    </w:p>
    <w:p w14:paraId="6FDF11B2">
      <w:pPr>
        <w:spacing w:before="120" w:after="120" w:line="288" w:lineRule="auto"/>
        <w:ind w:left="0"/>
        <w:jc w:val="left"/>
        <w:rPr>
          <w:sz w:val="22"/>
          <w:szCs w:val="24"/>
        </w:rPr>
      </w:pPr>
      <w:r>
        <w:rPr>
          <w:rFonts w:ascii="Arial" w:hAnsi="Arial" w:eastAsia="等线" w:cs="Arial"/>
          <w:sz w:val="24"/>
          <w:szCs w:val="24"/>
        </w:rPr>
        <w:t>这类似于布料的变形梯度[Kim 2020]，但不需要材料空间回拉，因为它已经编码在</w:t>
      </w:r>
      <m:oMath>
        <m:sSub>
          <m:sSubPr>
            <m:ctrlPr>
              <w:rPr>
                <w:sz w:val="22"/>
                <w:szCs w:val="24"/>
              </w:rPr>
            </m:ctrlPr>
          </m:sSubPr>
          <m:e>
            <m:r>
              <m:rPr/>
              <w:rPr>
                <w:rFonts w:ascii="Cambria Math" w:hAnsi="Cambria Math"/>
                <w:sz w:val="22"/>
                <w:szCs w:val="24"/>
              </w:rPr>
              <m:t>θ</m:t>
            </m:r>
            <m:ctrlPr>
              <w:rPr>
                <w:sz w:val="22"/>
                <w:szCs w:val="24"/>
              </w:rPr>
            </m:ctrlPr>
          </m:e>
          <m:sub>
            <m:r>
              <m:rPr/>
              <w:rPr>
                <w:rFonts w:ascii="Cambria Math" w:hAnsi="Cambria Math"/>
                <w:sz w:val="22"/>
                <w:szCs w:val="24"/>
              </w:rPr>
              <m:t>0</m:t>
            </m:r>
            <m:ctrlPr>
              <w:rPr>
                <w:sz w:val="22"/>
                <w:szCs w:val="24"/>
              </w:rPr>
            </m:ctrlPr>
          </m:sub>
        </m:sSub>
      </m:oMath>
      <w:r>
        <w:rPr>
          <w:rFonts w:ascii="Arial" w:hAnsi="Arial" w:eastAsia="等线" w:cs="Arial"/>
          <w:sz w:val="24"/>
          <w:szCs w:val="24"/>
        </w:rPr>
        <w:t>中。通过引入标准基方向</w:t>
      </w:r>
      <m:oMath>
        <m:r>
          <m:rPr/>
          <w:rPr>
            <w:rFonts w:ascii="Cambria Math" w:hAnsi="Cambria Math"/>
            <w:sz w:val="22"/>
            <w:szCs w:val="24"/>
          </w:rPr>
          <m:t>u=[</m:t>
        </m:r>
        <m:eqArr>
          <m:eqArrPr>
            <m:ctrlPr>
              <w:rPr>
                <w:sz w:val="22"/>
                <w:szCs w:val="24"/>
              </w:rPr>
            </m:ctrlPr>
          </m:eqArrPr>
          <m:e>
            <m:r>
              <m:rPr/>
              <w:rPr>
                <w:rFonts w:ascii="Cambria Math" w:hAnsi="Cambria Math"/>
                <w:sz w:val="22"/>
                <w:szCs w:val="24"/>
              </w:rPr>
              <m:t>10</m:t>
            </m:r>
            <m:ctrlPr>
              <w:rPr>
                <w:sz w:val="22"/>
                <w:szCs w:val="24"/>
              </w:rPr>
            </m:ctrlPr>
          </m:e>
        </m:eqArr>
        <m:r>
          <m:rPr/>
          <w:rPr>
            <w:rFonts w:ascii="Cambria Math" w:hAnsi="Cambria Math"/>
            <w:sz w:val="22"/>
            <w:szCs w:val="24"/>
          </w:rPr>
          <m:t>]</m:t>
        </m:r>
      </m:oMath>
      <w:r>
        <w:rPr>
          <w:rFonts w:ascii="Arial" w:hAnsi="Arial" w:eastAsia="等线" w:cs="Arial"/>
          <w:sz w:val="24"/>
          <w:szCs w:val="24"/>
        </w:rPr>
        <w:t>和</w:t>
      </w:r>
      <m:oMath>
        <m:r>
          <m:rPr/>
          <w:rPr>
            <w:rFonts w:ascii="Cambria Math" w:hAnsi="Cambria Math"/>
            <w:sz w:val="22"/>
            <w:szCs w:val="24"/>
          </w:rPr>
          <m:t>v=[</m:t>
        </m:r>
        <m:eqArr>
          <m:eqArrPr>
            <m:ctrlPr>
              <w:rPr>
                <w:sz w:val="22"/>
                <w:szCs w:val="24"/>
              </w:rPr>
            </m:ctrlPr>
          </m:eqArrPr>
          <m:e>
            <m:r>
              <m:rPr/>
              <w:rPr>
                <w:rFonts w:ascii="Cambria Math" w:hAnsi="Cambria Math"/>
                <w:sz w:val="22"/>
                <w:szCs w:val="24"/>
              </w:rPr>
              <m:t>01</m:t>
            </m:r>
            <m:ctrlPr>
              <w:rPr>
                <w:sz w:val="22"/>
                <w:szCs w:val="24"/>
              </w:rPr>
            </m:ctrlPr>
          </m:e>
        </m:eqArr>
        <m:r>
          <m:rPr/>
          <w:rPr>
            <w:rFonts w:ascii="Cambria Math" w:hAnsi="Cambria Math"/>
            <w:sz w:val="22"/>
            <w:szCs w:val="24"/>
          </w:rPr>
          <m:t>]</m:t>
        </m:r>
      </m:oMath>
      <w:r>
        <w:rPr>
          <w:rFonts w:ascii="Arial" w:hAnsi="Arial" w:eastAsia="等线" w:cs="Arial"/>
          <w:sz w:val="24"/>
          <w:szCs w:val="24"/>
        </w:rPr>
        <w:t>，角度公式可以重写为：</w:t>
      </w:r>
    </w:p>
    <w:p w14:paraId="36CE7CD1">
      <w:pPr>
        <w:spacing w:before="120" w:after="120" w:line="288" w:lineRule="auto"/>
        <w:ind w:left="0"/>
        <w:jc w:val="left"/>
        <w:rPr>
          <w:sz w:val="22"/>
          <w:szCs w:val="24"/>
        </w:rPr>
      </w:pPr>
      <m:oMathPara>
        <m:oMathParaPr>
          <m:jc m:val="left"/>
        </m:oMathParaPr>
        <m:oMath>
          <m:r>
            <m:rPr/>
            <w:rPr>
              <w:rFonts w:ascii="Cambria Math" w:hAnsi="Cambria Math"/>
              <w:sz w:val="22"/>
              <w:szCs w:val="24"/>
            </w:rPr>
            <m:t>θ=acos(</m:t>
          </m:r>
          <m:f>
            <m:fPr>
              <m:ctrlPr>
                <w:rPr>
                  <w:sz w:val="22"/>
                  <w:szCs w:val="24"/>
                </w:rPr>
              </m:ctrlPr>
            </m:fPr>
            <m:num>
              <m:sSup>
                <m:sSupPr>
                  <m:ctrlPr>
                    <w:rPr>
                      <w:sz w:val="22"/>
                      <w:szCs w:val="24"/>
                    </w:rPr>
                  </m:ctrlPr>
                </m:sSupPr>
                <m:e>
                  <m:r>
                    <m:rPr/>
                    <w:rPr>
                      <w:rFonts w:ascii="Cambria Math" w:hAnsi="Cambria Math"/>
                      <w:sz w:val="22"/>
                      <w:szCs w:val="24"/>
                    </w:rPr>
                    <m:t>u</m:t>
                  </m:r>
                  <m:ctrlPr>
                    <w:rPr>
                      <w:sz w:val="22"/>
                      <w:szCs w:val="24"/>
                    </w:rPr>
                  </m:ctrlPr>
                </m:e>
                <m:sup>
                  <m:r>
                    <m:rPr>
                      <m:sty m:val="p"/>
                    </m:rPr>
                    <w:rPr>
                      <w:rFonts w:ascii="Cambria Math" w:hAnsi="Cambria Math"/>
                      <w:sz w:val="22"/>
                      <w:szCs w:val="24"/>
                    </w:rPr>
                    <m:t>⊤</m:t>
                  </m:r>
                  <m:ctrlPr>
                    <w:rPr>
                      <w:sz w:val="22"/>
                      <w:szCs w:val="24"/>
                    </w:rPr>
                  </m:ctrlPr>
                </m:sup>
              </m:sSup>
              <m:sSup>
                <m:sSupPr>
                  <m:ctrlPr>
                    <w:rPr>
                      <w:sz w:val="22"/>
                      <w:szCs w:val="24"/>
                    </w:rPr>
                  </m:ctrlPr>
                </m:sSupPr>
                <m:e>
                  <m:r>
                    <m:rPr/>
                    <w:rPr>
                      <w:rFonts w:ascii="Cambria Math" w:hAnsi="Cambria Math"/>
                      <w:sz w:val="22"/>
                      <w:szCs w:val="24"/>
                    </w:rPr>
                    <m:t>E</m:t>
                  </m:r>
                  <m:ctrlPr>
                    <w:rPr>
                      <w:sz w:val="22"/>
                      <w:szCs w:val="24"/>
                    </w:rPr>
                  </m:ctrlPr>
                </m:e>
                <m:sup>
                  <m:r>
                    <m:rPr>
                      <m:sty m:val="p"/>
                    </m:rPr>
                    <w:rPr>
                      <w:rFonts w:ascii="Cambria Math" w:hAnsi="Cambria Math"/>
                      <w:sz w:val="22"/>
                      <w:szCs w:val="24"/>
                    </w:rPr>
                    <m:t>⊤</m:t>
                  </m:r>
                  <m:ctrlPr>
                    <w:rPr>
                      <w:sz w:val="22"/>
                      <w:szCs w:val="24"/>
                    </w:rPr>
                  </m:ctrlPr>
                </m:sup>
              </m:sSup>
              <m:r>
                <m:rPr/>
                <w:rPr>
                  <w:rFonts w:ascii="Cambria Math" w:hAnsi="Cambria Math"/>
                  <w:sz w:val="22"/>
                  <w:szCs w:val="24"/>
                </w:rPr>
                <m:t>Ev</m:t>
              </m:r>
              <m:ctrlPr>
                <w:rPr>
                  <w:sz w:val="22"/>
                  <w:szCs w:val="24"/>
                </w:rPr>
              </m:ctrlPr>
            </m:num>
            <m:den>
              <m:r>
                <m:rPr/>
                <w:rPr>
                  <w:rFonts w:ascii="Cambria Math" w:hAnsi="Cambria Math"/>
                  <w:sz w:val="22"/>
                  <w:szCs w:val="24"/>
                </w:rPr>
                <m:t>∥Eu∥⋅∥Ev∥</m:t>
              </m:r>
              <m:ctrlPr>
                <w:rPr>
                  <w:sz w:val="22"/>
                  <w:szCs w:val="24"/>
                </w:rPr>
              </m:ctrlPr>
            </m:den>
          </m:f>
          <m:r>
            <m:rPr/>
            <w:rPr>
              <w:rFonts w:ascii="Cambria Math" w:hAnsi="Cambria Math"/>
              <w:sz w:val="22"/>
              <w:szCs w:val="24"/>
            </w:rPr>
            <m:t>)(23)</m:t>
          </m:r>
        </m:oMath>
      </m:oMathPara>
    </w:p>
    <w:p w14:paraId="220453B0">
      <w:pPr>
        <w:spacing w:before="120" w:after="120" w:line="288" w:lineRule="auto"/>
        <w:ind w:left="0"/>
        <w:jc w:val="left"/>
        <w:rPr>
          <w:sz w:val="22"/>
          <w:szCs w:val="24"/>
        </w:rPr>
      </w:pPr>
      <w:r>
        <w:rPr>
          <w:rFonts w:ascii="Arial" w:hAnsi="Arial" w:eastAsia="等线" w:cs="Arial"/>
          <w:sz w:val="24"/>
          <w:szCs w:val="24"/>
        </w:rPr>
        <w:t>我们可以使用vec(·)算子[Golub and Van Loan 2013; Kim and Eberle 2022]对E进行向量化，并采用矩阵向量化后变为原始矩阵小写形式的约定，例如：</w:t>
      </w:r>
    </w:p>
    <w:p w14:paraId="708DCF59">
      <w:pPr>
        <w:spacing w:before="120" w:after="120" w:line="288" w:lineRule="auto"/>
        <w:ind w:left="0"/>
        <w:jc w:val="left"/>
        <w:rPr>
          <w:sz w:val="22"/>
          <w:szCs w:val="24"/>
        </w:rPr>
      </w:pPr>
      <m:oMathPara>
        <m:oMathParaPr>
          <m:jc m:val="left"/>
        </m:oMathParaPr>
        <m:oMath>
          <m:r>
            <m:rPr/>
            <w:rPr>
              <w:rFonts w:ascii="Cambria Math" w:hAnsi="Cambria Math"/>
              <w:sz w:val="22"/>
              <w:szCs w:val="24"/>
            </w:rPr>
            <m:t>e=vec(E)=[</m:t>
          </m:r>
          <m:eqArr>
            <m:eqArrPr>
              <m:ctrlPr>
                <w:rPr>
                  <w:sz w:val="22"/>
                  <w:szCs w:val="24"/>
                </w:rPr>
              </m:ctrlPr>
            </m:eqArrPr>
            <m:e>
              <m:sSub>
                <m:sSubPr>
                  <m:ctrlPr>
                    <w:rPr>
                      <w:sz w:val="22"/>
                      <w:szCs w:val="24"/>
                    </w:rPr>
                  </m:ctrlPr>
                </m:sSubPr>
                <m:e>
                  <m:r>
                    <m:rPr/>
                    <w:rPr>
                      <w:rFonts w:ascii="Cambria Math" w:hAnsi="Cambria Math"/>
                      <w:sz w:val="22"/>
                      <w:szCs w:val="24"/>
                    </w:rPr>
                    <m:t>e</m:t>
                  </m:r>
                  <m:ctrlPr>
                    <w:rPr>
                      <w:sz w:val="22"/>
                      <w:szCs w:val="24"/>
                    </w:rPr>
                  </m:ctrlPr>
                </m:e>
                <m:sub>
                  <m:r>
                    <m:rPr/>
                    <w:rPr>
                      <w:rFonts w:ascii="Cambria Math" w:hAnsi="Cambria Math"/>
                      <w:sz w:val="22"/>
                      <w:szCs w:val="24"/>
                    </w:rPr>
                    <m:t>0</m:t>
                  </m:r>
                  <m:ctrlPr>
                    <w:rPr>
                      <w:sz w:val="22"/>
                      <w:szCs w:val="24"/>
                    </w:rPr>
                  </m:ctrlPr>
                </m:sub>
              </m:sSub>
              <m:ctrlPr>
                <w:rPr>
                  <w:sz w:val="22"/>
                  <w:szCs w:val="24"/>
                </w:rPr>
              </m:ctrlPr>
            </m:e>
            <m:e>
              <m:sSub>
                <m:sSubPr>
                  <m:ctrlPr>
                    <w:rPr>
                      <w:sz w:val="22"/>
                      <w:szCs w:val="24"/>
                    </w:rPr>
                  </m:ctrlPr>
                </m:sSubPr>
                <m:e>
                  <m:r>
                    <m:rPr/>
                    <w:rPr>
                      <w:rFonts w:ascii="Cambria Math" w:hAnsi="Cambria Math"/>
                      <w:sz w:val="22"/>
                      <w:szCs w:val="24"/>
                    </w:rPr>
                    <m:t>e</m:t>
                  </m:r>
                  <m:ctrlPr>
                    <w:rPr>
                      <w:sz w:val="22"/>
                      <w:szCs w:val="24"/>
                    </w:rPr>
                  </m:ctrlPr>
                </m:e>
                <m:sub>
                  <m:r>
                    <m:rPr/>
                    <w:rPr>
                      <w:rFonts w:ascii="Cambria Math" w:hAnsi="Cambria Math"/>
                      <w:sz w:val="22"/>
                      <w:szCs w:val="24"/>
                    </w:rPr>
                    <m:t>1</m:t>
                  </m:r>
                  <m:ctrlPr>
                    <w:rPr>
                      <w:sz w:val="22"/>
                      <w:szCs w:val="24"/>
                    </w:rPr>
                  </m:ctrlPr>
                </m:sub>
              </m:sSub>
              <m:ctrlPr>
                <w:rPr>
                  <w:sz w:val="22"/>
                  <w:szCs w:val="24"/>
                </w:rPr>
              </m:ctrlPr>
            </m:e>
          </m:eqArr>
          <m:r>
            <m:rPr/>
            <w:rPr>
              <w:rFonts w:ascii="Cambria Math" w:hAnsi="Cambria Math"/>
              <w:sz w:val="22"/>
              <w:szCs w:val="24"/>
            </w:rPr>
            <m:t>].(24)</m:t>
          </m:r>
        </m:oMath>
      </m:oMathPara>
    </w:p>
    <w:p w14:paraId="0702B97A">
      <w:pPr>
        <w:spacing w:before="120" w:after="120" w:line="288" w:lineRule="auto"/>
        <w:ind w:left="0"/>
        <w:jc w:val="left"/>
        <w:rPr>
          <w:sz w:val="22"/>
          <w:szCs w:val="24"/>
        </w:rPr>
      </w:pPr>
      <w:r>
        <w:rPr>
          <w:rFonts w:ascii="Arial" w:hAnsi="Arial" w:eastAsia="等线" w:cs="Arial"/>
          <w:sz w:val="24"/>
          <w:szCs w:val="24"/>
        </w:rPr>
        <w:t>类似于公式12，我们然后使用</w:t>
      </w:r>
      <m:oMath>
        <m:r>
          <m:rPr/>
          <w:rPr>
            <w:rFonts w:ascii="Cambria Math" w:hAnsi="Cambria Math"/>
            <w:sz w:val="22"/>
            <w:szCs w:val="24"/>
          </w:rPr>
          <m:t>e=vec(E)</m:t>
        </m:r>
      </m:oMath>
      <w:r>
        <w:rPr>
          <w:rFonts w:ascii="Arial" w:hAnsi="Arial" w:eastAsia="等线" w:cs="Arial"/>
          <w:sz w:val="24"/>
          <w:szCs w:val="24"/>
        </w:rPr>
        <w:t>写出：</w:t>
      </w:r>
    </w:p>
    <w:p w14:paraId="2E76C745">
      <w:pPr>
        <w:spacing w:before="120" w:after="120" w:line="288" w:lineRule="auto"/>
        <w:ind w:left="0"/>
        <w:jc w:val="left"/>
        <w:rPr>
          <w:sz w:val="22"/>
          <w:szCs w:val="24"/>
        </w:rPr>
      </w:pPr>
      <m:oMathPara>
        <m:oMathParaPr>
          <m:jc m:val="left"/>
        </m:oMathParaPr>
        <m:oMath>
          <m:f>
            <m:fPr>
              <m:ctrlPr>
                <w:rPr>
                  <w:sz w:val="22"/>
                  <w:szCs w:val="24"/>
                </w:rPr>
              </m:ctrlPr>
            </m:fPr>
            <m:num>
              <m:sSup>
                <m:sSupPr>
                  <m:ctrlPr>
                    <w:rPr>
                      <w:sz w:val="22"/>
                      <w:szCs w:val="24"/>
                    </w:rPr>
                  </m:ctrlPr>
                </m:sSupPr>
                <m:e>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sSub>
                <m:sSubPr>
                  <m:ctrlPr>
                    <w:rPr>
                      <w:sz w:val="22"/>
                      <w:szCs w:val="24"/>
                    </w:rPr>
                  </m:ctrlPr>
                </m:sSubPr>
                <m:e>
                  <m:r>
                    <m:rPr>
                      <m:sty m:val="p"/>
                    </m:rPr>
                    <w:rPr>
                      <w:rFonts w:ascii="Cambria Math" w:hAnsi="Cambria Math"/>
                      <w:sz w:val="22"/>
                      <w:szCs w:val="24"/>
                    </w:rPr>
                    <m:t>Ψ</m:t>
                  </m:r>
                  <m:ctrlPr>
                    <w:rPr>
                      <w:sz w:val="22"/>
                      <w:szCs w:val="24"/>
                    </w:rPr>
                  </m:ctrlPr>
                </m:e>
                <m:sub>
                  <m:r>
                    <m:rPr/>
                    <w:rPr>
                      <w:rFonts w:ascii="Cambria Math" w:hAnsi="Cambria Math"/>
                      <w:sz w:val="22"/>
                      <w:szCs w:val="24"/>
                    </w:rPr>
                    <m:t>b</m:t>
                  </m:r>
                  <m:ctrlPr>
                    <w:rPr>
                      <w:sz w:val="22"/>
                      <w:szCs w:val="24"/>
                    </w:rPr>
                  </m:ctrlPr>
                </m:sub>
              </m:sSub>
              <m:ctrlPr>
                <w:rPr>
                  <w:sz w:val="22"/>
                  <w:szCs w:val="24"/>
                </w:rPr>
              </m:ctrlPr>
            </m:num>
            <m:den>
              <m:r>
                <m:rPr/>
                <w:rPr>
                  <w:rFonts w:ascii="Cambria Math" w:hAnsi="Cambria Math"/>
                  <w:sz w:val="22"/>
                  <w:szCs w:val="24"/>
                </w:rPr>
                <m:t>∂</m:t>
              </m:r>
              <m:sSup>
                <m:sSupPr>
                  <m:ctrlPr>
                    <w:rPr>
                      <w:sz w:val="22"/>
                      <w:szCs w:val="24"/>
                    </w:rPr>
                  </m:ctrlPr>
                </m:sSupPr>
                <m:e>
                  <m:r>
                    <m:rPr/>
                    <w:rPr>
                      <w:rFonts w:ascii="Cambria Math" w:hAnsi="Cambria Math"/>
                      <w:sz w:val="22"/>
                      <w:szCs w:val="24"/>
                    </w:rPr>
                    <m:t>x</m:t>
                  </m:r>
                  <m:ctrlPr>
                    <w:rPr>
                      <w:sz w:val="22"/>
                      <w:szCs w:val="24"/>
                    </w:rPr>
                  </m:ctrlPr>
                </m:e>
                <m:sup>
                  <m:r>
                    <m:rPr/>
                    <w:rPr>
                      <w:rFonts w:ascii="Cambria Math" w:hAnsi="Cambria Math"/>
                      <w:sz w:val="22"/>
                      <w:szCs w:val="24"/>
                    </w:rPr>
                    <m:t>2</m:t>
                  </m:r>
                  <m:ctrlPr>
                    <w:rPr>
                      <w:sz w:val="22"/>
                      <w:szCs w:val="24"/>
                    </w:rPr>
                  </m:ctrlPr>
                </m:sup>
              </m:sSup>
              <m:ctrlPr>
                <w:rPr>
                  <w:sz w:val="22"/>
                  <w:szCs w:val="24"/>
                </w:rPr>
              </m:ctrlPr>
            </m:den>
          </m:f>
          <m:r>
            <m:rPr/>
            <w:rPr>
              <w:rFonts w:ascii="Cambria Math" w:hAnsi="Cambria Math"/>
              <w:sz w:val="22"/>
              <w:szCs w:val="24"/>
            </w:rPr>
            <m:t>=</m:t>
          </m:r>
          <m:f>
            <m:fPr>
              <m:ctrlPr>
                <w:rPr>
                  <w:sz w:val="22"/>
                  <w:szCs w:val="24"/>
                </w:rPr>
              </m:ctrlPr>
            </m:fPr>
            <m:num>
              <m:r>
                <m:rPr/>
                <w:rPr>
                  <w:rFonts w:ascii="Cambria Math" w:hAnsi="Cambria Math"/>
                  <w:sz w:val="22"/>
                  <w:szCs w:val="24"/>
                </w:rPr>
                <m:t>∂</m:t>
              </m:r>
              <m:sSup>
                <m:sSupPr>
                  <m:ctrlPr>
                    <w:rPr>
                      <w:sz w:val="22"/>
                      <w:szCs w:val="24"/>
                    </w:rPr>
                  </m:ctrlPr>
                </m:sSupPr>
                <m:e>
                  <m:r>
                    <m:rPr/>
                    <w:rPr>
                      <w:rFonts w:ascii="Cambria Math" w:hAnsi="Cambria Math"/>
                      <w:sz w:val="22"/>
                      <w:szCs w:val="24"/>
                    </w:rPr>
                    <m:t>e</m:t>
                  </m:r>
                  <m:ctrlPr>
                    <w:rPr>
                      <w:sz w:val="22"/>
                      <w:szCs w:val="24"/>
                    </w:rPr>
                  </m:ctrlPr>
                </m:e>
                <m:sup>
                  <m:r>
                    <m:rPr>
                      <m:sty m:val="p"/>
                    </m:rPr>
                    <w:rPr>
                      <w:rFonts w:ascii="Cambria Math" w:hAnsi="Cambria Math"/>
                      <w:sz w:val="22"/>
                      <w:szCs w:val="24"/>
                    </w:rPr>
                    <m:t>⊤</m:t>
                  </m:r>
                  <m:ctrlPr>
                    <w:rPr>
                      <w:sz w:val="22"/>
                      <w:szCs w:val="24"/>
                    </w:rPr>
                  </m:ctrlPr>
                </m:sup>
              </m:sSup>
              <m:ctrlPr>
                <w:rPr>
                  <w:sz w:val="22"/>
                  <w:szCs w:val="24"/>
                </w:rPr>
              </m:ctrlPr>
            </m:num>
            <m:den>
              <m:r>
                <m:rPr/>
                <w:rPr>
                  <w:rFonts w:ascii="Cambria Math" w:hAnsi="Cambria Math"/>
                  <w:sz w:val="22"/>
                  <w:szCs w:val="24"/>
                </w:rPr>
                <m:t>∂x</m:t>
              </m:r>
              <m:ctrlPr>
                <w:rPr>
                  <w:sz w:val="22"/>
                  <w:szCs w:val="24"/>
                </w:rPr>
              </m:ctrlPr>
            </m:den>
          </m:f>
          <m:f>
            <m:fPr>
              <m:ctrlPr>
                <w:rPr>
                  <w:sz w:val="22"/>
                  <w:szCs w:val="24"/>
                </w:rPr>
              </m:ctrlPr>
            </m:fPr>
            <m:num>
              <m:sSup>
                <m:sSupPr>
                  <m:ctrlPr>
                    <w:rPr>
                      <w:sz w:val="22"/>
                      <w:szCs w:val="24"/>
                    </w:rPr>
                  </m:ctrlPr>
                </m:sSupPr>
                <m:e>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sSub>
                <m:sSubPr>
                  <m:ctrlPr>
                    <w:rPr>
                      <w:sz w:val="22"/>
                      <w:szCs w:val="24"/>
                    </w:rPr>
                  </m:ctrlPr>
                </m:sSubPr>
                <m:e>
                  <m:r>
                    <m:rPr>
                      <m:sty m:val="p"/>
                    </m:rPr>
                    <w:rPr>
                      <w:rFonts w:ascii="Cambria Math" w:hAnsi="Cambria Math"/>
                      <w:sz w:val="22"/>
                      <w:szCs w:val="24"/>
                    </w:rPr>
                    <m:t>Ψ</m:t>
                  </m:r>
                  <m:ctrlPr>
                    <w:rPr>
                      <w:sz w:val="22"/>
                      <w:szCs w:val="24"/>
                    </w:rPr>
                  </m:ctrlPr>
                </m:e>
                <m:sub>
                  <m:r>
                    <m:rPr/>
                    <w:rPr>
                      <w:rFonts w:ascii="Cambria Math" w:hAnsi="Cambria Math"/>
                      <w:sz w:val="22"/>
                      <w:szCs w:val="24"/>
                    </w:rPr>
                    <m:t>b</m:t>
                  </m:r>
                  <m:ctrlPr>
                    <w:rPr>
                      <w:sz w:val="22"/>
                      <w:szCs w:val="24"/>
                    </w:rPr>
                  </m:ctrlPr>
                </m:sub>
              </m:sSub>
              <m:ctrlPr>
                <w:rPr>
                  <w:sz w:val="22"/>
                  <w:szCs w:val="24"/>
                </w:rPr>
              </m:ctrlPr>
            </m:num>
            <m:den>
              <m:r>
                <m:rPr/>
                <w:rPr>
                  <w:rFonts w:ascii="Cambria Math" w:hAnsi="Cambria Math"/>
                  <w:sz w:val="22"/>
                  <w:szCs w:val="24"/>
                </w:rPr>
                <m:t>∂</m:t>
              </m:r>
              <m:sSup>
                <m:sSupPr>
                  <m:ctrlPr>
                    <w:rPr>
                      <w:sz w:val="22"/>
                      <w:szCs w:val="24"/>
                    </w:rPr>
                  </m:ctrlPr>
                </m:sSupPr>
                <m:e>
                  <m:r>
                    <m:rPr/>
                    <w:rPr>
                      <w:rFonts w:ascii="Cambria Math" w:hAnsi="Cambria Math"/>
                      <w:sz w:val="22"/>
                      <w:szCs w:val="24"/>
                    </w:rPr>
                    <m:t>e</m:t>
                  </m:r>
                  <m:ctrlPr>
                    <w:rPr>
                      <w:sz w:val="22"/>
                      <w:szCs w:val="24"/>
                    </w:rPr>
                  </m:ctrlPr>
                </m:e>
                <m:sup>
                  <m:r>
                    <m:rPr/>
                    <w:rPr>
                      <w:rFonts w:ascii="Cambria Math" w:hAnsi="Cambria Math"/>
                      <w:sz w:val="22"/>
                      <w:szCs w:val="24"/>
                    </w:rPr>
                    <m:t>2</m:t>
                  </m:r>
                  <m:ctrlPr>
                    <w:rPr>
                      <w:sz w:val="22"/>
                      <w:szCs w:val="24"/>
                    </w:rPr>
                  </m:ctrlPr>
                </m:sup>
              </m:sSup>
              <m:ctrlPr>
                <w:rPr>
                  <w:sz w:val="22"/>
                  <w:szCs w:val="24"/>
                </w:rPr>
              </m:ctrlPr>
            </m:den>
          </m:f>
          <m:f>
            <m:fPr>
              <m:ctrlPr>
                <w:rPr>
                  <w:sz w:val="22"/>
                  <w:szCs w:val="24"/>
                </w:rPr>
              </m:ctrlPr>
            </m:fPr>
            <m:num>
              <m:r>
                <m:rPr/>
                <w:rPr>
                  <w:rFonts w:ascii="Cambria Math" w:hAnsi="Cambria Math"/>
                  <w:sz w:val="22"/>
                  <w:szCs w:val="24"/>
                </w:rPr>
                <m:t>∂e</m:t>
              </m:r>
              <m:ctrlPr>
                <w:rPr>
                  <w:sz w:val="22"/>
                  <w:szCs w:val="24"/>
                </w:rPr>
              </m:ctrlPr>
            </m:num>
            <m:den>
              <m:r>
                <m:rPr/>
                <w:rPr>
                  <w:rFonts w:ascii="Cambria Math" w:hAnsi="Cambria Math"/>
                  <w:sz w:val="22"/>
                  <w:szCs w:val="24"/>
                </w:rPr>
                <m:t>∂x</m:t>
              </m:r>
              <m:ctrlPr>
                <w:rPr>
                  <w:sz w:val="22"/>
                  <w:szCs w:val="24"/>
                </w:rPr>
              </m:ctrlPr>
            </m:den>
          </m:f>
          <m:r>
            <m:rPr/>
            <w:rPr>
              <w:rFonts w:ascii="Cambria Math" w:hAnsi="Cambria Math"/>
              <w:sz w:val="22"/>
              <w:szCs w:val="24"/>
            </w:rPr>
            <m:t>∈</m:t>
          </m:r>
          <m:sSup>
            <m:sSupPr>
              <m:ctrlPr>
                <w:rPr>
                  <w:sz w:val="22"/>
                  <w:szCs w:val="24"/>
                </w:rPr>
              </m:ctrlPr>
            </m:sSupPr>
            <m:e>
              <m:r>
                <m:rPr>
                  <m:sty m:val="p"/>
                  <m:scr m:val="fraktur"/>
                </m:rPr>
                <w:rPr>
                  <w:rFonts w:ascii="Cambria Math" w:hAnsi="Cambria Math"/>
                  <w:sz w:val="22"/>
                  <w:szCs w:val="24"/>
                </w:rPr>
                <m:t>ℜ</m:t>
              </m:r>
              <m:ctrlPr>
                <w:rPr>
                  <w:sz w:val="22"/>
                  <w:szCs w:val="24"/>
                </w:rPr>
              </m:ctrlPr>
            </m:e>
            <m:sup>
              <m:r>
                <m:rPr/>
                <w:rPr>
                  <w:rFonts w:ascii="Cambria Math" w:hAnsi="Cambria Math"/>
                  <w:sz w:val="22"/>
                  <w:szCs w:val="24"/>
                </w:rPr>
                <m:t>9×9</m:t>
              </m:r>
              <m:ctrlPr>
                <w:rPr>
                  <w:sz w:val="22"/>
                  <w:szCs w:val="24"/>
                </w:rPr>
              </m:ctrlPr>
            </m:sup>
          </m:sSup>
          <m:r>
            <m:rPr/>
            <w:rPr>
              <w:rFonts w:ascii="Cambria Math" w:hAnsi="Cambria Math"/>
              <w:sz w:val="22"/>
              <w:szCs w:val="24"/>
            </w:rPr>
            <m:t>.(25)</m:t>
          </m:r>
        </m:oMath>
      </m:oMathPara>
    </w:p>
    <w:p w14:paraId="1323D3A8">
      <w:pPr>
        <w:spacing w:before="120" w:after="120" w:line="288" w:lineRule="auto"/>
        <w:ind w:left="0"/>
        <w:jc w:val="left"/>
        <w:rPr>
          <w:sz w:val="22"/>
          <w:szCs w:val="24"/>
        </w:rPr>
      </w:pPr>
      <w:r>
        <w:rPr>
          <w:rFonts w:ascii="Arial" w:hAnsi="Arial" w:eastAsia="等线" w:cs="Arial"/>
          <w:sz w:val="24"/>
          <w:szCs w:val="24"/>
        </w:rPr>
        <w:t>现在我们可以直接分析</w:t>
      </w:r>
      <m:oMath>
        <m:f>
          <m:fPr>
            <m:ctrlPr>
              <w:rPr>
                <w:sz w:val="22"/>
                <w:szCs w:val="24"/>
              </w:rPr>
            </m:ctrlPr>
          </m:fPr>
          <m:num>
            <m:sSup>
              <m:sSupPr>
                <m:ctrlPr>
                  <w:rPr>
                    <w:sz w:val="22"/>
                    <w:szCs w:val="24"/>
                  </w:rPr>
                </m:ctrlPr>
              </m:sSupPr>
              <m:e>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sSub>
              <m:sSubPr>
                <m:ctrlPr>
                  <w:rPr>
                    <w:sz w:val="22"/>
                    <w:szCs w:val="24"/>
                  </w:rPr>
                </m:ctrlPr>
              </m:sSubPr>
              <m:e>
                <m:r>
                  <m:rPr>
                    <m:sty m:val="p"/>
                  </m:rPr>
                  <w:rPr>
                    <w:rFonts w:ascii="Cambria Math" w:hAnsi="Cambria Math"/>
                    <w:sz w:val="22"/>
                    <w:szCs w:val="24"/>
                  </w:rPr>
                  <m:t>Ψ</m:t>
                </m:r>
                <m:ctrlPr>
                  <w:rPr>
                    <w:sz w:val="22"/>
                    <w:szCs w:val="24"/>
                  </w:rPr>
                </m:ctrlPr>
              </m:e>
              <m:sub>
                <m:r>
                  <m:rPr/>
                  <w:rPr>
                    <w:rFonts w:ascii="Cambria Math" w:hAnsi="Cambria Math"/>
                    <w:sz w:val="22"/>
                    <w:szCs w:val="24"/>
                  </w:rPr>
                  <m:t>b</m:t>
                </m:r>
                <m:ctrlPr>
                  <w:rPr>
                    <w:sz w:val="22"/>
                    <w:szCs w:val="24"/>
                  </w:rPr>
                </m:ctrlPr>
              </m:sub>
            </m:sSub>
            <m:ctrlPr>
              <w:rPr>
                <w:sz w:val="22"/>
                <w:szCs w:val="24"/>
              </w:rPr>
            </m:ctrlPr>
          </m:num>
          <m:den>
            <m:r>
              <m:rPr/>
              <w:rPr>
                <w:rFonts w:ascii="Cambria Math" w:hAnsi="Cambria Math"/>
                <w:sz w:val="22"/>
                <w:szCs w:val="24"/>
              </w:rPr>
              <m:t>∂</m:t>
            </m:r>
            <m:sSup>
              <m:sSupPr>
                <m:ctrlPr>
                  <w:rPr>
                    <w:sz w:val="22"/>
                    <w:szCs w:val="24"/>
                  </w:rPr>
                </m:ctrlPr>
              </m:sSupPr>
              <m:e>
                <m:r>
                  <m:rPr/>
                  <w:rPr>
                    <w:rFonts w:ascii="Cambria Math" w:hAnsi="Cambria Math"/>
                    <w:sz w:val="22"/>
                    <w:szCs w:val="24"/>
                  </w:rPr>
                  <m:t>e</m:t>
                </m:r>
                <m:ctrlPr>
                  <w:rPr>
                    <w:sz w:val="22"/>
                    <w:szCs w:val="24"/>
                  </w:rPr>
                </m:ctrlPr>
              </m:e>
              <m:sup>
                <m:r>
                  <m:rPr/>
                  <w:rPr>
                    <w:rFonts w:ascii="Cambria Math" w:hAnsi="Cambria Math"/>
                    <w:sz w:val="22"/>
                    <w:szCs w:val="24"/>
                  </w:rPr>
                  <m:t>2</m:t>
                </m:r>
                <m:ctrlPr>
                  <w:rPr>
                    <w:sz w:val="22"/>
                    <w:szCs w:val="24"/>
                  </w:rPr>
                </m:ctrlPr>
              </m:sup>
            </m:sSup>
            <m:ctrlPr>
              <w:rPr>
                <w:sz w:val="22"/>
                <w:szCs w:val="24"/>
              </w:rPr>
            </m:ctrlPr>
          </m:den>
        </m:f>
        <m:r>
          <m:rPr/>
          <w:rPr>
            <w:rFonts w:ascii="Cambria Math" w:hAnsi="Cambria Math"/>
            <w:sz w:val="22"/>
            <w:szCs w:val="24"/>
          </w:rPr>
          <m:t>∈</m:t>
        </m:r>
        <m:sSup>
          <m:sSupPr>
            <m:ctrlPr>
              <w:rPr>
                <w:sz w:val="22"/>
                <w:szCs w:val="24"/>
              </w:rPr>
            </m:ctrlPr>
          </m:sSupPr>
          <m:e>
            <m:r>
              <m:rPr>
                <m:sty m:val="p"/>
                <m:scr m:val="fraktur"/>
              </m:rPr>
              <w:rPr>
                <w:rFonts w:ascii="Cambria Math" w:hAnsi="Cambria Math"/>
                <w:sz w:val="22"/>
                <w:szCs w:val="24"/>
              </w:rPr>
              <m:t>ℜ</m:t>
            </m:r>
            <m:ctrlPr>
              <w:rPr>
                <w:sz w:val="22"/>
                <w:szCs w:val="24"/>
              </w:rPr>
            </m:ctrlPr>
          </m:e>
          <m:sup>
            <m:r>
              <m:rPr/>
              <w:rPr>
                <w:rFonts w:ascii="Cambria Math" w:hAnsi="Cambria Math"/>
                <w:sz w:val="22"/>
                <w:szCs w:val="24"/>
              </w:rPr>
              <m:t>6×6</m:t>
            </m:r>
            <m:ctrlPr>
              <w:rPr>
                <w:sz w:val="22"/>
                <w:szCs w:val="24"/>
              </w:rPr>
            </m:ctrlPr>
          </m:sup>
        </m:sSup>
      </m:oMath>
      <w:r>
        <w:rPr>
          <w:rFonts w:ascii="Arial" w:hAnsi="Arial" w:eastAsia="等线" w:cs="Arial"/>
          <w:sz w:val="24"/>
          <w:szCs w:val="24"/>
        </w:rPr>
        <w:t>，同时忽略刚性平移零空间。类似于公式13，我们用θ代替</w:t>
      </w:r>
      <m:oMath>
        <m:sSub>
          <m:sSubPr>
            <m:ctrlPr>
              <w:rPr>
                <w:sz w:val="22"/>
                <w:szCs w:val="24"/>
              </w:rPr>
            </m:ctrlPr>
          </m:sSubPr>
          <m:e>
            <m:r>
              <m:rPr/>
              <w:rPr>
                <w:rFonts w:ascii="Cambria Math" w:hAnsi="Cambria Math"/>
                <w:sz w:val="22"/>
                <w:szCs w:val="24"/>
              </w:rPr>
              <m:t>I</m:t>
            </m:r>
            <m:ctrlPr>
              <w:rPr>
                <w:sz w:val="22"/>
                <w:szCs w:val="24"/>
              </w:rPr>
            </m:ctrlPr>
          </m:e>
          <m:sub>
            <m:r>
              <m:rPr/>
              <w:rPr>
                <w:rFonts w:ascii="Cambria Math" w:hAnsi="Cambria Math"/>
                <w:sz w:val="22"/>
                <w:szCs w:val="24"/>
              </w:rPr>
              <m:t>s</m:t>
            </m:r>
            <m:ctrlPr>
              <w:rPr>
                <w:sz w:val="22"/>
                <w:szCs w:val="24"/>
              </w:rPr>
            </m:ctrlPr>
          </m:sub>
        </m:sSub>
      </m:oMath>
      <w:r>
        <w:rPr>
          <w:rFonts w:ascii="Arial" w:hAnsi="Arial" w:eastAsia="等线" w:cs="Arial"/>
          <w:sz w:val="24"/>
          <w:szCs w:val="24"/>
        </w:rPr>
        <w:t>，将</w:t>
      </w:r>
      <m:oMath>
        <m:f>
          <m:fPr>
            <m:ctrlPr>
              <w:rPr>
                <w:sz w:val="22"/>
                <w:szCs w:val="24"/>
              </w:rPr>
            </m:ctrlPr>
          </m:fPr>
          <m:num>
            <m:sSup>
              <m:sSupPr>
                <m:ctrlPr>
                  <w:rPr>
                    <w:sz w:val="22"/>
                    <w:szCs w:val="24"/>
                  </w:rPr>
                </m:ctrlPr>
              </m:sSupPr>
              <m:e>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sSub>
              <m:sSubPr>
                <m:ctrlPr>
                  <w:rPr>
                    <w:sz w:val="22"/>
                    <w:szCs w:val="24"/>
                  </w:rPr>
                </m:ctrlPr>
              </m:sSubPr>
              <m:e>
                <m:r>
                  <m:rPr>
                    <m:sty m:val="p"/>
                  </m:rPr>
                  <w:rPr>
                    <w:rFonts w:ascii="Cambria Math" w:hAnsi="Cambria Math"/>
                    <w:sz w:val="22"/>
                    <w:szCs w:val="24"/>
                  </w:rPr>
                  <m:t>Ψ</m:t>
                </m:r>
                <m:ctrlPr>
                  <w:rPr>
                    <w:sz w:val="22"/>
                    <w:szCs w:val="24"/>
                  </w:rPr>
                </m:ctrlPr>
              </m:e>
              <m:sub>
                <m:r>
                  <m:rPr/>
                  <w:rPr>
                    <w:rFonts w:ascii="Cambria Math" w:hAnsi="Cambria Math"/>
                    <w:sz w:val="22"/>
                    <w:szCs w:val="24"/>
                  </w:rPr>
                  <m:t>b</m:t>
                </m:r>
                <m:ctrlPr>
                  <w:rPr>
                    <w:sz w:val="22"/>
                    <w:szCs w:val="24"/>
                  </w:rPr>
                </m:ctrlPr>
              </m:sub>
            </m:sSub>
            <m:ctrlPr>
              <w:rPr>
                <w:sz w:val="22"/>
                <w:szCs w:val="24"/>
              </w:rPr>
            </m:ctrlPr>
          </m:num>
          <m:den>
            <m:r>
              <m:rPr/>
              <w:rPr>
                <w:rFonts w:ascii="Cambria Math" w:hAnsi="Cambria Math"/>
                <w:sz w:val="22"/>
                <w:szCs w:val="24"/>
              </w:rPr>
              <m:t>∂</m:t>
            </m:r>
            <m:sSup>
              <m:sSupPr>
                <m:ctrlPr>
                  <w:rPr>
                    <w:sz w:val="22"/>
                    <w:szCs w:val="24"/>
                  </w:rPr>
                </m:ctrlPr>
              </m:sSupPr>
              <m:e>
                <m:r>
                  <m:rPr/>
                  <w:rPr>
                    <w:rFonts w:ascii="Cambria Math" w:hAnsi="Cambria Math"/>
                    <w:sz w:val="22"/>
                    <w:szCs w:val="24"/>
                  </w:rPr>
                  <m:t>e</m:t>
                </m:r>
                <m:ctrlPr>
                  <w:rPr>
                    <w:sz w:val="22"/>
                    <w:szCs w:val="24"/>
                  </w:rPr>
                </m:ctrlPr>
              </m:e>
              <m:sup>
                <m:r>
                  <m:rPr/>
                  <w:rPr>
                    <w:rFonts w:ascii="Cambria Math" w:hAnsi="Cambria Math"/>
                    <w:sz w:val="22"/>
                    <w:szCs w:val="24"/>
                  </w:rPr>
                  <m:t>2</m:t>
                </m:r>
                <m:ctrlPr>
                  <w:rPr>
                    <w:sz w:val="22"/>
                    <w:szCs w:val="24"/>
                  </w:rPr>
                </m:ctrlPr>
              </m:sup>
            </m:sSup>
            <m:ctrlPr>
              <w:rPr>
                <w:sz w:val="22"/>
                <w:szCs w:val="24"/>
              </w:rPr>
            </m:ctrlPr>
          </m:den>
        </m:f>
      </m:oMath>
      <w:r>
        <w:rPr>
          <w:rFonts w:ascii="Arial" w:hAnsi="Arial" w:eastAsia="等线" w:cs="Arial"/>
          <w:sz w:val="24"/>
          <w:szCs w:val="24"/>
        </w:rPr>
        <w:t>重写为标量不变量的形式：</w:t>
      </w:r>
    </w:p>
    <w:p w14:paraId="63B65122">
      <w:pPr>
        <w:spacing w:before="120" w:after="120" w:line="288" w:lineRule="auto"/>
        <w:ind w:left="0"/>
        <w:jc w:val="left"/>
        <w:rPr>
          <w:sz w:val="22"/>
          <w:szCs w:val="24"/>
        </w:rPr>
      </w:pPr>
      <m:oMathPara>
        <m:oMathParaPr>
          <m:jc m:val="left"/>
        </m:oMathParaPr>
        <m:oMath>
          <m:f>
            <m:fPr>
              <m:ctrlPr>
                <w:rPr>
                  <w:sz w:val="22"/>
                  <w:szCs w:val="24"/>
                </w:rPr>
              </m:ctrlPr>
            </m:fPr>
            <m:num>
              <m:sSup>
                <m:sSupPr>
                  <m:ctrlPr>
                    <w:rPr>
                      <w:sz w:val="22"/>
                      <w:szCs w:val="24"/>
                    </w:rPr>
                  </m:ctrlPr>
                </m:sSupPr>
                <m:e>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sSub>
                <m:sSubPr>
                  <m:ctrlPr>
                    <w:rPr>
                      <w:sz w:val="22"/>
                      <w:szCs w:val="24"/>
                    </w:rPr>
                  </m:ctrlPr>
                </m:sSubPr>
                <m:e>
                  <m:r>
                    <m:rPr>
                      <m:sty m:val="p"/>
                    </m:rPr>
                    <w:rPr>
                      <w:rFonts w:ascii="Cambria Math" w:hAnsi="Cambria Math"/>
                      <w:sz w:val="22"/>
                      <w:szCs w:val="24"/>
                    </w:rPr>
                    <m:t>Ψ</m:t>
                  </m:r>
                  <m:ctrlPr>
                    <w:rPr>
                      <w:sz w:val="22"/>
                      <w:szCs w:val="24"/>
                    </w:rPr>
                  </m:ctrlPr>
                </m:e>
                <m:sub>
                  <m:r>
                    <m:rPr/>
                    <w:rPr>
                      <w:rFonts w:ascii="Cambria Math" w:hAnsi="Cambria Math"/>
                      <w:sz w:val="22"/>
                      <w:szCs w:val="24"/>
                    </w:rPr>
                    <m:t>b</m:t>
                  </m:r>
                  <m:ctrlPr>
                    <w:rPr>
                      <w:sz w:val="22"/>
                      <w:szCs w:val="24"/>
                    </w:rPr>
                  </m:ctrlPr>
                </m:sub>
              </m:sSub>
              <m:ctrlPr>
                <w:rPr>
                  <w:sz w:val="22"/>
                  <w:szCs w:val="24"/>
                </w:rPr>
              </m:ctrlPr>
            </m:num>
            <m:den>
              <m:r>
                <m:rPr/>
                <w:rPr>
                  <w:rFonts w:ascii="Cambria Math" w:hAnsi="Cambria Math"/>
                  <w:sz w:val="22"/>
                  <w:szCs w:val="24"/>
                </w:rPr>
                <m:t>∂</m:t>
              </m:r>
              <m:sSup>
                <m:sSupPr>
                  <m:ctrlPr>
                    <w:rPr>
                      <w:sz w:val="22"/>
                      <w:szCs w:val="24"/>
                    </w:rPr>
                  </m:ctrlPr>
                </m:sSupPr>
                <m:e>
                  <m:r>
                    <m:rPr/>
                    <w:rPr>
                      <w:rFonts w:ascii="Cambria Math" w:hAnsi="Cambria Math"/>
                      <w:sz w:val="22"/>
                      <w:szCs w:val="24"/>
                    </w:rPr>
                    <m:t>e</m:t>
                  </m:r>
                  <m:ctrlPr>
                    <w:rPr>
                      <w:sz w:val="22"/>
                      <w:szCs w:val="24"/>
                    </w:rPr>
                  </m:ctrlPr>
                </m:e>
                <m:sup>
                  <m:r>
                    <m:rPr/>
                    <w:rPr>
                      <w:rFonts w:ascii="Cambria Math" w:hAnsi="Cambria Math"/>
                      <w:sz w:val="22"/>
                      <w:szCs w:val="24"/>
                    </w:rPr>
                    <m:t>2</m:t>
                  </m:r>
                  <m:ctrlPr>
                    <w:rPr>
                      <w:sz w:val="22"/>
                      <w:szCs w:val="24"/>
                    </w:rPr>
                  </m:ctrlPr>
                </m:sup>
              </m:sSup>
              <m:ctrlPr>
                <w:rPr>
                  <w:sz w:val="22"/>
                  <w:szCs w:val="24"/>
                </w:rPr>
              </m:ctrlPr>
            </m:den>
          </m:f>
          <m:r>
            <m:rPr/>
            <w:rPr>
              <w:rFonts w:ascii="Cambria Math" w:hAnsi="Cambria Math"/>
              <w:sz w:val="22"/>
              <w:szCs w:val="24"/>
            </w:rPr>
            <m:t>=</m:t>
          </m:r>
          <m:f>
            <m:fPr>
              <m:ctrlPr>
                <w:rPr>
                  <w:sz w:val="22"/>
                  <w:szCs w:val="24"/>
                </w:rPr>
              </m:ctrlPr>
            </m:fPr>
            <m:num>
              <m:sSup>
                <m:sSupPr>
                  <m:ctrlPr>
                    <w:rPr>
                      <w:sz w:val="22"/>
                      <w:szCs w:val="24"/>
                    </w:rPr>
                  </m:ctrlPr>
                </m:sSupPr>
                <m:e>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sSub>
                <m:sSubPr>
                  <m:ctrlPr>
                    <w:rPr>
                      <w:sz w:val="22"/>
                      <w:szCs w:val="24"/>
                    </w:rPr>
                  </m:ctrlPr>
                </m:sSubPr>
                <m:e>
                  <m:r>
                    <m:rPr>
                      <m:sty m:val="p"/>
                    </m:rPr>
                    <w:rPr>
                      <w:rFonts w:ascii="Cambria Math" w:hAnsi="Cambria Math"/>
                      <w:sz w:val="22"/>
                      <w:szCs w:val="24"/>
                    </w:rPr>
                    <m:t>Ψ</m:t>
                  </m:r>
                  <m:ctrlPr>
                    <w:rPr>
                      <w:sz w:val="22"/>
                      <w:szCs w:val="24"/>
                    </w:rPr>
                  </m:ctrlPr>
                </m:e>
                <m:sub>
                  <m:r>
                    <m:rPr/>
                    <w:rPr>
                      <w:rFonts w:ascii="Cambria Math" w:hAnsi="Cambria Math"/>
                      <w:sz w:val="22"/>
                      <w:szCs w:val="24"/>
                    </w:rPr>
                    <m:t>b</m:t>
                  </m:r>
                  <m:ctrlPr>
                    <w:rPr>
                      <w:sz w:val="22"/>
                      <w:szCs w:val="24"/>
                    </w:rPr>
                  </m:ctrlPr>
                </m:sub>
              </m:sSub>
              <m:ctrlPr>
                <w:rPr>
                  <w:sz w:val="22"/>
                  <w:szCs w:val="24"/>
                </w:rPr>
              </m:ctrlPr>
            </m:num>
            <m:den>
              <m:r>
                <m:rPr/>
                <w:rPr>
                  <w:rFonts w:ascii="Cambria Math" w:hAnsi="Cambria Math"/>
                  <w:sz w:val="22"/>
                  <w:szCs w:val="24"/>
                </w:rPr>
                <m:t>∂</m:t>
              </m:r>
              <m:sSup>
                <m:sSupPr>
                  <m:ctrlPr>
                    <w:rPr>
                      <w:sz w:val="22"/>
                      <w:szCs w:val="24"/>
                    </w:rPr>
                  </m:ctrlPr>
                </m:sSupPr>
                <m:e>
                  <m:r>
                    <m:rPr/>
                    <w:rPr>
                      <w:rFonts w:ascii="Cambria Math" w:hAnsi="Cambria Math"/>
                      <w:sz w:val="22"/>
                      <w:szCs w:val="24"/>
                    </w:rPr>
                    <m:t>θ</m:t>
                  </m:r>
                  <m:ctrlPr>
                    <w:rPr>
                      <w:sz w:val="22"/>
                      <w:szCs w:val="24"/>
                    </w:rPr>
                  </m:ctrlPr>
                </m:e>
                <m:sup>
                  <m:r>
                    <m:rPr/>
                    <w:rPr>
                      <w:rFonts w:ascii="Cambria Math" w:hAnsi="Cambria Math"/>
                      <w:sz w:val="22"/>
                      <w:szCs w:val="24"/>
                    </w:rPr>
                    <m:t>2</m:t>
                  </m:r>
                  <m:ctrlPr>
                    <w:rPr>
                      <w:sz w:val="22"/>
                      <w:szCs w:val="24"/>
                    </w:rPr>
                  </m:ctrlPr>
                </m:sup>
              </m:sSup>
              <m:ctrlPr>
                <w:rPr>
                  <w:sz w:val="22"/>
                  <w:szCs w:val="24"/>
                </w:rPr>
              </m:ctrlPr>
            </m:den>
          </m:f>
          <m:f>
            <m:fPr>
              <m:ctrlPr>
                <w:rPr>
                  <w:sz w:val="22"/>
                  <w:szCs w:val="24"/>
                </w:rPr>
              </m:ctrlPr>
            </m:fPr>
            <m:num>
              <m:r>
                <m:rPr/>
                <w:rPr>
                  <w:rFonts w:ascii="Cambria Math" w:hAnsi="Cambria Math"/>
                  <w:sz w:val="22"/>
                  <w:szCs w:val="24"/>
                </w:rPr>
                <m:t>∂θ</m:t>
              </m:r>
              <m:ctrlPr>
                <w:rPr>
                  <w:sz w:val="22"/>
                  <w:szCs w:val="24"/>
                </w:rPr>
              </m:ctrlPr>
            </m:num>
            <m:den>
              <m:r>
                <m:rPr/>
                <w:rPr>
                  <w:rFonts w:ascii="Cambria Math" w:hAnsi="Cambria Math"/>
                  <w:sz w:val="22"/>
                  <w:szCs w:val="24"/>
                </w:rPr>
                <m:t>∂e</m:t>
              </m:r>
              <m:ctrlPr>
                <w:rPr>
                  <w:sz w:val="22"/>
                  <w:szCs w:val="24"/>
                </w:rPr>
              </m:ctrlPr>
            </m:den>
          </m:f>
          <m:f>
            <m:fPr>
              <m:ctrlPr>
                <w:rPr>
                  <w:sz w:val="22"/>
                  <w:szCs w:val="24"/>
                </w:rPr>
              </m:ctrlPr>
            </m:fPr>
            <m:num>
              <m:r>
                <m:rPr/>
                <w:rPr>
                  <w:rFonts w:ascii="Cambria Math" w:hAnsi="Cambria Math"/>
                  <w:sz w:val="22"/>
                  <w:szCs w:val="24"/>
                </w:rPr>
                <m:t>∂θ</m:t>
              </m:r>
              <m:ctrlPr>
                <w:rPr>
                  <w:sz w:val="22"/>
                  <w:szCs w:val="24"/>
                </w:rPr>
              </m:ctrlPr>
            </m:num>
            <m:den>
              <m:r>
                <m:rPr/>
                <w:rPr>
                  <w:rFonts w:ascii="Cambria Math" w:hAnsi="Cambria Math"/>
                  <w:sz w:val="22"/>
                  <w:szCs w:val="24"/>
                </w:rPr>
                <m:t>∂e</m:t>
              </m:r>
              <m:ctrlPr>
                <w:rPr>
                  <w:sz w:val="22"/>
                  <w:szCs w:val="24"/>
                </w:rPr>
              </m:ctrlPr>
            </m:den>
          </m:f>
          <m:r>
            <m:rPr/>
            <w:rPr>
              <w:rFonts w:ascii="Cambria Math" w:hAnsi="Cambria Math"/>
              <w:sz w:val="22"/>
              <w:szCs w:val="24"/>
            </w:rPr>
            <m:t>+</m:t>
          </m:r>
          <m:f>
            <m:fPr>
              <m:ctrlPr>
                <w:rPr>
                  <w:sz w:val="22"/>
                  <w:szCs w:val="24"/>
                </w:rPr>
              </m:ctrlPr>
            </m:fPr>
            <m:num>
              <m:r>
                <m:rPr/>
                <w:rPr>
                  <w:rFonts w:ascii="Cambria Math" w:hAnsi="Cambria Math"/>
                  <w:sz w:val="22"/>
                  <w:szCs w:val="24"/>
                </w:rPr>
                <m:t>∂</m:t>
              </m:r>
              <m:sSub>
                <m:sSubPr>
                  <m:ctrlPr>
                    <w:rPr>
                      <w:sz w:val="22"/>
                      <w:szCs w:val="24"/>
                    </w:rPr>
                  </m:ctrlPr>
                </m:sSubPr>
                <m:e>
                  <m:r>
                    <m:rPr>
                      <m:sty m:val="p"/>
                    </m:rPr>
                    <w:rPr>
                      <w:rFonts w:ascii="Cambria Math" w:hAnsi="Cambria Math"/>
                      <w:sz w:val="22"/>
                      <w:szCs w:val="24"/>
                    </w:rPr>
                    <m:t>Ψ</m:t>
                  </m:r>
                  <m:ctrlPr>
                    <w:rPr>
                      <w:sz w:val="22"/>
                      <w:szCs w:val="24"/>
                    </w:rPr>
                  </m:ctrlPr>
                </m:e>
                <m:sub>
                  <m:r>
                    <m:rPr/>
                    <w:rPr>
                      <w:rFonts w:ascii="Cambria Math" w:hAnsi="Cambria Math"/>
                      <w:sz w:val="22"/>
                      <w:szCs w:val="24"/>
                    </w:rPr>
                    <m:t>b</m:t>
                  </m:r>
                  <m:ctrlPr>
                    <w:rPr>
                      <w:sz w:val="22"/>
                      <w:szCs w:val="24"/>
                    </w:rPr>
                  </m:ctrlPr>
                </m:sub>
              </m:sSub>
              <m:ctrlPr>
                <w:rPr>
                  <w:sz w:val="22"/>
                  <w:szCs w:val="24"/>
                </w:rPr>
              </m:ctrlPr>
            </m:num>
            <m:den>
              <m:r>
                <m:rPr/>
                <w:rPr>
                  <w:rFonts w:ascii="Cambria Math" w:hAnsi="Cambria Math"/>
                  <w:sz w:val="22"/>
                  <w:szCs w:val="24"/>
                </w:rPr>
                <m:t>∂θ</m:t>
              </m:r>
              <m:ctrlPr>
                <w:rPr>
                  <w:sz w:val="22"/>
                  <w:szCs w:val="24"/>
                </w:rPr>
              </m:ctrlPr>
            </m:den>
          </m:f>
          <m:f>
            <m:fPr>
              <m:ctrlPr>
                <w:rPr>
                  <w:sz w:val="22"/>
                  <w:szCs w:val="24"/>
                </w:rPr>
              </m:ctrlPr>
            </m:fPr>
            <m:num>
              <m:sSup>
                <m:sSupPr>
                  <m:ctrlPr>
                    <w:rPr>
                      <w:sz w:val="22"/>
                      <w:szCs w:val="24"/>
                    </w:rPr>
                  </m:ctrlPr>
                </m:sSupPr>
                <m:e>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r>
                <m:rPr/>
                <w:rPr>
                  <w:rFonts w:ascii="Cambria Math" w:hAnsi="Cambria Math"/>
                  <w:sz w:val="22"/>
                  <w:szCs w:val="24"/>
                </w:rPr>
                <m:t>θ</m:t>
              </m:r>
              <m:ctrlPr>
                <w:rPr>
                  <w:sz w:val="22"/>
                  <w:szCs w:val="24"/>
                </w:rPr>
              </m:ctrlPr>
            </m:num>
            <m:den>
              <m:r>
                <m:rPr/>
                <w:rPr>
                  <w:rFonts w:ascii="Cambria Math" w:hAnsi="Cambria Math"/>
                  <w:sz w:val="22"/>
                  <w:szCs w:val="24"/>
                </w:rPr>
                <m:t>∂</m:t>
              </m:r>
              <m:sSup>
                <m:sSupPr>
                  <m:ctrlPr>
                    <w:rPr>
                      <w:sz w:val="22"/>
                      <w:szCs w:val="24"/>
                    </w:rPr>
                  </m:ctrlPr>
                </m:sSupPr>
                <m:e>
                  <m:r>
                    <m:rPr/>
                    <w:rPr>
                      <w:rFonts w:ascii="Cambria Math" w:hAnsi="Cambria Math"/>
                      <w:sz w:val="22"/>
                      <w:szCs w:val="24"/>
                    </w:rPr>
                    <m:t>e</m:t>
                  </m:r>
                  <m:ctrlPr>
                    <w:rPr>
                      <w:sz w:val="22"/>
                      <w:szCs w:val="24"/>
                    </w:rPr>
                  </m:ctrlPr>
                </m:e>
                <m:sup>
                  <m:r>
                    <m:rPr/>
                    <w:rPr>
                      <w:rFonts w:ascii="Cambria Math" w:hAnsi="Cambria Math"/>
                      <w:sz w:val="22"/>
                      <w:szCs w:val="24"/>
                    </w:rPr>
                    <m:t>2</m:t>
                  </m:r>
                  <m:ctrlPr>
                    <w:rPr>
                      <w:sz w:val="22"/>
                      <w:szCs w:val="24"/>
                    </w:rPr>
                  </m:ctrlPr>
                </m:sup>
              </m:sSup>
              <m:ctrlPr>
                <w:rPr>
                  <w:sz w:val="22"/>
                  <w:szCs w:val="24"/>
                </w:rPr>
              </m:ctrlPr>
            </m:den>
          </m:f>
          <m:r>
            <m:rPr/>
            <w:rPr>
              <w:rFonts w:ascii="Cambria Math" w:hAnsi="Cambria Math"/>
              <w:sz w:val="22"/>
              <w:szCs w:val="24"/>
            </w:rPr>
            <m:t>.(26)</m:t>
          </m:r>
        </m:oMath>
      </m:oMathPara>
    </w:p>
    <w:p w14:paraId="2F22568B">
      <w:pPr>
        <w:spacing w:before="120" w:after="120" w:line="288" w:lineRule="auto"/>
        <w:ind w:left="0"/>
        <w:jc w:val="left"/>
        <w:rPr>
          <w:sz w:val="22"/>
          <w:szCs w:val="24"/>
        </w:rPr>
      </w:pPr>
      <w:r>
        <w:rPr>
          <w:rFonts w:ascii="Arial" w:hAnsi="Arial" w:eastAsia="等线" w:cs="Arial"/>
          <w:sz w:val="24"/>
          <w:szCs w:val="24"/>
        </w:rPr>
        <w:t>红色项是</w:t>
      </w:r>
      <m:oMath>
        <m:f>
          <m:fPr>
            <m:ctrlPr>
              <w:rPr>
                <w:sz w:val="22"/>
                <w:szCs w:val="24"/>
              </w:rPr>
            </m:ctrlPr>
          </m:fPr>
          <m:num>
            <m:r>
              <m:rPr/>
              <w:rPr>
                <w:rFonts w:ascii="Cambria Math" w:hAnsi="Cambria Math"/>
                <w:sz w:val="22"/>
                <w:szCs w:val="24"/>
              </w:rPr>
              <m:t>∂θ</m:t>
            </m:r>
            <m:ctrlPr>
              <w:rPr>
                <w:sz w:val="22"/>
                <w:szCs w:val="24"/>
              </w:rPr>
            </m:ctrlPr>
          </m:num>
          <m:den>
            <m:r>
              <m:rPr/>
              <w:rPr>
                <w:rFonts w:ascii="Cambria Math" w:hAnsi="Cambria Math"/>
                <w:sz w:val="22"/>
                <w:szCs w:val="24"/>
              </w:rPr>
              <m:t>∂e</m:t>
            </m:r>
            <m:ctrlPr>
              <w:rPr>
                <w:sz w:val="22"/>
                <w:szCs w:val="24"/>
              </w:rPr>
            </m:ctrlPr>
          </m:den>
        </m:f>
      </m:oMath>
      <w:r>
        <w:rPr>
          <w:rFonts w:ascii="Arial" w:hAnsi="Arial" w:eastAsia="等线" w:cs="Arial"/>
          <w:sz w:val="24"/>
          <w:szCs w:val="24"/>
        </w:rPr>
        <w:t>的外积，因此其特征系统是已知的。主要挑战是确定</w:t>
      </w:r>
      <m:oMath>
        <m:f>
          <m:fPr>
            <m:ctrlPr>
              <w:rPr>
                <w:sz w:val="22"/>
                <w:szCs w:val="24"/>
              </w:rPr>
            </m:ctrlPr>
          </m:fPr>
          <m:num>
            <m:sSup>
              <m:sSupPr>
                <m:ctrlPr>
                  <w:rPr>
                    <w:sz w:val="22"/>
                    <w:szCs w:val="24"/>
                  </w:rPr>
                </m:ctrlPr>
              </m:sSupPr>
              <m:e>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r>
              <m:rPr/>
              <w:rPr>
                <w:rFonts w:ascii="Cambria Math" w:hAnsi="Cambria Math"/>
                <w:sz w:val="22"/>
                <w:szCs w:val="24"/>
              </w:rPr>
              <m:t>θ</m:t>
            </m:r>
            <m:ctrlPr>
              <w:rPr>
                <w:sz w:val="22"/>
                <w:szCs w:val="24"/>
              </w:rPr>
            </m:ctrlPr>
          </m:num>
          <m:den>
            <m:r>
              <m:rPr/>
              <w:rPr>
                <w:rFonts w:ascii="Cambria Math" w:hAnsi="Cambria Math"/>
                <w:sz w:val="22"/>
                <w:szCs w:val="24"/>
              </w:rPr>
              <m:t>∂</m:t>
            </m:r>
            <m:sSup>
              <m:sSupPr>
                <m:ctrlPr>
                  <w:rPr>
                    <w:sz w:val="22"/>
                    <w:szCs w:val="24"/>
                  </w:rPr>
                </m:ctrlPr>
              </m:sSupPr>
              <m:e>
                <m:r>
                  <m:rPr/>
                  <w:rPr>
                    <w:rFonts w:ascii="Cambria Math" w:hAnsi="Cambria Math"/>
                    <w:sz w:val="22"/>
                    <w:szCs w:val="24"/>
                  </w:rPr>
                  <m:t>e</m:t>
                </m:r>
                <m:ctrlPr>
                  <w:rPr>
                    <w:sz w:val="22"/>
                    <w:szCs w:val="24"/>
                  </w:rPr>
                </m:ctrlPr>
              </m:e>
              <m:sup>
                <m:r>
                  <m:rPr/>
                  <w:rPr>
                    <w:rFonts w:ascii="Cambria Math" w:hAnsi="Cambria Math"/>
                    <w:sz w:val="22"/>
                    <w:szCs w:val="24"/>
                  </w:rPr>
                  <m:t>2</m:t>
                </m:r>
                <m:ctrlPr>
                  <w:rPr>
                    <w:sz w:val="22"/>
                    <w:szCs w:val="24"/>
                  </w:rPr>
                </m:ctrlPr>
              </m:sup>
            </m:sSup>
            <m:ctrlPr>
              <w:rPr>
                <w:sz w:val="22"/>
                <w:szCs w:val="24"/>
              </w:rPr>
            </m:ctrlPr>
          </m:den>
        </m:f>
      </m:oMath>
      <w:r>
        <w:rPr>
          <w:rFonts w:ascii="Arial" w:hAnsi="Arial" w:eastAsia="等线" w:cs="Arial"/>
          <w:sz w:val="24"/>
          <w:szCs w:val="24"/>
        </w:rPr>
        <w:t>的特征系统。</w:t>
      </w:r>
    </w:p>
    <w:p w14:paraId="0420CF1F">
      <w:pPr>
        <w:spacing w:before="240" w:after="120" w:line="288" w:lineRule="auto"/>
        <w:ind w:left="0"/>
        <w:jc w:val="left"/>
        <w:outlineLvl w:val="5"/>
        <w:rPr>
          <w:sz w:val="22"/>
          <w:szCs w:val="24"/>
        </w:rPr>
      </w:pPr>
      <w:bookmarkStart w:id="21" w:name="heading_22"/>
      <w:r>
        <w:rPr>
          <w:rFonts w:ascii="Arial" w:hAnsi="Arial" w:eastAsia="等线" w:cs="Arial"/>
          <w:b/>
          <w:sz w:val="28"/>
          <w:szCs w:val="24"/>
        </w:rPr>
        <w:t>4.2.2 θ的特征系统</w:t>
      </w:r>
      <w:bookmarkEnd w:id="21"/>
    </w:p>
    <w:p w14:paraId="2EE1B411">
      <w:pPr>
        <w:spacing w:before="120" w:after="120" w:line="288" w:lineRule="auto"/>
        <w:ind w:left="0"/>
        <w:jc w:val="left"/>
        <w:rPr>
          <w:sz w:val="22"/>
          <w:szCs w:val="24"/>
        </w:rPr>
      </w:pPr>
      <w:r>
        <w:rPr>
          <w:rFonts w:ascii="Arial" w:hAnsi="Arial" w:eastAsia="等线" w:cs="Arial"/>
          <w:sz w:val="24"/>
          <w:szCs w:val="24"/>
        </w:rPr>
        <w:t>当边被归一化时，分析会变得更简单，因此我们形成切向矩阵：</w:t>
      </w:r>
    </w:p>
    <w:p w14:paraId="23380906">
      <w:pPr>
        <w:spacing w:before="120" w:after="120" w:line="288" w:lineRule="auto"/>
        <w:ind w:left="0"/>
        <w:jc w:val="left"/>
        <w:rPr>
          <w:sz w:val="22"/>
          <w:szCs w:val="24"/>
        </w:rPr>
      </w:pPr>
      <m:oMathPara>
        <m:oMathParaPr>
          <m:jc m:val="left"/>
        </m:oMathParaPr>
        <m:oMath>
          <m:r>
            <m:rPr/>
            <w:rPr>
              <w:rFonts w:ascii="Cambria Math" w:hAnsi="Cambria Math"/>
              <w:sz w:val="22"/>
              <w:szCs w:val="24"/>
            </w:rPr>
            <m:t>T=[</m:t>
          </m:r>
          <m:m>
            <m:mPr>
              <m:mcs>
                <m:mc>
                  <m:mcPr>
                    <m:count m:val="2"/>
                    <m:mcJc m:val="center"/>
                  </m:mcPr>
                </m:mc>
              </m:mcs>
              <m:plcHide m:val="1"/>
              <m:ctrlPr>
                <w:rPr>
                  <w:sz w:val="22"/>
                  <w:szCs w:val="24"/>
                </w:rPr>
              </m:ctrlPr>
            </m:mPr>
            <m:mr>
              <m:e>
                <m:f>
                  <m:fPr>
                    <m:ctrlPr>
                      <w:rPr>
                        <w:sz w:val="22"/>
                        <w:szCs w:val="24"/>
                      </w:rPr>
                    </m:ctrlPr>
                  </m:fPr>
                  <m:num>
                    <m:sSub>
                      <m:sSubPr>
                        <m:ctrlPr>
                          <w:rPr>
                            <w:sz w:val="22"/>
                            <w:szCs w:val="24"/>
                          </w:rPr>
                        </m:ctrlPr>
                      </m:sSubPr>
                      <m:e>
                        <m:r>
                          <m:rPr/>
                          <w:rPr>
                            <w:rFonts w:ascii="Cambria Math" w:hAnsi="Cambria Math"/>
                            <w:sz w:val="22"/>
                            <w:szCs w:val="24"/>
                          </w:rPr>
                          <m:t>e</m:t>
                        </m:r>
                        <m:ctrlPr>
                          <w:rPr>
                            <w:sz w:val="22"/>
                            <w:szCs w:val="24"/>
                          </w:rPr>
                        </m:ctrlPr>
                      </m:e>
                      <m:sub>
                        <m:r>
                          <m:rPr/>
                          <w:rPr>
                            <w:rFonts w:ascii="Cambria Math" w:hAnsi="Cambria Math"/>
                            <w:sz w:val="22"/>
                            <w:szCs w:val="24"/>
                          </w:rPr>
                          <m:t>0</m:t>
                        </m:r>
                        <m:ctrlPr>
                          <w:rPr>
                            <w:sz w:val="22"/>
                            <w:szCs w:val="24"/>
                          </w:rPr>
                        </m:ctrlPr>
                      </m:sub>
                    </m:sSub>
                    <m:ctrlPr>
                      <w:rPr>
                        <w:sz w:val="22"/>
                        <w:szCs w:val="24"/>
                      </w:rPr>
                    </m:ctrlPr>
                  </m:num>
                  <m:den>
                    <m:r>
                      <m:rPr/>
                      <w:rPr>
                        <w:rFonts w:ascii="Cambria Math" w:hAnsi="Cambria Math"/>
                        <w:sz w:val="22"/>
                        <w:szCs w:val="24"/>
                      </w:rPr>
                      <m:t>∥</m:t>
                    </m:r>
                    <m:sSub>
                      <m:sSubPr>
                        <m:ctrlPr>
                          <w:rPr>
                            <w:sz w:val="22"/>
                            <w:szCs w:val="24"/>
                          </w:rPr>
                        </m:ctrlPr>
                      </m:sSubPr>
                      <m:e>
                        <m:r>
                          <m:rPr/>
                          <w:rPr>
                            <w:rFonts w:ascii="Cambria Math" w:hAnsi="Cambria Math"/>
                            <w:sz w:val="22"/>
                            <w:szCs w:val="24"/>
                          </w:rPr>
                          <m:t>e</m:t>
                        </m:r>
                        <m:ctrlPr>
                          <w:rPr>
                            <w:sz w:val="22"/>
                            <w:szCs w:val="24"/>
                          </w:rPr>
                        </m:ctrlPr>
                      </m:e>
                      <m:sub>
                        <m:r>
                          <m:rPr/>
                          <w:rPr>
                            <w:rFonts w:ascii="Cambria Math" w:hAnsi="Cambria Math"/>
                            <w:sz w:val="22"/>
                            <w:szCs w:val="24"/>
                          </w:rPr>
                          <m:t>0</m:t>
                        </m:r>
                        <m:ctrlPr>
                          <w:rPr>
                            <w:sz w:val="22"/>
                            <w:szCs w:val="24"/>
                          </w:rPr>
                        </m:ctrlPr>
                      </m:sub>
                    </m:sSub>
                    <m:r>
                      <m:rPr/>
                      <w:rPr>
                        <w:rFonts w:ascii="Cambria Math" w:hAnsi="Cambria Math"/>
                        <w:sz w:val="22"/>
                        <w:szCs w:val="24"/>
                      </w:rPr>
                      <m:t>∥</m:t>
                    </m:r>
                    <m:ctrlPr>
                      <w:rPr>
                        <w:sz w:val="22"/>
                        <w:szCs w:val="24"/>
                      </w:rPr>
                    </m:ctrlPr>
                  </m:den>
                </m:f>
                <m:ctrlPr>
                  <w:rPr>
                    <w:sz w:val="22"/>
                    <w:szCs w:val="24"/>
                  </w:rPr>
                </m:ctrlPr>
              </m:e>
              <m:e>
                <m:f>
                  <m:fPr>
                    <m:ctrlPr>
                      <w:rPr>
                        <w:sz w:val="22"/>
                        <w:szCs w:val="24"/>
                      </w:rPr>
                    </m:ctrlPr>
                  </m:fPr>
                  <m:num>
                    <m:sSub>
                      <m:sSubPr>
                        <m:ctrlPr>
                          <w:rPr>
                            <w:sz w:val="22"/>
                            <w:szCs w:val="24"/>
                          </w:rPr>
                        </m:ctrlPr>
                      </m:sSubPr>
                      <m:e>
                        <m:r>
                          <m:rPr/>
                          <w:rPr>
                            <w:rFonts w:ascii="Cambria Math" w:hAnsi="Cambria Math"/>
                            <w:sz w:val="22"/>
                            <w:szCs w:val="24"/>
                          </w:rPr>
                          <m:t>e</m:t>
                        </m:r>
                        <m:ctrlPr>
                          <w:rPr>
                            <w:sz w:val="22"/>
                            <w:szCs w:val="24"/>
                          </w:rPr>
                        </m:ctrlPr>
                      </m:e>
                      <m:sub>
                        <m:r>
                          <m:rPr/>
                          <w:rPr>
                            <w:rFonts w:ascii="Cambria Math" w:hAnsi="Cambria Math"/>
                            <w:sz w:val="22"/>
                            <w:szCs w:val="24"/>
                          </w:rPr>
                          <m:t>1</m:t>
                        </m:r>
                        <m:ctrlPr>
                          <w:rPr>
                            <w:sz w:val="22"/>
                            <w:szCs w:val="24"/>
                          </w:rPr>
                        </m:ctrlPr>
                      </m:sub>
                    </m:sSub>
                    <m:ctrlPr>
                      <w:rPr>
                        <w:sz w:val="22"/>
                        <w:szCs w:val="24"/>
                      </w:rPr>
                    </m:ctrlPr>
                  </m:num>
                  <m:den>
                    <m:r>
                      <m:rPr/>
                      <w:rPr>
                        <w:rFonts w:ascii="Cambria Math" w:hAnsi="Cambria Math"/>
                        <w:sz w:val="22"/>
                        <w:szCs w:val="24"/>
                      </w:rPr>
                      <m:t>∥</m:t>
                    </m:r>
                    <m:sSub>
                      <m:sSubPr>
                        <m:ctrlPr>
                          <w:rPr>
                            <w:sz w:val="22"/>
                            <w:szCs w:val="24"/>
                          </w:rPr>
                        </m:ctrlPr>
                      </m:sSubPr>
                      <m:e>
                        <m:r>
                          <m:rPr/>
                          <w:rPr>
                            <w:rFonts w:ascii="Cambria Math" w:hAnsi="Cambria Math"/>
                            <w:sz w:val="22"/>
                            <w:szCs w:val="24"/>
                          </w:rPr>
                          <m:t>e</m:t>
                        </m:r>
                        <m:ctrlPr>
                          <w:rPr>
                            <w:sz w:val="22"/>
                            <w:szCs w:val="24"/>
                          </w:rPr>
                        </m:ctrlPr>
                      </m:e>
                      <m:sub>
                        <m:r>
                          <m:rPr/>
                          <w:rPr>
                            <w:rFonts w:ascii="Cambria Math" w:hAnsi="Cambria Math"/>
                            <w:sz w:val="22"/>
                            <w:szCs w:val="24"/>
                          </w:rPr>
                          <m:t>1</m:t>
                        </m:r>
                        <m:ctrlPr>
                          <w:rPr>
                            <w:sz w:val="22"/>
                            <w:szCs w:val="24"/>
                          </w:rPr>
                        </m:ctrlPr>
                      </m:sub>
                    </m:sSub>
                    <m:r>
                      <m:rPr/>
                      <w:rPr>
                        <w:rFonts w:ascii="Cambria Math" w:hAnsi="Cambria Math"/>
                        <w:sz w:val="22"/>
                        <w:szCs w:val="24"/>
                      </w:rPr>
                      <m:t>∥</m:t>
                    </m:r>
                    <m:ctrlPr>
                      <w:rPr>
                        <w:sz w:val="22"/>
                        <w:szCs w:val="24"/>
                      </w:rPr>
                    </m:ctrlPr>
                  </m:den>
                </m:f>
                <m:ctrlPr>
                  <w:rPr>
                    <w:sz w:val="22"/>
                    <w:szCs w:val="24"/>
                  </w:rPr>
                </m:ctrlPr>
              </m:e>
            </m:mr>
            <m:mr>
              <m:e>
                <m:f>
                  <m:fPr>
                    <m:ctrlPr>
                      <w:rPr>
                        <w:sz w:val="22"/>
                        <w:szCs w:val="24"/>
                      </w:rPr>
                    </m:ctrlPr>
                  </m:fPr>
                  <m:num>
                    <m:sSub>
                      <m:sSubPr>
                        <m:ctrlPr>
                          <w:rPr>
                            <w:sz w:val="22"/>
                            <w:szCs w:val="24"/>
                          </w:rPr>
                        </m:ctrlPr>
                      </m:sSubPr>
                      <m:e>
                        <m:r>
                          <m:rPr/>
                          <w:rPr>
                            <w:rFonts w:ascii="Cambria Math" w:hAnsi="Cambria Math"/>
                            <w:sz w:val="22"/>
                            <w:szCs w:val="24"/>
                          </w:rPr>
                          <m:t>e</m:t>
                        </m:r>
                        <m:ctrlPr>
                          <w:rPr>
                            <w:sz w:val="22"/>
                            <w:szCs w:val="24"/>
                          </w:rPr>
                        </m:ctrlPr>
                      </m:e>
                      <m:sub>
                        <m:r>
                          <m:rPr/>
                          <w:rPr>
                            <w:rFonts w:ascii="Cambria Math" w:hAnsi="Cambria Math"/>
                            <w:sz w:val="22"/>
                            <w:szCs w:val="24"/>
                          </w:rPr>
                          <m:t>1</m:t>
                        </m:r>
                        <m:ctrlPr>
                          <w:rPr>
                            <w:sz w:val="22"/>
                            <w:szCs w:val="24"/>
                          </w:rPr>
                        </m:ctrlPr>
                      </m:sub>
                    </m:sSub>
                    <m:ctrlPr>
                      <w:rPr>
                        <w:sz w:val="22"/>
                        <w:szCs w:val="24"/>
                      </w:rPr>
                    </m:ctrlPr>
                  </m:num>
                  <m:den>
                    <m:r>
                      <m:rPr/>
                      <w:rPr>
                        <w:rFonts w:ascii="Cambria Math" w:hAnsi="Cambria Math"/>
                        <w:sz w:val="22"/>
                        <w:szCs w:val="24"/>
                      </w:rPr>
                      <m:t>∥</m:t>
                    </m:r>
                    <m:sSub>
                      <m:sSubPr>
                        <m:ctrlPr>
                          <w:rPr>
                            <w:sz w:val="22"/>
                            <w:szCs w:val="24"/>
                          </w:rPr>
                        </m:ctrlPr>
                      </m:sSubPr>
                      <m:e>
                        <m:r>
                          <m:rPr/>
                          <w:rPr>
                            <w:rFonts w:ascii="Cambria Math" w:hAnsi="Cambria Math"/>
                            <w:sz w:val="22"/>
                            <w:szCs w:val="24"/>
                          </w:rPr>
                          <m:t>e</m:t>
                        </m:r>
                        <m:ctrlPr>
                          <w:rPr>
                            <w:sz w:val="22"/>
                            <w:szCs w:val="24"/>
                          </w:rPr>
                        </m:ctrlPr>
                      </m:e>
                      <m:sub>
                        <m:r>
                          <m:rPr/>
                          <w:rPr>
                            <w:rFonts w:ascii="Cambria Math" w:hAnsi="Cambria Math"/>
                            <w:sz w:val="22"/>
                            <w:szCs w:val="24"/>
                          </w:rPr>
                          <m:t>1</m:t>
                        </m:r>
                        <m:ctrlPr>
                          <w:rPr>
                            <w:sz w:val="22"/>
                            <w:szCs w:val="24"/>
                          </w:rPr>
                        </m:ctrlPr>
                      </m:sub>
                    </m:sSub>
                    <m:r>
                      <m:rPr/>
                      <w:rPr>
                        <w:rFonts w:ascii="Cambria Math" w:hAnsi="Cambria Math"/>
                        <w:sz w:val="22"/>
                        <w:szCs w:val="24"/>
                      </w:rPr>
                      <m:t>∥</m:t>
                    </m:r>
                    <m:ctrlPr>
                      <w:rPr>
                        <w:sz w:val="22"/>
                        <w:szCs w:val="24"/>
                      </w:rPr>
                    </m:ctrlPr>
                  </m:den>
                </m:f>
                <m:ctrlPr>
                  <w:rPr>
                    <w:sz w:val="22"/>
                    <w:szCs w:val="24"/>
                  </w:rPr>
                </m:ctrlPr>
              </m:e>
              <m:e>
                <m:ctrlPr>
                  <w:rPr>
                    <w:sz w:val="22"/>
                    <w:szCs w:val="24"/>
                  </w:rPr>
                </m:ctrlPr>
              </m:e>
            </m:mr>
          </m:m>
          <m:r>
            <m:rPr/>
            <w:rPr>
              <w:rFonts w:ascii="Cambria Math" w:hAnsi="Cambria Math"/>
              <w:sz w:val="22"/>
              <w:szCs w:val="24"/>
            </w:rPr>
            <m:t>]=[</m:t>
          </m:r>
          <m:m>
            <m:mPr>
              <m:mcs>
                <m:mc>
                  <m:mcPr>
                    <m:count m:val="2"/>
                    <m:mcJc m:val="center"/>
                  </m:mcPr>
                </m:mc>
              </m:mcs>
              <m:plcHide m:val="1"/>
              <m:ctrlPr>
                <w:rPr>
                  <w:sz w:val="22"/>
                  <w:szCs w:val="24"/>
                </w:rPr>
              </m:ctrlPr>
            </m:mPr>
            <m:mr>
              <m:e>
                <m:sSub>
                  <m:sSubPr>
                    <m:ctrlPr>
                      <w:rPr>
                        <w:sz w:val="22"/>
                        <w:szCs w:val="24"/>
                      </w:rPr>
                    </m:ctrlPr>
                  </m:sSubPr>
                  <m:e>
                    <m:r>
                      <m:rPr/>
                      <w:rPr>
                        <w:rFonts w:ascii="Cambria Math" w:hAnsi="Cambria Math"/>
                        <w:sz w:val="22"/>
                        <w:szCs w:val="24"/>
                      </w:rPr>
                      <m:t>t</m:t>
                    </m:r>
                    <m:ctrlPr>
                      <w:rPr>
                        <w:sz w:val="22"/>
                        <w:szCs w:val="24"/>
                      </w:rPr>
                    </m:ctrlPr>
                  </m:e>
                  <m:sub>
                    <m:r>
                      <m:rPr/>
                      <w:rPr>
                        <w:rFonts w:ascii="Cambria Math" w:hAnsi="Cambria Math"/>
                        <w:sz w:val="22"/>
                        <w:szCs w:val="24"/>
                      </w:rPr>
                      <m:t>0</m:t>
                    </m:r>
                    <m:ctrlPr>
                      <w:rPr>
                        <w:sz w:val="22"/>
                        <w:szCs w:val="24"/>
                      </w:rPr>
                    </m:ctrlPr>
                  </m:sub>
                </m:sSub>
                <m:ctrlPr>
                  <w:rPr>
                    <w:sz w:val="22"/>
                    <w:szCs w:val="24"/>
                  </w:rPr>
                </m:ctrlPr>
              </m:e>
              <m:e>
                <m:sSub>
                  <m:sSubPr>
                    <m:ctrlPr>
                      <w:rPr>
                        <w:sz w:val="22"/>
                        <w:szCs w:val="24"/>
                      </w:rPr>
                    </m:ctrlPr>
                  </m:sSubPr>
                  <m:e>
                    <m:r>
                      <m:rPr/>
                      <w:rPr>
                        <w:rFonts w:ascii="Cambria Math" w:hAnsi="Cambria Math"/>
                        <w:sz w:val="22"/>
                        <w:szCs w:val="24"/>
                      </w:rPr>
                      <m:t>t</m:t>
                    </m:r>
                    <m:ctrlPr>
                      <w:rPr>
                        <w:sz w:val="22"/>
                        <w:szCs w:val="24"/>
                      </w:rPr>
                    </m:ctrlPr>
                  </m:e>
                  <m:sub>
                    <m:r>
                      <m:rPr/>
                      <w:rPr>
                        <w:rFonts w:ascii="Cambria Math" w:hAnsi="Cambria Math"/>
                        <w:sz w:val="22"/>
                        <w:szCs w:val="24"/>
                      </w:rPr>
                      <m:t>1</m:t>
                    </m:r>
                    <m:ctrlPr>
                      <w:rPr>
                        <w:sz w:val="22"/>
                        <w:szCs w:val="24"/>
                      </w:rPr>
                    </m:ctrlPr>
                  </m:sub>
                </m:sSub>
                <m:ctrlPr>
                  <w:rPr>
                    <w:sz w:val="22"/>
                    <w:szCs w:val="24"/>
                  </w:rPr>
                </m:ctrlPr>
              </m:e>
            </m:mr>
            <m:mr>
              <m:e>
                <m:ctrlPr>
                  <w:rPr>
                    <w:sz w:val="22"/>
                    <w:szCs w:val="24"/>
                  </w:rPr>
                </m:ctrlPr>
              </m:e>
              <m:e>
                <m:sSub>
                  <m:sSubPr>
                    <m:ctrlPr>
                      <w:rPr>
                        <w:sz w:val="22"/>
                        <w:szCs w:val="24"/>
                      </w:rPr>
                    </m:ctrlPr>
                  </m:sSubPr>
                  <m:e>
                    <m:r>
                      <m:rPr/>
                      <w:rPr>
                        <w:rFonts w:ascii="Cambria Math" w:hAnsi="Cambria Math"/>
                        <w:sz w:val="22"/>
                        <w:szCs w:val="24"/>
                      </w:rPr>
                      <m:t>t</m:t>
                    </m:r>
                    <m:ctrlPr>
                      <w:rPr>
                        <w:sz w:val="22"/>
                        <w:szCs w:val="24"/>
                      </w:rPr>
                    </m:ctrlPr>
                  </m:e>
                  <m:sub>
                    <m:r>
                      <m:rPr/>
                      <w:rPr>
                        <w:rFonts w:ascii="Cambria Math" w:hAnsi="Cambria Math"/>
                        <w:sz w:val="22"/>
                        <w:szCs w:val="24"/>
                      </w:rPr>
                      <m:t>1</m:t>
                    </m:r>
                    <m:ctrlPr>
                      <w:rPr>
                        <w:sz w:val="22"/>
                        <w:szCs w:val="24"/>
                      </w:rPr>
                    </m:ctrlPr>
                  </m:sub>
                </m:sSub>
                <m:ctrlPr>
                  <w:rPr>
                    <w:sz w:val="22"/>
                    <w:szCs w:val="24"/>
                  </w:rPr>
                </m:ctrlPr>
              </m:e>
            </m:mr>
          </m:m>
          <m:r>
            <m:rPr/>
            <w:rPr>
              <w:rFonts w:ascii="Cambria Math" w:hAnsi="Cambria Math"/>
              <w:sz w:val="22"/>
              <w:szCs w:val="24"/>
            </w:rPr>
            <m:t>](27)</m:t>
          </m:r>
        </m:oMath>
      </m:oMathPara>
    </w:p>
    <w:p w14:paraId="258F144D">
      <w:pPr>
        <w:spacing w:before="120" w:after="120" w:line="288" w:lineRule="auto"/>
        <w:ind w:left="0"/>
        <w:jc w:val="left"/>
        <w:rPr>
          <w:sz w:val="22"/>
          <w:szCs w:val="24"/>
        </w:rPr>
      </w:pPr>
      <w:r>
        <w:rPr>
          <w:rFonts w:ascii="Arial" w:hAnsi="Arial" w:eastAsia="等线" w:cs="Arial"/>
          <w:sz w:val="24"/>
          <w:szCs w:val="24"/>
        </w:rPr>
        <w:t>并将其向量化表示为</w:t>
      </w:r>
      <m:oMath>
        <m:r>
          <m:rPr/>
          <w:rPr>
            <w:rFonts w:ascii="Cambria Math" w:hAnsi="Cambria Math"/>
            <w:sz w:val="22"/>
            <w:szCs w:val="24"/>
          </w:rPr>
          <m:t>t=vec(T)</m:t>
        </m:r>
      </m:oMath>
      <w:r>
        <w:rPr>
          <w:rFonts w:ascii="Arial" w:hAnsi="Arial" w:eastAsia="等线" w:cs="Arial"/>
          <w:sz w:val="24"/>
          <w:szCs w:val="24"/>
        </w:rPr>
        <w:t>。使用归一化矩阵：</w:t>
      </w:r>
    </w:p>
    <w:p w14:paraId="45BEE6EA">
      <w:pPr>
        <w:spacing w:before="120" w:after="120" w:line="288" w:lineRule="auto"/>
        <w:ind w:left="0"/>
        <w:jc w:val="left"/>
        <w:rPr>
          <w:sz w:val="22"/>
          <w:szCs w:val="24"/>
        </w:rPr>
      </w:pPr>
      <m:oMathPara>
        <m:oMathParaPr>
          <m:jc m:val="left"/>
        </m:oMathParaPr>
        <m:oMath>
          <m:r>
            <m:rPr/>
            <w:rPr>
              <w:rFonts w:ascii="Cambria Math" w:hAnsi="Cambria Math"/>
              <w:sz w:val="22"/>
              <w:szCs w:val="24"/>
            </w:rPr>
            <m:t>N=[</m:t>
          </m:r>
          <m:m>
            <m:mPr>
              <m:mcs>
                <m:mc>
                  <m:mcPr>
                    <m:count m:val="2"/>
                    <m:mcJc m:val="center"/>
                  </m:mcPr>
                </m:mc>
              </m:mcs>
              <m:plcHide m:val="1"/>
              <m:ctrlPr>
                <w:rPr>
                  <w:sz w:val="22"/>
                  <w:szCs w:val="24"/>
                </w:rPr>
              </m:ctrlPr>
            </m:mPr>
            <m:mr>
              <m:e>
                <m:f>
                  <m:fPr>
                    <m:ctrlPr>
                      <w:rPr>
                        <w:sz w:val="22"/>
                        <w:szCs w:val="24"/>
                      </w:rPr>
                    </m:ctrlPr>
                  </m:fPr>
                  <m:num>
                    <m:r>
                      <m:rPr/>
                      <w:rPr>
                        <w:rFonts w:ascii="Cambria Math" w:hAnsi="Cambria Math"/>
                        <w:sz w:val="22"/>
                        <w:szCs w:val="24"/>
                      </w:rPr>
                      <m:t>1</m:t>
                    </m:r>
                    <m:ctrlPr>
                      <w:rPr>
                        <w:sz w:val="22"/>
                        <w:szCs w:val="24"/>
                      </w:rPr>
                    </m:ctrlPr>
                  </m:num>
                  <m:den>
                    <m:r>
                      <m:rPr/>
                      <w:rPr>
                        <w:rFonts w:ascii="Cambria Math" w:hAnsi="Cambria Math"/>
                        <w:sz w:val="22"/>
                        <w:szCs w:val="24"/>
                      </w:rPr>
                      <m:t>‖</m:t>
                    </m:r>
                    <m:sSub>
                      <m:sSubPr>
                        <m:ctrlPr>
                          <w:rPr>
                            <w:sz w:val="22"/>
                            <w:szCs w:val="24"/>
                          </w:rPr>
                        </m:ctrlPr>
                      </m:sSubPr>
                      <m:e>
                        <m:r>
                          <m:rPr/>
                          <w:rPr>
                            <w:rFonts w:ascii="Cambria Math" w:hAnsi="Cambria Math"/>
                            <w:sz w:val="22"/>
                            <w:szCs w:val="24"/>
                          </w:rPr>
                          <m:t>e</m:t>
                        </m:r>
                        <m:ctrlPr>
                          <w:rPr>
                            <w:sz w:val="22"/>
                            <w:szCs w:val="24"/>
                          </w:rPr>
                        </m:ctrlPr>
                      </m:e>
                      <m:sub>
                        <m:r>
                          <m:rPr/>
                          <w:rPr>
                            <w:rFonts w:ascii="Cambria Math" w:hAnsi="Cambria Math"/>
                            <w:sz w:val="22"/>
                            <w:szCs w:val="24"/>
                          </w:rPr>
                          <m:t>0</m:t>
                        </m:r>
                        <m:ctrlPr>
                          <w:rPr>
                            <w:sz w:val="22"/>
                            <w:szCs w:val="24"/>
                          </w:rPr>
                        </m:ctrlPr>
                      </m:sub>
                    </m:sSub>
                    <m:r>
                      <m:rPr/>
                      <w:rPr>
                        <w:rFonts w:ascii="Cambria Math" w:hAnsi="Cambria Math"/>
                        <w:sz w:val="22"/>
                        <w:szCs w:val="24"/>
                      </w:rPr>
                      <m:t>‖</m:t>
                    </m:r>
                    <m:ctrlPr>
                      <w:rPr>
                        <w:sz w:val="22"/>
                        <w:szCs w:val="24"/>
                      </w:rPr>
                    </m:ctrlPr>
                  </m:den>
                </m:f>
                <m:ctrlPr>
                  <w:rPr>
                    <w:sz w:val="22"/>
                    <w:szCs w:val="24"/>
                  </w:rPr>
                </m:ctrlPr>
              </m:e>
              <m:e>
                <m:r>
                  <m:rPr/>
                  <w:rPr>
                    <w:rFonts w:ascii="Cambria Math" w:hAnsi="Cambria Math"/>
                    <w:sz w:val="22"/>
                    <w:szCs w:val="24"/>
                  </w:rPr>
                  <m:t>0</m:t>
                </m:r>
                <m:ctrlPr>
                  <w:rPr>
                    <w:sz w:val="22"/>
                    <w:szCs w:val="24"/>
                  </w:rPr>
                </m:ctrlPr>
              </m:e>
            </m:mr>
            <m:mr>
              <m:e>
                <m:r>
                  <m:rPr/>
                  <w:rPr>
                    <w:rFonts w:ascii="Cambria Math" w:hAnsi="Cambria Math"/>
                    <w:sz w:val="22"/>
                    <w:szCs w:val="24"/>
                  </w:rPr>
                  <m:t>0</m:t>
                </m:r>
                <m:ctrlPr>
                  <w:rPr>
                    <w:sz w:val="22"/>
                    <w:szCs w:val="24"/>
                  </w:rPr>
                </m:ctrlPr>
              </m:e>
              <m:e>
                <m:f>
                  <m:fPr>
                    <m:ctrlPr>
                      <w:rPr>
                        <w:sz w:val="22"/>
                        <w:szCs w:val="24"/>
                      </w:rPr>
                    </m:ctrlPr>
                  </m:fPr>
                  <m:num>
                    <m:r>
                      <m:rPr/>
                      <w:rPr>
                        <w:rFonts w:ascii="Cambria Math" w:hAnsi="Cambria Math"/>
                        <w:sz w:val="22"/>
                        <w:szCs w:val="24"/>
                      </w:rPr>
                      <m:t>1</m:t>
                    </m:r>
                    <m:ctrlPr>
                      <w:rPr>
                        <w:sz w:val="22"/>
                        <w:szCs w:val="24"/>
                      </w:rPr>
                    </m:ctrlPr>
                  </m:num>
                  <m:den>
                    <m:r>
                      <m:rPr/>
                      <w:rPr>
                        <w:rFonts w:ascii="Cambria Math" w:hAnsi="Cambria Math"/>
                        <w:sz w:val="22"/>
                        <w:szCs w:val="24"/>
                      </w:rPr>
                      <m:t>‖</m:t>
                    </m:r>
                    <m:sSub>
                      <m:sSubPr>
                        <m:ctrlPr>
                          <w:rPr>
                            <w:sz w:val="22"/>
                            <w:szCs w:val="24"/>
                          </w:rPr>
                        </m:ctrlPr>
                      </m:sSubPr>
                      <m:e>
                        <m:r>
                          <m:rPr/>
                          <w:rPr>
                            <w:rFonts w:ascii="Cambria Math" w:hAnsi="Cambria Math"/>
                            <w:sz w:val="22"/>
                            <w:szCs w:val="24"/>
                          </w:rPr>
                          <m:t>e</m:t>
                        </m:r>
                        <m:ctrlPr>
                          <w:rPr>
                            <w:sz w:val="22"/>
                            <w:szCs w:val="24"/>
                          </w:rPr>
                        </m:ctrlPr>
                      </m:e>
                      <m:sub>
                        <m:r>
                          <m:rPr/>
                          <w:rPr>
                            <w:rFonts w:ascii="Cambria Math" w:hAnsi="Cambria Math"/>
                            <w:sz w:val="22"/>
                            <w:szCs w:val="24"/>
                          </w:rPr>
                          <m:t>1</m:t>
                        </m:r>
                        <m:ctrlPr>
                          <w:rPr>
                            <w:sz w:val="22"/>
                            <w:szCs w:val="24"/>
                          </w:rPr>
                        </m:ctrlPr>
                      </m:sub>
                    </m:sSub>
                    <m:r>
                      <m:rPr/>
                      <w:rPr>
                        <w:rFonts w:ascii="Cambria Math" w:hAnsi="Cambria Math"/>
                        <w:sz w:val="22"/>
                        <w:szCs w:val="24"/>
                      </w:rPr>
                      <m:t>‖</m:t>
                    </m:r>
                    <m:ctrlPr>
                      <w:rPr>
                        <w:sz w:val="22"/>
                        <w:szCs w:val="24"/>
                      </w:rPr>
                    </m:ctrlPr>
                  </m:den>
                </m:f>
                <m:ctrlPr>
                  <w:rPr>
                    <w:sz w:val="22"/>
                    <w:szCs w:val="24"/>
                  </w:rPr>
                </m:ctrlPr>
              </m:e>
            </m:mr>
          </m:m>
          <m:r>
            <m:rPr/>
            <w:rPr>
              <w:rFonts w:ascii="Cambria Math" w:hAnsi="Cambria Math"/>
              <w:sz w:val="22"/>
              <w:szCs w:val="24"/>
            </w:rPr>
            <m:t>]⊗</m:t>
          </m:r>
          <m:sSub>
            <m:sSubPr>
              <m:ctrlPr>
                <w:rPr>
                  <w:sz w:val="22"/>
                  <w:szCs w:val="24"/>
                </w:rPr>
              </m:ctrlPr>
            </m:sSubPr>
            <m:e>
              <m:r>
                <m:rPr/>
                <w:rPr>
                  <w:rFonts w:ascii="Cambria Math" w:hAnsi="Cambria Math"/>
                  <w:sz w:val="22"/>
                  <w:szCs w:val="24"/>
                </w:rPr>
                <m:t>I</m:t>
              </m:r>
              <m:ctrlPr>
                <w:rPr>
                  <w:sz w:val="22"/>
                  <w:szCs w:val="24"/>
                </w:rPr>
              </m:ctrlPr>
            </m:e>
            <m:sub>
              <m:r>
                <m:rPr/>
                <w:rPr>
                  <w:rFonts w:ascii="Cambria Math" w:hAnsi="Cambria Math"/>
                  <w:sz w:val="22"/>
                  <w:szCs w:val="24"/>
                </w:rPr>
                <m:t>3×3</m:t>
              </m:r>
              <m:ctrlPr>
                <w:rPr>
                  <w:sz w:val="22"/>
                  <w:szCs w:val="24"/>
                </w:rPr>
              </m:ctrlPr>
            </m:sub>
          </m:sSub>
          <m:r>
            <m:rPr/>
            <w:rPr>
              <w:rFonts w:ascii="Cambria Math" w:hAnsi="Cambria Math"/>
              <w:sz w:val="22"/>
              <w:szCs w:val="24"/>
            </w:rPr>
            <m:t>,(28)</m:t>
          </m:r>
        </m:oMath>
      </m:oMathPara>
    </w:p>
    <w:p w14:paraId="27775E26">
      <w:pPr>
        <w:spacing w:before="120" w:after="120" w:line="288" w:lineRule="auto"/>
        <w:ind w:left="0"/>
        <w:jc w:val="left"/>
        <w:rPr>
          <w:sz w:val="22"/>
          <w:szCs w:val="24"/>
        </w:rPr>
      </w:pPr>
      <w:r>
        <w:rPr>
          <w:rFonts w:ascii="Arial" w:hAnsi="Arial" w:eastAsia="等线" w:cs="Arial"/>
          <w:sz w:val="24"/>
          <w:szCs w:val="24"/>
        </w:rPr>
        <w:t>我们可以写出：</w:t>
      </w:r>
    </w:p>
    <w:p w14:paraId="5753069D">
      <w:pPr>
        <w:spacing w:before="120" w:after="120" w:line="288" w:lineRule="auto"/>
        <w:ind w:left="0"/>
        <w:jc w:val="left"/>
        <w:rPr>
          <w:sz w:val="22"/>
          <w:szCs w:val="24"/>
        </w:rPr>
      </w:pPr>
      <m:oMathPara>
        <m:oMathParaPr>
          <m:jc m:val="left"/>
        </m:oMathParaPr>
        <m:oMath>
          <m:f>
            <m:fPr>
              <m:ctrlPr>
                <w:rPr>
                  <w:sz w:val="22"/>
                  <w:szCs w:val="24"/>
                </w:rPr>
              </m:ctrlPr>
            </m:fPr>
            <m:num>
              <m:sSup>
                <m:sSupPr>
                  <m:ctrlPr>
                    <w:rPr>
                      <w:sz w:val="22"/>
                      <w:szCs w:val="24"/>
                    </w:rPr>
                  </m:ctrlPr>
                </m:sSupPr>
                <m:e>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sSub>
                <m:sSubPr>
                  <m:ctrlPr>
                    <w:rPr>
                      <w:sz w:val="22"/>
                      <w:szCs w:val="24"/>
                    </w:rPr>
                  </m:ctrlPr>
                </m:sSubPr>
                <m:e>
                  <m:r>
                    <m:rPr>
                      <m:sty m:val="p"/>
                    </m:rPr>
                    <w:rPr>
                      <w:rFonts w:ascii="Cambria Math" w:hAnsi="Cambria Math"/>
                      <w:sz w:val="22"/>
                      <w:szCs w:val="24"/>
                    </w:rPr>
                    <m:t>Ψ</m:t>
                  </m:r>
                  <m:ctrlPr>
                    <w:rPr>
                      <w:sz w:val="22"/>
                      <w:szCs w:val="24"/>
                    </w:rPr>
                  </m:ctrlPr>
                </m:e>
                <m:sub>
                  <m:r>
                    <m:rPr/>
                    <w:rPr>
                      <w:rFonts w:ascii="Cambria Math" w:hAnsi="Cambria Math"/>
                      <w:sz w:val="22"/>
                      <w:szCs w:val="24"/>
                    </w:rPr>
                    <m:t>b</m:t>
                  </m:r>
                  <m:ctrlPr>
                    <w:rPr>
                      <w:sz w:val="22"/>
                      <w:szCs w:val="24"/>
                    </w:rPr>
                  </m:ctrlPr>
                </m:sub>
              </m:sSub>
              <m:ctrlPr>
                <w:rPr>
                  <w:sz w:val="22"/>
                  <w:szCs w:val="24"/>
                </w:rPr>
              </m:ctrlPr>
            </m:num>
            <m:den>
              <m:r>
                <m:rPr/>
                <w:rPr>
                  <w:rFonts w:ascii="Cambria Math" w:hAnsi="Cambria Math"/>
                  <w:sz w:val="22"/>
                  <w:szCs w:val="24"/>
                </w:rPr>
                <m:t>∂</m:t>
              </m:r>
              <m:sSup>
                <m:sSupPr>
                  <m:ctrlPr>
                    <w:rPr>
                      <w:sz w:val="22"/>
                      <w:szCs w:val="24"/>
                    </w:rPr>
                  </m:ctrlPr>
                </m:sSupPr>
                <m:e>
                  <m:r>
                    <m:rPr/>
                    <w:rPr>
                      <w:rFonts w:ascii="Cambria Math" w:hAnsi="Cambria Math"/>
                      <w:sz w:val="22"/>
                      <w:szCs w:val="24"/>
                    </w:rPr>
                    <m:t>e</m:t>
                  </m:r>
                  <m:ctrlPr>
                    <w:rPr>
                      <w:sz w:val="22"/>
                      <w:szCs w:val="24"/>
                    </w:rPr>
                  </m:ctrlPr>
                </m:e>
                <m:sup>
                  <m:r>
                    <m:rPr/>
                    <w:rPr>
                      <w:rFonts w:ascii="Cambria Math" w:hAnsi="Cambria Math"/>
                      <w:sz w:val="22"/>
                      <w:szCs w:val="24"/>
                    </w:rPr>
                    <m:t>2</m:t>
                  </m:r>
                  <m:ctrlPr>
                    <w:rPr>
                      <w:sz w:val="22"/>
                      <w:szCs w:val="24"/>
                    </w:rPr>
                  </m:ctrlPr>
                </m:sup>
              </m:sSup>
              <m:ctrlPr>
                <w:rPr>
                  <w:sz w:val="22"/>
                  <w:szCs w:val="24"/>
                </w:rPr>
              </m:ctrlPr>
            </m:den>
          </m:f>
          <m:r>
            <m:rPr/>
            <w:rPr>
              <w:rFonts w:ascii="Cambria Math" w:hAnsi="Cambria Math"/>
              <w:sz w:val="22"/>
              <w:szCs w:val="24"/>
            </w:rPr>
            <m:t>=</m:t>
          </m:r>
          <m:sSup>
            <m:sSupPr>
              <m:ctrlPr>
                <w:rPr>
                  <w:sz w:val="22"/>
                  <w:szCs w:val="24"/>
                </w:rPr>
              </m:ctrlPr>
            </m:sSupPr>
            <m:e>
              <m:r>
                <m:rPr/>
                <w:rPr>
                  <w:rFonts w:ascii="Cambria Math" w:hAnsi="Cambria Math"/>
                  <w:sz w:val="22"/>
                  <w:szCs w:val="24"/>
                </w:rPr>
                <m:t>N</m:t>
              </m:r>
              <m:ctrlPr>
                <w:rPr>
                  <w:sz w:val="22"/>
                  <w:szCs w:val="24"/>
                </w:rPr>
              </m:ctrlPr>
            </m:e>
            <m:sup>
              <m:r>
                <m:rPr>
                  <m:sty m:val="p"/>
                </m:rPr>
                <w:rPr>
                  <w:rFonts w:ascii="Cambria Math" w:hAnsi="Cambria Math"/>
                  <w:sz w:val="22"/>
                  <w:szCs w:val="24"/>
                </w:rPr>
                <m:t>⊤</m:t>
              </m:r>
              <m:ctrlPr>
                <w:rPr>
                  <w:sz w:val="22"/>
                  <w:szCs w:val="24"/>
                </w:rPr>
              </m:ctrlPr>
            </m:sup>
          </m:sSup>
          <m:r>
            <m:rPr/>
            <w:rPr>
              <w:rFonts w:ascii="Cambria Math" w:hAnsi="Cambria Math"/>
              <w:sz w:val="22"/>
              <w:szCs w:val="24"/>
            </w:rPr>
            <m:t>(</m:t>
          </m:r>
          <m:f>
            <m:fPr>
              <m:ctrlPr>
                <w:rPr>
                  <w:sz w:val="22"/>
                  <w:szCs w:val="24"/>
                </w:rPr>
              </m:ctrlPr>
            </m:fPr>
            <m:num>
              <m:sSup>
                <m:sSupPr>
                  <m:ctrlPr>
                    <w:rPr>
                      <w:sz w:val="22"/>
                      <w:szCs w:val="24"/>
                    </w:rPr>
                  </m:ctrlPr>
                </m:sSupPr>
                <m:e>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sSub>
                <m:sSubPr>
                  <m:ctrlPr>
                    <w:rPr>
                      <w:sz w:val="22"/>
                      <w:szCs w:val="24"/>
                    </w:rPr>
                  </m:ctrlPr>
                </m:sSubPr>
                <m:e>
                  <m:r>
                    <m:rPr>
                      <m:sty m:val="p"/>
                    </m:rPr>
                    <w:rPr>
                      <w:rFonts w:ascii="Cambria Math" w:hAnsi="Cambria Math"/>
                      <w:sz w:val="22"/>
                      <w:szCs w:val="24"/>
                    </w:rPr>
                    <m:t>Ψ</m:t>
                  </m:r>
                  <m:ctrlPr>
                    <w:rPr>
                      <w:sz w:val="22"/>
                      <w:szCs w:val="24"/>
                    </w:rPr>
                  </m:ctrlPr>
                </m:e>
                <m:sub>
                  <m:r>
                    <m:rPr/>
                    <w:rPr>
                      <w:rFonts w:ascii="Cambria Math" w:hAnsi="Cambria Math"/>
                      <w:sz w:val="22"/>
                      <w:szCs w:val="24"/>
                    </w:rPr>
                    <m:t>b</m:t>
                  </m:r>
                  <m:ctrlPr>
                    <w:rPr>
                      <w:sz w:val="22"/>
                      <w:szCs w:val="24"/>
                    </w:rPr>
                  </m:ctrlPr>
                </m:sub>
              </m:sSub>
              <m:ctrlPr>
                <w:rPr>
                  <w:sz w:val="22"/>
                  <w:szCs w:val="24"/>
                </w:rPr>
              </m:ctrlPr>
            </m:num>
            <m:den>
              <m:r>
                <m:rPr/>
                <w:rPr>
                  <w:rFonts w:ascii="Cambria Math" w:hAnsi="Cambria Math"/>
                  <w:sz w:val="22"/>
                  <w:szCs w:val="24"/>
                </w:rPr>
                <m:t>∂</m:t>
              </m:r>
              <m:sSup>
                <m:sSupPr>
                  <m:ctrlPr>
                    <w:rPr>
                      <w:sz w:val="22"/>
                      <w:szCs w:val="24"/>
                    </w:rPr>
                  </m:ctrlPr>
                </m:sSupPr>
                <m:e>
                  <m:r>
                    <m:rPr/>
                    <w:rPr>
                      <w:rFonts w:ascii="Cambria Math" w:hAnsi="Cambria Math"/>
                      <w:sz w:val="22"/>
                      <w:szCs w:val="24"/>
                    </w:rPr>
                    <m:t>θ</m:t>
                  </m:r>
                  <m:ctrlPr>
                    <w:rPr>
                      <w:sz w:val="22"/>
                      <w:szCs w:val="24"/>
                    </w:rPr>
                  </m:ctrlPr>
                </m:e>
                <m:sup>
                  <m:r>
                    <m:rPr/>
                    <w:rPr>
                      <w:rFonts w:ascii="Cambria Math" w:hAnsi="Cambria Math"/>
                      <w:sz w:val="22"/>
                      <w:szCs w:val="24"/>
                    </w:rPr>
                    <m:t>2</m:t>
                  </m:r>
                  <m:ctrlPr>
                    <w:rPr>
                      <w:sz w:val="22"/>
                      <w:szCs w:val="24"/>
                    </w:rPr>
                  </m:ctrlPr>
                </m:sup>
              </m:sSup>
              <m:ctrlPr>
                <w:rPr>
                  <w:sz w:val="22"/>
                  <w:szCs w:val="24"/>
                </w:rPr>
              </m:ctrlPr>
            </m:den>
          </m:f>
          <m:f>
            <m:fPr>
              <m:ctrlPr>
                <w:rPr>
                  <w:sz w:val="22"/>
                  <w:szCs w:val="24"/>
                </w:rPr>
              </m:ctrlPr>
            </m:fPr>
            <m:num>
              <m:r>
                <m:rPr/>
                <w:rPr>
                  <w:rFonts w:ascii="Cambria Math" w:hAnsi="Cambria Math"/>
                  <w:sz w:val="22"/>
                  <w:szCs w:val="24"/>
                </w:rPr>
                <m:t>∂θ</m:t>
              </m:r>
              <m:ctrlPr>
                <w:rPr>
                  <w:sz w:val="22"/>
                  <w:szCs w:val="24"/>
                </w:rPr>
              </m:ctrlPr>
            </m:num>
            <m:den>
              <m:r>
                <m:rPr/>
                <w:rPr>
                  <w:rFonts w:ascii="Cambria Math" w:hAnsi="Cambria Math"/>
                  <w:sz w:val="22"/>
                  <w:szCs w:val="24"/>
                </w:rPr>
                <m:t>∂t</m:t>
              </m:r>
              <m:ctrlPr>
                <w:rPr>
                  <w:sz w:val="22"/>
                  <w:szCs w:val="24"/>
                </w:rPr>
              </m:ctrlPr>
            </m:den>
          </m:f>
          <m:f>
            <m:fPr>
              <m:ctrlPr>
                <w:rPr>
                  <w:sz w:val="22"/>
                  <w:szCs w:val="24"/>
                </w:rPr>
              </m:ctrlPr>
            </m:fPr>
            <m:num>
              <m:r>
                <m:rPr/>
                <w:rPr>
                  <w:rFonts w:ascii="Cambria Math" w:hAnsi="Cambria Math"/>
                  <w:sz w:val="22"/>
                  <w:szCs w:val="24"/>
                </w:rPr>
                <m:t>∂θ</m:t>
              </m:r>
              <m:ctrlPr>
                <w:rPr>
                  <w:sz w:val="22"/>
                  <w:szCs w:val="24"/>
                </w:rPr>
              </m:ctrlPr>
            </m:num>
            <m:den>
              <m:r>
                <m:rPr/>
                <w:rPr>
                  <w:rFonts w:ascii="Cambria Math" w:hAnsi="Cambria Math"/>
                  <w:sz w:val="22"/>
                  <w:szCs w:val="24"/>
                </w:rPr>
                <m:t>∂t</m:t>
              </m:r>
              <m:ctrlPr>
                <w:rPr>
                  <w:sz w:val="22"/>
                  <w:szCs w:val="24"/>
                </w:rPr>
              </m:ctrlPr>
            </m:den>
          </m:f>
          <m:r>
            <m:rPr/>
            <w:rPr>
              <w:rFonts w:ascii="Cambria Math" w:hAnsi="Cambria Math"/>
              <w:sz w:val="22"/>
              <w:szCs w:val="24"/>
            </w:rPr>
            <m:t>+</m:t>
          </m:r>
          <m:f>
            <m:fPr>
              <m:ctrlPr>
                <w:rPr>
                  <w:sz w:val="22"/>
                  <w:szCs w:val="24"/>
                </w:rPr>
              </m:ctrlPr>
            </m:fPr>
            <m:num>
              <m:r>
                <m:rPr/>
                <w:rPr>
                  <w:rFonts w:ascii="Cambria Math" w:hAnsi="Cambria Math"/>
                  <w:sz w:val="22"/>
                  <w:szCs w:val="24"/>
                </w:rPr>
                <m:t>∂</m:t>
              </m:r>
              <m:sSub>
                <m:sSubPr>
                  <m:ctrlPr>
                    <w:rPr>
                      <w:sz w:val="22"/>
                      <w:szCs w:val="24"/>
                    </w:rPr>
                  </m:ctrlPr>
                </m:sSubPr>
                <m:e>
                  <m:r>
                    <m:rPr>
                      <m:sty m:val="p"/>
                    </m:rPr>
                    <w:rPr>
                      <w:rFonts w:ascii="Cambria Math" w:hAnsi="Cambria Math"/>
                      <w:sz w:val="22"/>
                      <w:szCs w:val="24"/>
                    </w:rPr>
                    <m:t>Ψ</m:t>
                  </m:r>
                  <m:ctrlPr>
                    <w:rPr>
                      <w:sz w:val="22"/>
                      <w:szCs w:val="24"/>
                    </w:rPr>
                  </m:ctrlPr>
                </m:e>
                <m:sub>
                  <m:r>
                    <m:rPr/>
                    <w:rPr>
                      <w:rFonts w:ascii="Cambria Math" w:hAnsi="Cambria Math"/>
                      <w:sz w:val="22"/>
                      <w:szCs w:val="24"/>
                    </w:rPr>
                    <m:t>b</m:t>
                  </m:r>
                  <m:ctrlPr>
                    <w:rPr>
                      <w:sz w:val="22"/>
                      <w:szCs w:val="24"/>
                    </w:rPr>
                  </m:ctrlPr>
                </m:sub>
              </m:sSub>
              <m:ctrlPr>
                <w:rPr>
                  <w:sz w:val="22"/>
                  <w:szCs w:val="24"/>
                </w:rPr>
              </m:ctrlPr>
            </m:num>
            <m:den>
              <m:r>
                <m:rPr/>
                <w:rPr>
                  <w:rFonts w:ascii="Cambria Math" w:hAnsi="Cambria Math"/>
                  <w:sz w:val="22"/>
                  <w:szCs w:val="24"/>
                </w:rPr>
                <m:t>∂θ</m:t>
              </m:r>
              <m:ctrlPr>
                <w:rPr>
                  <w:sz w:val="22"/>
                  <w:szCs w:val="24"/>
                </w:rPr>
              </m:ctrlPr>
            </m:den>
          </m:f>
          <m:f>
            <m:fPr>
              <m:ctrlPr>
                <w:rPr>
                  <w:sz w:val="22"/>
                  <w:szCs w:val="24"/>
                </w:rPr>
              </m:ctrlPr>
            </m:fPr>
            <m:num>
              <m:sSup>
                <m:sSupPr>
                  <m:ctrlPr>
                    <w:rPr>
                      <w:sz w:val="22"/>
                      <w:szCs w:val="24"/>
                    </w:rPr>
                  </m:ctrlPr>
                </m:sSupPr>
                <m:e>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r>
                <m:rPr/>
                <w:rPr>
                  <w:rFonts w:ascii="Cambria Math" w:hAnsi="Cambria Math"/>
                  <w:sz w:val="22"/>
                  <w:szCs w:val="24"/>
                </w:rPr>
                <m:t>θ</m:t>
              </m:r>
              <m:ctrlPr>
                <w:rPr>
                  <w:sz w:val="22"/>
                  <w:szCs w:val="24"/>
                </w:rPr>
              </m:ctrlPr>
            </m:num>
            <m:den>
              <m:r>
                <m:rPr/>
                <w:rPr>
                  <w:rFonts w:ascii="Cambria Math" w:hAnsi="Cambria Math"/>
                  <w:sz w:val="22"/>
                  <w:szCs w:val="24"/>
                </w:rPr>
                <m:t>∂</m:t>
              </m:r>
              <m:sSup>
                <m:sSupPr>
                  <m:ctrlPr>
                    <w:rPr>
                      <w:sz w:val="22"/>
                      <w:szCs w:val="24"/>
                    </w:rPr>
                  </m:ctrlPr>
                </m:sSupPr>
                <m:e>
                  <m:r>
                    <m:rPr/>
                    <w:rPr>
                      <w:rFonts w:ascii="Cambria Math" w:hAnsi="Cambria Math"/>
                      <w:sz w:val="22"/>
                      <w:szCs w:val="24"/>
                    </w:rPr>
                    <m:t>t</m:t>
                  </m:r>
                  <m:ctrlPr>
                    <w:rPr>
                      <w:sz w:val="22"/>
                      <w:szCs w:val="24"/>
                    </w:rPr>
                  </m:ctrlPr>
                </m:e>
                <m:sup>
                  <m:r>
                    <m:rPr/>
                    <w:rPr>
                      <w:rFonts w:ascii="Cambria Math" w:hAnsi="Cambria Math"/>
                      <w:sz w:val="22"/>
                      <w:szCs w:val="24"/>
                    </w:rPr>
                    <m:t>2</m:t>
                  </m:r>
                  <m:ctrlPr>
                    <w:rPr>
                      <w:sz w:val="22"/>
                      <w:szCs w:val="24"/>
                    </w:rPr>
                  </m:ctrlPr>
                </m:sup>
              </m:sSup>
              <m:ctrlPr>
                <w:rPr>
                  <w:sz w:val="22"/>
                  <w:szCs w:val="24"/>
                </w:rPr>
              </m:ctrlPr>
            </m:den>
          </m:f>
          <m:r>
            <m:rPr/>
            <w:rPr>
              <w:rFonts w:ascii="Cambria Math" w:hAnsi="Cambria Math"/>
              <w:sz w:val="22"/>
              <w:szCs w:val="24"/>
            </w:rPr>
            <m:t>)N.</m:t>
          </m:r>
        </m:oMath>
      </m:oMathPara>
    </w:p>
    <w:p w14:paraId="48ED6BAA">
      <w:pPr>
        <w:spacing w:before="120" w:after="120" w:line="288" w:lineRule="auto"/>
        <w:ind w:left="0"/>
        <w:jc w:val="left"/>
        <w:rPr>
          <w:sz w:val="22"/>
          <w:szCs w:val="24"/>
        </w:rPr>
      </w:pPr>
      <w:r>
        <w:rPr>
          <w:rFonts w:ascii="Arial" w:hAnsi="Arial" w:eastAsia="等线" w:cs="Arial"/>
          <w:sz w:val="24"/>
          <w:szCs w:val="24"/>
        </w:rPr>
        <w:t>现在的挑战是找到</w:t>
      </w:r>
      <m:oMath>
        <m:f>
          <m:fPr>
            <m:ctrlPr>
              <w:rPr>
                <w:sz w:val="22"/>
                <w:szCs w:val="24"/>
              </w:rPr>
            </m:ctrlPr>
          </m:fPr>
          <m:num>
            <m:sSup>
              <m:sSupPr>
                <m:ctrlPr>
                  <w:rPr>
                    <w:sz w:val="22"/>
                    <w:szCs w:val="24"/>
                  </w:rPr>
                </m:ctrlPr>
              </m:sSupPr>
              <m:e>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r>
              <m:rPr/>
              <w:rPr>
                <w:rFonts w:ascii="Cambria Math" w:hAnsi="Cambria Math"/>
                <w:sz w:val="22"/>
                <w:szCs w:val="24"/>
              </w:rPr>
              <m:t>θ</m:t>
            </m:r>
            <m:ctrlPr>
              <w:rPr>
                <w:sz w:val="22"/>
                <w:szCs w:val="24"/>
              </w:rPr>
            </m:ctrlPr>
          </m:num>
          <m:den>
            <m:r>
              <m:rPr/>
              <w:rPr>
                <w:rFonts w:ascii="Cambria Math" w:hAnsi="Cambria Math"/>
                <w:sz w:val="22"/>
                <w:szCs w:val="24"/>
              </w:rPr>
              <m:t>∂</m:t>
            </m:r>
            <m:sSup>
              <m:sSupPr>
                <m:ctrlPr>
                  <w:rPr>
                    <w:sz w:val="22"/>
                    <w:szCs w:val="24"/>
                  </w:rPr>
                </m:ctrlPr>
              </m:sSupPr>
              <m:e>
                <m:r>
                  <m:rPr/>
                  <w:rPr>
                    <w:rFonts w:ascii="Cambria Math" w:hAnsi="Cambria Math"/>
                    <w:sz w:val="22"/>
                    <w:szCs w:val="24"/>
                  </w:rPr>
                  <m:t>t</m:t>
                </m:r>
                <m:ctrlPr>
                  <w:rPr>
                    <w:sz w:val="22"/>
                    <w:szCs w:val="24"/>
                  </w:rPr>
                </m:ctrlPr>
              </m:e>
              <m:sup>
                <m:r>
                  <m:rPr/>
                  <w:rPr>
                    <w:rFonts w:ascii="Cambria Math" w:hAnsi="Cambria Math"/>
                    <w:sz w:val="22"/>
                    <w:szCs w:val="24"/>
                  </w:rPr>
                  <m:t>2</m:t>
                </m:r>
                <m:ctrlPr>
                  <w:rPr>
                    <w:sz w:val="22"/>
                    <w:szCs w:val="24"/>
                  </w:rPr>
                </m:ctrlPr>
              </m:sup>
            </m:sSup>
            <m:ctrlPr>
              <w:rPr>
                <w:sz w:val="22"/>
                <w:szCs w:val="24"/>
              </w:rPr>
            </m:ctrlPr>
          </m:den>
        </m:f>
      </m:oMath>
      <w:r>
        <w:rPr>
          <w:rFonts w:ascii="Arial" w:hAnsi="Arial" w:eastAsia="等线" w:cs="Arial"/>
          <w:sz w:val="24"/>
          <w:szCs w:val="24"/>
        </w:rPr>
        <w:t>的特征系统。</w:t>
      </w:r>
    </w:p>
    <w:p w14:paraId="110081C0">
      <w:pPr>
        <w:spacing w:before="120" w:after="120" w:line="288" w:lineRule="auto"/>
        <w:ind w:left="0"/>
        <w:jc w:val="left"/>
        <w:rPr>
          <w:sz w:val="22"/>
          <w:szCs w:val="24"/>
        </w:rPr>
      </w:pPr>
      <w:r>
        <w:rPr>
          <w:rFonts w:ascii="Arial" w:hAnsi="Arial" w:eastAsia="等线" w:cs="Arial"/>
          <w:sz w:val="24"/>
          <w:szCs w:val="24"/>
        </w:rPr>
        <w:t>幸运的是，我们现在已将黑塞矩阵转换为具有非常简单结构的形式。它可以用切向量</w:t>
      </w:r>
      <m:oMath>
        <m:sSub>
          <m:sSubPr>
            <m:ctrlPr>
              <w:rPr>
                <w:sz w:val="22"/>
                <w:szCs w:val="24"/>
              </w:rPr>
            </m:ctrlPr>
          </m:sSubPr>
          <m:e>
            <m:r>
              <m:rPr/>
              <w:rPr>
                <w:rFonts w:ascii="Cambria Math" w:hAnsi="Cambria Math"/>
                <w:sz w:val="22"/>
                <w:szCs w:val="24"/>
              </w:rPr>
              <m:t>t</m:t>
            </m:r>
            <m:ctrlPr>
              <w:rPr>
                <w:sz w:val="22"/>
                <w:szCs w:val="24"/>
              </w:rPr>
            </m:ctrlPr>
          </m:e>
          <m:sub>
            <m:r>
              <m:rPr/>
              <w:rPr>
                <w:rFonts w:ascii="Cambria Math" w:hAnsi="Cambria Math"/>
                <w:sz w:val="22"/>
                <w:szCs w:val="24"/>
              </w:rPr>
              <m:t>0</m:t>
            </m:r>
            <m:ctrlPr>
              <w:rPr>
                <w:sz w:val="22"/>
                <w:szCs w:val="24"/>
              </w:rPr>
            </m:ctrlPr>
          </m:sub>
        </m:sSub>
      </m:oMath>
      <w:r>
        <w:rPr>
          <w:rFonts w:ascii="Arial" w:hAnsi="Arial" w:eastAsia="等线" w:cs="Arial"/>
          <w:sz w:val="24"/>
          <w:szCs w:val="24"/>
        </w:rPr>
        <w:t>和</w:t>
      </w:r>
      <m:oMath>
        <m:sSub>
          <m:sSubPr>
            <m:ctrlPr>
              <w:rPr>
                <w:sz w:val="22"/>
                <w:szCs w:val="24"/>
              </w:rPr>
            </m:ctrlPr>
          </m:sSubPr>
          <m:e>
            <m:r>
              <m:rPr/>
              <w:rPr>
                <w:rFonts w:ascii="Cambria Math" w:hAnsi="Cambria Math"/>
                <w:sz w:val="22"/>
                <w:szCs w:val="24"/>
              </w:rPr>
              <m:t>t</m:t>
            </m:r>
            <m:ctrlPr>
              <w:rPr>
                <w:sz w:val="22"/>
                <w:szCs w:val="24"/>
              </w:rPr>
            </m:ctrlPr>
          </m:e>
          <m:sub>
            <m:r>
              <m:rPr/>
              <w:rPr>
                <w:rFonts w:ascii="Cambria Math" w:hAnsi="Cambria Math"/>
                <w:sz w:val="22"/>
                <w:szCs w:val="24"/>
              </w:rPr>
              <m:t>1</m:t>
            </m:r>
            <m:ctrlPr>
              <w:rPr>
                <w:sz w:val="22"/>
                <w:szCs w:val="24"/>
              </w:rPr>
            </m:ctrlPr>
          </m:sub>
        </m:sSub>
      </m:oMath>
      <w:r>
        <w:rPr>
          <w:rFonts w:ascii="Arial" w:hAnsi="Arial" w:eastAsia="等线" w:cs="Arial"/>
          <w:sz w:val="24"/>
          <w:szCs w:val="24"/>
        </w:rPr>
        <w:t>、副法线</w:t>
      </w:r>
      <m:oMath>
        <m:r>
          <m:rPr/>
          <w:rPr>
            <w:rFonts w:ascii="Cambria Math" w:hAnsi="Cambria Math"/>
            <w:sz w:val="22"/>
            <w:szCs w:val="24"/>
          </w:rPr>
          <m:t>b=</m:t>
        </m:r>
        <m:sSub>
          <m:sSubPr>
            <m:ctrlPr>
              <w:rPr>
                <w:sz w:val="22"/>
                <w:szCs w:val="24"/>
              </w:rPr>
            </m:ctrlPr>
          </m:sSubPr>
          <m:e>
            <m:r>
              <m:rPr/>
              <w:rPr>
                <w:rFonts w:ascii="Cambria Math" w:hAnsi="Cambria Math"/>
                <w:sz w:val="22"/>
                <w:szCs w:val="24"/>
              </w:rPr>
              <m:t>t</m:t>
            </m:r>
            <m:ctrlPr>
              <w:rPr>
                <w:sz w:val="22"/>
                <w:szCs w:val="24"/>
              </w:rPr>
            </m:ctrlPr>
          </m:e>
          <m:sub>
            <m:r>
              <m:rPr/>
              <w:rPr>
                <w:rFonts w:ascii="Cambria Math" w:hAnsi="Cambria Math"/>
                <w:sz w:val="22"/>
                <w:szCs w:val="24"/>
              </w:rPr>
              <m:t>0</m:t>
            </m:r>
            <m:ctrlPr>
              <w:rPr>
                <w:sz w:val="22"/>
                <w:szCs w:val="24"/>
              </w:rPr>
            </m:ctrlPr>
          </m:sub>
        </m:sSub>
        <m:r>
          <m:rPr/>
          <w:rPr>
            <w:rFonts w:ascii="Cambria Math" w:hAnsi="Cambria Math"/>
            <w:sz w:val="22"/>
            <w:szCs w:val="24"/>
          </w:rPr>
          <m:t>×</m:t>
        </m:r>
        <m:sSub>
          <m:sSubPr>
            <m:ctrlPr>
              <w:rPr>
                <w:sz w:val="22"/>
                <w:szCs w:val="24"/>
              </w:rPr>
            </m:ctrlPr>
          </m:sSubPr>
          <m:e>
            <m:r>
              <m:rPr/>
              <w:rPr>
                <w:rFonts w:ascii="Cambria Math" w:hAnsi="Cambria Math"/>
                <w:sz w:val="22"/>
                <w:szCs w:val="24"/>
              </w:rPr>
              <m:t>t</m:t>
            </m:r>
            <m:ctrlPr>
              <w:rPr>
                <w:sz w:val="22"/>
                <w:szCs w:val="24"/>
              </w:rPr>
            </m:ctrlPr>
          </m:e>
          <m:sub>
            <m:r>
              <m:rPr/>
              <w:rPr>
                <w:rFonts w:ascii="Cambria Math" w:hAnsi="Cambria Math"/>
                <w:sz w:val="22"/>
                <w:szCs w:val="24"/>
              </w:rPr>
              <m:t>1</m:t>
            </m:r>
            <m:ctrlPr>
              <w:rPr>
                <w:sz w:val="22"/>
                <w:szCs w:val="24"/>
              </w:rPr>
            </m:ctrlPr>
          </m:sub>
        </m:sSub>
      </m:oMath>
      <w:r>
        <w:rPr>
          <w:rFonts w:ascii="Arial" w:hAnsi="Arial" w:eastAsia="等线" w:cs="Arial"/>
          <w:sz w:val="24"/>
          <w:szCs w:val="24"/>
        </w:rPr>
        <w:t>以及它们的叉积</w:t>
      </w:r>
      <m:oMath>
        <m:sSub>
          <m:sSubPr>
            <m:ctrlPr>
              <w:rPr>
                <w:sz w:val="22"/>
                <w:szCs w:val="24"/>
              </w:rPr>
            </m:ctrlPr>
          </m:sSubPr>
          <m:e>
            <m:r>
              <m:rPr/>
              <w:rPr>
                <w:rFonts w:ascii="Cambria Math" w:hAnsi="Cambria Math"/>
                <w:sz w:val="22"/>
                <w:szCs w:val="24"/>
              </w:rPr>
              <m:t>b</m:t>
            </m:r>
            <m:ctrlPr>
              <w:rPr>
                <w:sz w:val="22"/>
                <w:szCs w:val="24"/>
              </w:rPr>
            </m:ctrlPr>
          </m:e>
          <m:sub>
            <m:r>
              <m:rPr/>
              <w:rPr>
                <w:rFonts w:ascii="Cambria Math" w:hAnsi="Cambria Math"/>
                <w:sz w:val="22"/>
                <w:szCs w:val="24"/>
              </w:rPr>
              <m:t>0</m:t>
            </m:r>
            <m:ctrlPr>
              <w:rPr>
                <w:sz w:val="22"/>
                <w:szCs w:val="24"/>
              </w:rPr>
            </m:ctrlPr>
          </m:sub>
        </m:sSub>
        <m:r>
          <m:rPr/>
          <w:rPr>
            <w:rFonts w:ascii="Cambria Math" w:hAnsi="Cambria Math"/>
            <w:sz w:val="22"/>
            <w:szCs w:val="24"/>
          </w:rPr>
          <m:t>=</m:t>
        </m:r>
        <m:sSub>
          <m:sSubPr>
            <m:ctrlPr>
              <w:rPr>
                <w:sz w:val="22"/>
                <w:szCs w:val="24"/>
              </w:rPr>
            </m:ctrlPr>
          </m:sSubPr>
          <m:e>
            <m:r>
              <m:rPr/>
              <w:rPr>
                <w:rFonts w:ascii="Cambria Math" w:hAnsi="Cambria Math"/>
                <w:sz w:val="22"/>
                <w:szCs w:val="24"/>
              </w:rPr>
              <m:t>t</m:t>
            </m:r>
            <m:ctrlPr>
              <w:rPr>
                <w:sz w:val="22"/>
                <w:szCs w:val="24"/>
              </w:rPr>
            </m:ctrlPr>
          </m:e>
          <m:sub>
            <m:r>
              <m:rPr/>
              <w:rPr>
                <w:rFonts w:ascii="Cambria Math" w:hAnsi="Cambria Math"/>
                <w:sz w:val="22"/>
                <w:szCs w:val="24"/>
              </w:rPr>
              <m:t>0</m:t>
            </m:r>
            <m:ctrlPr>
              <w:rPr>
                <w:sz w:val="22"/>
                <w:szCs w:val="24"/>
              </w:rPr>
            </m:ctrlPr>
          </m:sub>
        </m:sSub>
        <m:r>
          <m:rPr/>
          <w:rPr>
            <w:rFonts w:ascii="Cambria Math" w:hAnsi="Cambria Math"/>
            <w:sz w:val="22"/>
            <w:szCs w:val="24"/>
          </w:rPr>
          <m:t>×</m:t>
        </m:r>
        <m:f>
          <m:fPr>
            <m:ctrlPr>
              <w:rPr>
                <w:sz w:val="22"/>
                <w:szCs w:val="24"/>
              </w:rPr>
            </m:ctrlPr>
          </m:fPr>
          <m:num>
            <m:r>
              <m:rPr/>
              <w:rPr>
                <w:rFonts w:ascii="Cambria Math" w:hAnsi="Cambria Math"/>
                <w:sz w:val="22"/>
                <w:szCs w:val="24"/>
              </w:rPr>
              <m:t>b</m:t>
            </m:r>
            <m:ctrlPr>
              <w:rPr>
                <w:sz w:val="22"/>
                <w:szCs w:val="24"/>
              </w:rPr>
            </m:ctrlPr>
          </m:num>
          <m:den>
            <m:r>
              <m:rPr/>
              <w:rPr>
                <w:rFonts w:ascii="Cambria Math" w:hAnsi="Cambria Math"/>
                <w:sz w:val="22"/>
                <w:szCs w:val="24"/>
              </w:rPr>
              <m:t>∥b∥</m:t>
            </m:r>
            <m:ctrlPr>
              <w:rPr>
                <w:sz w:val="22"/>
                <w:szCs w:val="24"/>
              </w:rPr>
            </m:ctrlPr>
          </m:den>
        </m:f>
      </m:oMath>
      <w:r>
        <w:rPr>
          <w:rFonts w:ascii="Arial" w:hAnsi="Arial" w:eastAsia="等线" w:cs="Arial"/>
          <w:sz w:val="24"/>
          <w:szCs w:val="24"/>
        </w:rPr>
        <w:t>和</w:t>
      </w:r>
      <m:oMath>
        <m:sSub>
          <m:sSubPr>
            <m:ctrlPr>
              <w:rPr>
                <w:sz w:val="22"/>
                <w:szCs w:val="24"/>
              </w:rPr>
            </m:ctrlPr>
          </m:sSubPr>
          <m:e>
            <m:r>
              <m:rPr/>
              <w:rPr>
                <w:rFonts w:ascii="Cambria Math" w:hAnsi="Cambria Math"/>
                <w:sz w:val="22"/>
                <w:szCs w:val="24"/>
              </w:rPr>
              <m:t>b</m:t>
            </m:r>
            <m:ctrlPr>
              <w:rPr>
                <w:sz w:val="22"/>
                <w:szCs w:val="24"/>
              </w:rPr>
            </m:ctrlPr>
          </m:e>
          <m:sub>
            <m:r>
              <m:rPr/>
              <w:rPr>
                <w:rFonts w:ascii="Cambria Math" w:hAnsi="Cambria Math"/>
                <w:sz w:val="22"/>
                <w:szCs w:val="24"/>
              </w:rPr>
              <m:t>1</m:t>
            </m:r>
            <m:ctrlPr>
              <w:rPr>
                <w:sz w:val="22"/>
                <w:szCs w:val="24"/>
              </w:rPr>
            </m:ctrlPr>
          </m:sub>
        </m:sSub>
        <m:r>
          <m:rPr/>
          <w:rPr>
            <w:rFonts w:ascii="Cambria Math" w:hAnsi="Cambria Math"/>
            <w:sz w:val="22"/>
            <w:szCs w:val="24"/>
          </w:rPr>
          <m:t>=</m:t>
        </m:r>
        <m:sSub>
          <m:sSubPr>
            <m:ctrlPr>
              <w:rPr>
                <w:sz w:val="22"/>
                <w:szCs w:val="24"/>
              </w:rPr>
            </m:ctrlPr>
          </m:sSubPr>
          <m:e>
            <m:r>
              <m:rPr/>
              <w:rPr>
                <w:rFonts w:ascii="Cambria Math" w:hAnsi="Cambria Math"/>
                <w:sz w:val="22"/>
                <w:szCs w:val="24"/>
              </w:rPr>
              <m:t>t</m:t>
            </m:r>
            <m:ctrlPr>
              <w:rPr>
                <w:sz w:val="22"/>
                <w:szCs w:val="24"/>
              </w:rPr>
            </m:ctrlPr>
          </m:e>
          <m:sub>
            <m:r>
              <m:rPr/>
              <w:rPr>
                <w:rFonts w:ascii="Cambria Math" w:hAnsi="Cambria Math"/>
                <w:sz w:val="22"/>
                <w:szCs w:val="24"/>
              </w:rPr>
              <m:t>1</m:t>
            </m:r>
            <m:ctrlPr>
              <w:rPr>
                <w:sz w:val="22"/>
                <w:szCs w:val="24"/>
              </w:rPr>
            </m:ctrlPr>
          </m:sub>
        </m:sSub>
        <m:r>
          <m:rPr/>
          <w:rPr>
            <w:rFonts w:ascii="Cambria Math" w:hAnsi="Cambria Math"/>
            <w:sz w:val="22"/>
            <w:szCs w:val="24"/>
          </w:rPr>
          <m:t>×</m:t>
        </m:r>
        <m:f>
          <m:fPr>
            <m:ctrlPr>
              <w:rPr>
                <w:sz w:val="22"/>
                <w:szCs w:val="24"/>
              </w:rPr>
            </m:ctrlPr>
          </m:fPr>
          <m:num>
            <m:r>
              <m:rPr/>
              <w:rPr>
                <w:rFonts w:ascii="Cambria Math" w:hAnsi="Cambria Math"/>
                <w:sz w:val="22"/>
                <w:szCs w:val="24"/>
              </w:rPr>
              <m:t>b</m:t>
            </m:r>
            <m:ctrlPr>
              <w:rPr>
                <w:sz w:val="22"/>
                <w:szCs w:val="24"/>
              </w:rPr>
            </m:ctrlPr>
          </m:num>
          <m:den>
            <m:r>
              <m:rPr/>
              <w:rPr>
                <w:rFonts w:ascii="Cambria Math" w:hAnsi="Cambria Math"/>
                <w:sz w:val="22"/>
                <w:szCs w:val="24"/>
              </w:rPr>
              <m:t>∥b∥</m:t>
            </m:r>
            <m:ctrlPr>
              <w:rPr>
                <w:sz w:val="22"/>
                <w:szCs w:val="24"/>
              </w:rPr>
            </m:ctrlPr>
          </m:den>
        </m:f>
      </m:oMath>
      <w:r>
        <w:rPr>
          <w:rFonts w:ascii="Arial" w:hAnsi="Arial" w:eastAsia="等线" w:cs="Arial"/>
          <w:sz w:val="24"/>
          <w:szCs w:val="24"/>
        </w:rPr>
        <w:t>来表示。</w:t>
      </w:r>
      <m:oMath>
        <m:f>
          <m:fPr>
            <m:ctrlPr>
              <w:rPr>
                <w:sz w:val="22"/>
                <w:szCs w:val="24"/>
              </w:rPr>
            </m:ctrlPr>
          </m:fPr>
          <m:num>
            <m:sSup>
              <m:sSupPr>
                <m:ctrlPr>
                  <w:rPr>
                    <w:sz w:val="22"/>
                    <w:szCs w:val="24"/>
                  </w:rPr>
                </m:ctrlPr>
              </m:sSupPr>
              <m:e>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r>
              <m:rPr/>
              <w:rPr>
                <w:rFonts w:ascii="Cambria Math" w:hAnsi="Cambria Math"/>
                <w:sz w:val="22"/>
                <w:szCs w:val="24"/>
              </w:rPr>
              <m:t>θ</m:t>
            </m:r>
            <m:ctrlPr>
              <w:rPr>
                <w:sz w:val="22"/>
                <w:szCs w:val="24"/>
              </w:rPr>
            </m:ctrlPr>
          </m:num>
          <m:den>
            <m:r>
              <m:rPr/>
              <w:rPr>
                <w:rFonts w:ascii="Cambria Math" w:hAnsi="Cambria Math"/>
                <w:sz w:val="22"/>
                <w:szCs w:val="24"/>
              </w:rPr>
              <m:t>∂</m:t>
            </m:r>
            <m:sSup>
              <m:sSupPr>
                <m:ctrlPr>
                  <w:rPr>
                    <w:sz w:val="22"/>
                    <w:szCs w:val="24"/>
                  </w:rPr>
                </m:ctrlPr>
              </m:sSupPr>
              <m:e>
                <m:r>
                  <m:rPr/>
                  <w:rPr>
                    <w:rFonts w:ascii="Cambria Math" w:hAnsi="Cambria Math"/>
                    <w:sz w:val="22"/>
                    <w:szCs w:val="24"/>
                  </w:rPr>
                  <m:t>t</m:t>
                </m:r>
                <m:ctrlPr>
                  <w:rPr>
                    <w:sz w:val="22"/>
                    <w:szCs w:val="24"/>
                  </w:rPr>
                </m:ctrlPr>
              </m:e>
              <m:sup>
                <m:r>
                  <m:rPr/>
                  <w:rPr>
                    <w:rFonts w:ascii="Cambria Math" w:hAnsi="Cambria Math"/>
                    <w:sz w:val="22"/>
                    <w:szCs w:val="24"/>
                  </w:rPr>
                  <m:t>2</m:t>
                </m:r>
                <m:ctrlPr>
                  <w:rPr>
                    <w:sz w:val="22"/>
                    <w:szCs w:val="24"/>
                  </w:rPr>
                </m:ctrlPr>
              </m:sup>
            </m:sSup>
            <m:ctrlPr>
              <w:rPr>
                <w:sz w:val="22"/>
                <w:szCs w:val="24"/>
              </w:rPr>
            </m:ctrlPr>
          </m:den>
        </m:f>
      </m:oMath>
      <w:r>
        <w:rPr>
          <w:rFonts w:ascii="Arial" w:hAnsi="Arial" w:eastAsia="等线" w:cs="Arial"/>
          <w:sz w:val="24"/>
          <w:szCs w:val="24"/>
        </w:rPr>
        <w:t>的完整解析特征对</w:t>
      </w:r>
      <m:oMath>
        <m:r>
          <m:rPr/>
          <w:rPr>
            <w:rFonts w:ascii="Cambria Math" w:hAnsi="Cambria Math"/>
            <w:sz w:val="22"/>
            <w:szCs w:val="24"/>
          </w:rPr>
          <m:t>(</m:t>
        </m:r>
        <m:sSubSup>
          <m:sSubSupPr>
            <m:ctrlPr>
              <w:rPr>
                <w:sz w:val="22"/>
                <w:szCs w:val="24"/>
              </w:rPr>
            </m:ctrlPr>
          </m:sSubSupPr>
          <m:e>
            <m:r>
              <m:rPr/>
              <w:rPr>
                <w:rFonts w:ascii="Cambria Math" w:hAnsi="Cambria Math"/>
                <w:sz w:val="22"/>
                <w:szCs w:val="24"/>
              </w:rPr>
              <m:t>λ</m:t>
            </m:r>
            <m:ctrlPr>
              <w:rPr>
                <w:sz w:val="22"/>
                <w:szCs w:val="24"/>
              </w:rPr>
            </m:ctrlPr>
          </m:e>
          <m:sub>
            <m:r>
              <m:rPr/>
              <w:rPr>
                <w:rFonts w:ascii="Cambria Math" w:hAnsi="Cambria Math"/>
                <w:sz w:val="22"/>
                <w:szCs w:val="24"/>
              </w:rPr>
              <m:t>i</m:t>
            </m:r>
            <m:ctrlPr>
              <w:rPr>
                <w:sz w:val="22"/>
                <w:szCs w:val="24"/>
              </w:rPr>
            </m:ctrlPr>
          </m:sub>
          <m:sup>
            <m:r>
              <m:rPr/>
              <w:rPr>
                <w:rFonts w:ascii="Cambria Math" w:hAnsi="Cambria Math"/>
                <w:sz w:val="22"/>
                <w:szCs w:val="24"/>
              </w:rPr>
              <m:t>θ</m:t>
            </m:r>
            <m:ctrlPr>
              <w:rPr>
                <w:sz w:val="22"/>
                <w:szCs w:val="24"/>
              </w:rPr>
            </m:ctrlPr>
          </m:sup>
        </m:sSubSup>
        <m:r>
          <m:rPr/>
          <w:rPr>
            <w:rFonts w:ascii="Cambria Math" w:hAnsi="Cambria Math"/>
            <w:sz w:val="22"/>
            <w:szCs w:val="24"/>
          </w:rPr>
          <m:t>,</m:t>
        </m:r>
        <m:sSubSup>
          <m:sSubSupPr>
            <m:ctrlPr>
              <w:rPr>
                <w:sz w:val="22"/>
                <w:szCs w:val="24"/>
              </w:rPr>
            </m:ctrlPr>
          </m:sSubSupPr>
          <m:e>
            <m:r>
              <m:rPr/>
              <w:rPr>
                <w:rFonts w:ascii="Cambria Math" w:hAnsi="Cambria Math"/>
                <w:sz w:val="22"/>
                <w:szCs w:val="24"/>
              </w:rPr>
              <m:t>q</m:t>
            </m:r>
            <m:ctrlPr>
              <w:rPr>
                <w:sz w:val="22"/>
                <w:szCs w:val="24"/>
              </w:rPr>
            </m:ctrlPr>
          </m:e>
          <m:sub>
            <m:r>
              <m:rPr/>
              <w:rPr>
                <w:rFonts w:ascii="Cambria Math" w:hAnsi="Cambria Math"/>
                <w:sz w:val="22"/>
                <w:szCs w:val="24"/>
              </w:rPr>
              <m:t>i</m:t>
            </m:r>
            <m:ctrlPr>
              <w:rPr>
                <w:sz w:val="22"/>
                <w:szCs w:val="24"/>
              </w:rPr>
            </m:ctrlPr>
          </m:sub>
          <m:sup>
            <m:r>
              <m:rPr/>
              <w:rPr>
                <w:rFonts w:ascii="Cambria Math" w:hAnsi="Cambria Math"/>
                <w:sz w:val="22"/>
                <w:szCs w:val="24"/>
              </w:rPr>
              <m:t>θ</m:t>
            </m:r>
            <m:ctrlPr>
              <w:rPr>
                <w:sz w:val="22"/>
                <w:szCs w:val="24"/>
              </w:rPr>
            </m:ctrlPr>
          </m:sup>
        </m:sSubSup>
        <m:r>
          <m:rPr/>
          <w:rPr>
            <w:rFonts w:ascii="Cambria Math" w:hAnsi="Cambria Math"/>
            <w:sz w:val="22"/>
            <w:szCs w:val="24"/>
          </w:rPr>
          <m:t>)</m:t>
        </m:r>
      </m:oMath>
      <w:r>
        <w:rPr>
          <w:rFonts w:ascii="Arial" w:hAnsi="Arial" w:eastAsia="等线" w:cs="Arial"/>
          <w:sz w:val="24"/>
          <w:szCs w:val="24"/>
        </w:rPr>
        <w:t>为：</w:t>
      </w:r>
    </w:p>
    <w:p w14:paraId="6E4A3984">
      <w:pPr>
        <w:spacing w:before="120" w:after="120" w:line="288" w:lineRule="auto"/>
        <w:ind w:left="0"/>
        <w:jc w:val="left"/>
        <w:rPr>
          <w:sz w:val="22"/>
          <w:szCs w:val="24"/>
        </w:rPr>
      </w:pPr>
      <m:oMathPara>
        <m:oMathParaPr>
          <m:jc m:val="left"/>
        </m:oMathParaPr>
        <m:oMath>
          <m:sSubSup>
            <m:sSubSupPr>
              <m:ctrlPr>
                <w:rPr>
                  <w:sz w:val="22"/>
                  <w:szCs w:val="24"/>
                </w:rPr>
              </m:ctrlPr>
            </m:sSubSupPr>
            <m:e>
              <m:r>
                <m:rPr/>
                <w:rPr>
                  <w:rFonts w:ascii="Cambria Math" w:hAnsi="Cambria Math"/>
                  <w:sz w:val="22"/>
                  <w:szCs w:val="24"/>
                </w:rPr>
                <m:t>λ</m:t>
              </m:r>
              <m:ctrlPr>
                <w:rPr>
                  <w:sz w:val="22"/>
                  <w:szCs w:val="24"/>
                </w:rPr>
              </m:ctrlPr>
            </m:e>
            <m:sub>
              <m:r>
                <m:rPr/>
                <w:rPr>
                  <w:rFonts w:ascii="Cambria Math" w:hAnsi="Cambria Math"/>
                  <w:sz w:val="22"/>
                  <w:szCs w:val="24"/>
                </w:rPr>
                <m:t>0</m:t>
              </m:r>
              <m:ctrlPr>
                <w:rPr>
                  <w:sz w:val="22"/>
                  <w:szCs w:val="24"/>
                </w:rPr>
              </m:ctrlPr>
            </m:sub>
            <m:sup>
              <m:r>
                <m:rPr/>
                <w:rPr>
                  <w:rFonts w:ascii="Cambria Math" w:hAnsi="Cambria Math"/>
                  <w:sz w:val="22"/>
                  <w:szCs w:val="24"/>
                </w:rPr>
                <m:t>θ</m:t>
              </m:r>
              <m:ctrlPr>
                <w:rPr>
                  <w:sz w:val="22"/>
                  <w:szCs w:val="24"/>
                </w:rPr>
              </m:ctrlPr>
            </m:sup>
          </m:sSubSup>
          <m:r>
            <m:rPr/>
            <w:rPr>
              <w:rFonts w:ascii="Cambria Math" w:hAnsi="Cambria Math"/>
              <w:sz w:val="22"/>
              <w:szCs w:val="24"/>
            </w:rPr>
            <m:t>=</m:t>
          </m:r>
          <m:f>
            <m:fPr>
              <m:ctrlPr>
                <w:rPr>
                  <w:sz w:val="22"/>
                  <w:szCs w:val="24"/>
                </w:rPr>
              </m:ctrlPr>
            </m:fPr>
            <m:num>
              <m:r>
                <m:rPr/>
                <w:rPr>
                  <w:rFonts w:ascii="Cambria Math" w:hAnsi="Cambria Math"/>
                  <w:sz w:val="22"/>
                  <w:szCs w:val="24"/>
                </w:rPr>
                <m:t>cosθ−1</m:t>
              </m:r>
              <m:ctrlPr>
                <w:rPr>
                  <w:sz w:val="22"/>
                  <w:szCs w:val="24"/>
                </w:rPr>
              </m:ctrlPr>
            </m:num>
            <m:den>
              <m:r>
                <m:rPr/>
                <w:rPr>
                  <w:rFonts w:ascii="Cambria Math" w:hAnsi="Cambria Math"/>
                  <w:sz w:val="22"/>
                  <w:szCs w:val="24"/>
                </w:rPr>
                <m:t>∥b∥</m:t>
              </m:r>
              <m:ctrlPr>
                <w:rPr>
                  <w:sz w:val="22"/>
                  <w:szCs w:val="24"/>
                </w:rPr>
              </m:ctrlPr>
            </m:den>
          </m:f>
          <m:sSubSup>
            <m:sSubSupPr>
              <m:ctrlPr>
                <w:rPr>
                  <w:sz w:val="22"/>
                  <w:szCs w:val="24"/>
                </w:rPr>
              </m:ctrlPr>
            </m:sSubSupPr>
            <m:e>
              <m:r>
                <m:rPr/>
                <w:rPr>
                  <w:rFonts w:ascii="Cambria Math" w:hAnsi="Cambria Math"/>
                  <w:sz w:val="22"/>
                  <w:szCs w:val="24"/>
                </w:rPr>
                <m:t>q</m:t>
              </m:r>
              <m:ctrlPr>
                <w:rPr>
                  <w:sz w:val="22"/>
                  <w:szCs w:val="24"/>
                </w:rPr>
              </m:ctrlPr>
            </m:e>
            <m:sub>
              <m:r>
                <m:rPr/>
                <w:rPr>
                  <w:rFonts w:ascii="Cambria Math" w:hAnsi="Cambria Math"/>
                  <w:sz w:val="22"/>
                  <w:szCs w:val="24"/>
                </w:rPr>
                <m:t>0</m:t>
              </m:r>
              <m:ctrlPr>
                <w:rPr>
                  <w:sz w:val="22"/>
                  <w:szCs w:val="24"/>
                </w:rPr>
              </m:ctrlPr>
            </m:sub>
            <m:sup>
              <m:r>
                <m:rPr/>
                <w:rPr>
                  <w:rFonts w:ascii="Cambria Math" w:hAnsi="Cambria Math"/>
                  <w:sz w:val="22"/>
                  <w:szCs w:val="24"/>
                </w:rPr>
                <m:t>θ</m:t>
              </m:r>
              <m:ctrlPr>
                <w:rPr>
                  <w:sz w:val="22"/>
                  <w:szCs w:val="24"/>
                </w:rPr>
              </m:ctrlPr>
            </m:sup>
          </m:sSubSup>
          <m:r>
            <m:rPr/>
            <w:rPr>
              <w:rFonts w:ascii="Cambria Math" w:hAnsi="Cambria Math"/>
              <w:sz w:val="22"/>
              <w:szCs w:val="24"/>
            </w:rPr>
            <m:t>=</m:t>
          </m:r>
          <m:f>
            <m:fPr>
              <m:ctrlPr>
                <w:rPr>
                  <w:sz w:val="22"/>
                  <w:szCs w:val="24"/>
                </w:rPr>
              </m:ctrlPr>
            </m:fPr>
            <m:num>
              <m:r>
                <m:rPr/>
                <w:rPr>
                  <w:rFonts w:ascii="Cambria Math" w:hAnsi="Cambria Math"/>
                  <w:sz w:val="22"/>
                  <w:szCs w:val="24"/>
                </w:rPr>
                <m:t>1</m:t>
              </m:r>
              <m:ctrlPr>
                <w:rPr>
                  <w:sz w:val="22"/>
                  <w:szCs w:val="24"/>
                </w:rPr>
              </m:ctrlPr>
            </m:num>
            <m:den>
              <m:rad>
                <m:radPr>
                  <m:degHide m:val="1"/>
                  <m:ctrlPr>
                    <w:rPr>
                      <w:sz w:val="22"/>
                      <w:szCs w:val="24"/>
                    </w:rPr>
                  </m:ctrlPr>
                </m:radPr>
                <m:deg>
                  <m:ctrlPr>
                    <w:rPr>
                      <w:sz w:val="22"/>
                      <w:szCs w:val="24"/>
                    </w:rPr>
                  </m:ctrlPr>
                </m:deg>
                <m:e>
                  <m:r>
                    <m:rPr/>
                    <w:rPr>
                      <w:rFonts w:ascii="Cambria Math" w:hAnsi="Cambria Math"/>
                      <w:sz w:val="22"/>
                      <w:szCs w:val="24"/>
                    </w:rPr>
                    <m:t>2</m:t>
                  </m:r>
                  <m:ctrlPr>
                    <w:rPr>
                      <w:sz w:val="22"/>
                      <w:szCs w:val="24"/>
                    </w:rPr>
                  </m:ctrlPr>
                </m:e>
              </m:rad>
              <m:r>
                <m:rPr/>
                <w:rPr>
                  <w:rFonts w:ascii="Cambria Math" w:hAnsi="Cambria Math"/>
                  <w:sz w:val="22"/>
                  <w:szCs w:val="24"/>
                </w:rPr>
                <m:t>∥b∥</m:t>
              </m:r>
              <m:ctrlPr>
                <w:rPr>
                  <w:sz w:val="22"/>
                  <w:szCs w:val="24"/>
                </w:rPr>
              </m:ctrlPr>
            </m:den>
          </m:f>
          <m:r>
            <m:rPr/>
            <w:rPr>
              <w:rFonts w:ascii="Cambria Math" w:hAnsi="Cambria Math"/>
              <w:sz w:val="22"/>
              <w:szCs w:val="24"/>
            </w:rPr>
            <m:t>[</m:t>
          </m:r>
          <m:eqArr>
            <m:eqArrPr>
              <m:ctrlPr>
                <w:rPr>
                  <w:sz w:val="22"/>
                  <w:szCs w:val="24"/>
                </w:rPr>
              </m:ctrlPr>
            </m:eqArrPr>
            <m:e>
              <m:r>
                <m:rPr/>
                <w:rPr>
                  <w:rFonts w:ascii="Cambria Math" w:hAnsi="Cambria Math"/>
                  <w:sz w:val="22"/>
                  <w:szCs w:val="24"/>
                </w:rPr>
                <m:t>b</m:t>
              </m:r>
              <m:ctrlPr>
                <w:rPr>
                  <w:sz w:val="22"/>
                  <w:szCs w:val="24"/>
                </w:rPr>
              </m:ctrlPr>
            </m:e>
            <m:e>
              <m:r>
                <m:rPr/>
                <w:rPr>
                  <w:rFonts w:ascii="Cambria Math" w:hAnsi="Cambria Math"/>
                  <w:sz w:val="22"/>
                  <w:szCs w:val="24"/>
                </w:rPr>
                <m:t>b</m:t>
              </m:r>
              <m:ctrlPr>
                <w:rPr>
                  <w:sz w:val="22"/>
                  <w:szCs w:val="24"/>
                </w:rPr>
              </m:ctrlPr>
            </m:e>
          </m:eqArr>
          <m:r>
            <m:rPr/>
            <w:rPr>
              <w:rFonts w:ascii="Cambria Math" w:hAnsi="Cambria Math"/>
              <w:sz w:val="22"/>
              <w:szCs w:val="24"/>
            </w:rPr>
            <m:t>](30)</m:t>
          </m:r>
        </m:oMath>
      </m:oMathPara>
    </w:p>
    <w:p w14:paraId="5B0E901F">
      <w:pPr>
        <w:spacing w:before="120" w:after="120" w:line="288" w:lineRule="auto"/>
        <w:ind w:left="0"/>
        <w:jc w:val="left"/>
        <w:rPr>
          <w:sz w:val="22"/>
          <w:szCs w:val="24"/>
        </w:rPr>
      </w:pPr>
      <m:oMathPara>
        <m:oMathParaPr>
          <m:jc m:val="left"/>
        </m:oMathParaPr>
        <m:oMath>
          <m:sSubSup>
            <m:sSubSupPr>
              <m:ctrlPr>
                <w:rPr>
                  <w:sz w:val="22"/>
                  <w:szCs w:val="24"/>
                </w:rPr>
              </m:ctrlPr>
            </m:sSubSupPr>
            <m:e>
              <m:r>
                <m:rPr/>
                <w:rPr>
                  <w:rFonts w:ascii="Cambria Math" w:hAnsi="Cambria Math"/>
                  <w:sz w:val="22"/>
                  <w:szCs w:val="24"/>
                </w:rPr>
                <m:t>λ</m:t>
              </m:r>
              <m:ctrlPr>
                <w:rPr>
                  <w:sz w:val="22"/>
                  <w:szCs w:val="24"/>
                </w:rPr>
              </m:ctrlPr>
            </m:e>
            <m:sub>
              <m:r>
                <m:rPr/>
                <w:rPr>
                  <w:rFonts w:ascii="Cambria Math" w:hAnsi="Cambria Math"/>
                  <w:sz w:val="22"/>
                  <w:szCs w:val="24"/>
                </w:rPr>
                <m:t>1</m:t>
              </m:r>
              <m:ctrlPr>
                <w:rPr>
                  <w:sz w:val="22"/>
                  <w:szCs w:val="24"/>
                </w:rPr>
              </m:ctrlPr>
            </m:sub>
            <m:sup>
              <m:r>
                <m:rPr/>
                <w:rPr>
                  <w:rFonts w:ascii="Cambria Math" w:hAnsi="Cambria Math"/>
                  <w:sz w:val="22"/>
                  <w:szCs w:val="24"/>
                </w:rPr>
                <m:t>θ</m:t>
              </m:r>
              <m:ctrlPr>
                <w:rPr>
                  <w:sz w:val="22"/>
                  <w:szCs w:val="24"/>
                </w:rPr>
              </m:ctrlPr>
            </m:sup>
          </m:sSubSup>
          <m:r>
            <m:rPr/>
            <w:rPr>
              <w:rFonts w:ascii="Cambria Math" w:hAnsi="Cambria Math"/>
              <w:sz w:val="22"/>
              <w:szCs w:val="24"/>
            </w:rPr>
            <m:t>=</m:t>
          </m:r>
          <m:f>
            <m:fPr>
              <m:ctrlPr>
                <w:rPr>
                  <w:sz w:val="22"/>
                  <w:szCs w:val="24"/>
                </w:rPr>
              </m:ctrlPr>
            </m:fPr>
            <m:num>
              <m:r>
                <m:rPr/>
                <w:rPr>
                  <w:rFonts w:ascii="Cambria Math" w:hAnsi="Cambria Math"/>
                  <w:sz w:val="22"/>
                  <w:szCs w:val="24"/>
                </w:rPr>
                <m:t>cosθ+1</m:t>
              </m:r>
              <m:ctrlPr>
                <w:rPr>
                  <w:sz w:val="22"/>
                  <w:szCs w:val="24"/>
                </w:rPr>
              </m:ctrlPr>
            </m:num>
            <m:den>
              <m:r>
                <m:rPr/>
                <w:rPr>
                  <w:rFonts w:ascii="Cambria Math" w:hAnsi="Cambria Math"/>
                  <w:sz w:val="22"/>
                  <w:szCs w:val="24"/>
                </w:rPr>
                <m:t>∥b∥</m:t>
              </m:r>
              <m:ctrlPr>
                <w:rPr>
                  <w:sz w:val="22"/>
                  <w:szCs w:val="24"/>
                </w:rPr>
              </m:ctrlPr>
            </m:den>
          </m:f>
          <m:sSubSup>
            <m:sSubSupPr>
              <m:ctrlPr>
                <w:rPr>
                  <w:sz w:val="22"/>
                  <w:szCs w:val="24"/>
                </w:rPr>
              </m:ctrlPr>
            </m:sSubSupPr>
            <m:e>
              <m:r>
                <m:rPr/>
                <w:rPr>
                  <w:rFonts w:ascii="Cambria Math" w:hAnsi="Cambria Math"/>
                  <w:sz w:val="22"/>
                  <w:szCs w:val="24"/>
                </w:rPr>
                <m:t>q</m:t>
              </m:r>
              <m:ctrlPr>
                <w:rPr>
                  <w:sz w:val="22"/>
                  <w:szCs w:val="24"/>
                </w:rPr>
              </m:ctrlPr>
            </m:e>
            <m:sub>
              <m:r>
                <m:rPr/>
                <w:rPr>
                  <w:rFonts w:ascii="Cambria Math" w:hAnsi="Cambria Math"/>
                  <w:sz w:val="22"/>
                  <w:szCs w:val="24"/>
                </w:rPr>
                <m:t>1</m:t>
              </m:r>
              <m:ctrlPr>
                <w:rPr>
                  <w:sz w:val="22"/>
                  <w:szCs w:val="24"/>
                </w:rPr>
              </m:ctrlPr>
            </m:sub>
            <m:sup>
              <m:r>
                <m:rPr/>
                <w:rPr>
                  <w:rFonts w:ascii="Cambria Math" w:hAnsi="Cambria Math"/>
                  <w:sz w:val="22"/>
                  <w:szCs w:val="24"/>
                </w:rPr>
                <m:t>θ</m:t>
              </m:r>
              <m:ctrlPr>
                <w:rPr>
                  <w:sz w:val="22"/>
                  <w:szCs w:val="24"/>
                </w:rPr>
              </m:ctrlPr>
            </m:sup>
          </m:sSubSup>
          <m:r>
            <m:rPr/>
            <w:rPr>
              <w:rFonts w:ascii="Cambria Math" w:hAnsi="Cambria Math"/>
              <w:sz w:val="22"/>
              <w:szCs w:val="24"/>
            </w:rPr>
            <m:t>=</m:t>
          </m:r>
          <m:f>
            <m:fPr>
              <m:ctrlPr>
                <w:rPr>
                  <w:sz w:val="22"/>
                  <w:szCs w:val="24"/>
                </w:rPr>
              </m:ctrlPr>
            </m:fPr>
            <m:num>
              <m:r>
                <m:rPr/>
                <w:rPr>
                  <w:rFonts w:ascii="Cambria Math" w:hAnsi="Cambria Math"/>
                  <w:sz w:val="22"/>
                  <w:szCs w:val="24"/>
                </w:rPr>
                <m:t>1</m:t>
              </m:r>
              <m:ctrlPr>
                <w:rPr>
                  <w:sz w:val="22"/>
                  <w:szCs w:val="24"/>
                </w:rPr>
              </m:ctrlPr>
            </m:num>
            <m:den>
              <m:rad>
                <m:radPr>
                  <m:degHide m:val="1"/>
                  <m:ctrlPr>
                    <w:rPr>
                      <w:sz w:val="22"/>
                      <w:szCs w:val="24"/>
                    </w:rPr>
                  </m:ctrlPr>
                </m:radPr>
                <m:deg>
                  <m:ctrlPr>
                    <w:rPr>
                      <w:sz w:val="22"/>
                      <w:szCs w:val="24"/>
                    </w:rPr>
                  </m:ctrlPr>
                </m:deg>
                <m:e>
                  <m:r>
                    <m:rPr/>
                    <w:rPr>
                      <w:rFonts w:ascii="Cambria Math" w:hAnsi="Cambria Math"/>
                      <w:sz w:val="22"/>
                      <w:szCs w:val="24"/>
                    </w:rPr>
                    <m:t>2</m:t>
                  </m:r>
                  <m:ctrlPr>
                    <w:rPr>
                      <w:sz w:val="22"/>
                      <w:szCs w:val="24"/>
                    </w:rPr>
                  </m:ctrlPr>
                </m:e>
              </m:rad>
              <m:r>
                <m:rPr/>
                <w:rPr>
                  <w:rFonts w:ascii="Cambria Math" w:hAnsi="Cambria Math"/>
                  <w:sz w:val="22"/>
                  <w:szCs w:val="24"/>
                </w:rPr>
                <m:t>∥b∥</m:t>
              </m:r>
              <m:ctrlPr>
                <w:rPr>
                  <w:sz w:val="22"/>
                  <w:szCs w:val="24"/>
                </w:rPr>
              </m:ctrlPr>
            </m:den>
          </m:f>
          <m:r>
            <m:rPr/>
            <w:rPr>
              <w:rFonts w:ascii="Cambria Math" w:hAnsi="Cambria Math"/>
              <w:sz w:val="22"/>
              <w:szCs w:val="24"/>
            </w:rPr>
            <m:t>[</m:t>
          </m:r>
          <m:eqArr>
            <m:eqArrPr>
              <m:ctrlPr>
                <w:rPr>
                  <w:sz w:val="22"/>
                  <w:szCs w:val="24"/>
                </w:rPr>
              </m:ctrlPr>
            </m:eqArrPr>
            <m:e>
              <m:r>
                <m:rPr/>
                <w:rPr>
                  <w:rFonts w:ascii="Cambria Math" w:hAnsi="Cambria Math"/>
                  <w:sz w:val="22"/>
                  <w:szCs w:val="24"/>
                </w:rPr>
                <m:t>b</m:t>
              </m:r>
              <m:ctrlPr>
                <w:rPr>
                  <w:sz w:val="22"/>
                  <w:szCs w:val="24"/>
                </w:rPr>
              </m:ctrlPr>
            </m:e>
            <m:e>
              <m:r>
                <m:rPr/>
                <w:rPr>
                  <w:rFonts w:ascii="Cambria Math" w:hAnsi="Cambria Math"/>
                  <w:sz w:val="22"/>
                  <w:szCs w:val="24"/>
                </w:rPr>
                <m:t>−b</m:t>
              </m:r>
              <m:ctrlPr>
                <w:rPr>
                  <w:sz w:val="22"/>
                  <w:szCs w:val="24"/>
                </w:rPr>
              </m:ctrlPr>
            </m:e>
          </m:eqArr>
          <m:r>
            <m:rPr/>
            <w:rPr>
              <w:rFonts w:ascii="Cambria Math" w:hAnsi="Cambria Math"/>
              <w:sz w:val="22"/>
              <w:szCs w:val="24"/>
            </w:rPr>
            <m:t>]</m:t>
          </m:r>
        </m:oMath>
      </m:oMathPara>
    </w:p>
    <w:p w14:paraId="7E3951BF">
      <w:pPr>
        <w:spacing w:before="120" w:after="120" w:line="288" w:lineRule="auto"/>
        <w:ind w:left="0"/>
        <w:jc w:val="left"/>
        <w:rPr>
          <w:sz w:val="22"/>
          <w:szCs w:val="24"/>
        </w:rPr>
      </w:pPr>
      <m:oMathPara>
        <m:oMathParaPr>
          <m:jc m:val="left"/>
        </m:oMathParaPr>
        <m:oMath>
          <m:sSubSup>
            <m:sSubSupPr>
              <m:ctrlPr>
                <w:rPr>
                  <w:sz w:val="22"/>
                  <w:szCs w:val="24"/>
                </w:rPr>
              </m:ctrlPr>
            </m:sSubSupPr>
            <m:e>
              <m:r>
                <m:rPr/>
                <w:rPr>
                  <w:rFonts w:ascii="Cambria Math" w:hAnsi="Cambria Math"/>
                  <w:sz w:val="22"/>
                  <w:szCs w:val="24"/>
                </w:rPr>
                <m:t>λ</m:t>
              </m:r>
              <m:ctrlPr>
                <w:rPr>
                  <w:sz w:val="22"/>
                  <w:szCs w:val="24"/>
                </w:rPr>
              </m:ctrlPr>
            </m:e>
            <m:sub>
              <m:r>
                <m:rPr/>
                <w:rPr>
                  <w:rFonts w:ascii="Cambria Math" w:hAnsi="Cambria Math"/>
                  <w:sz w:val="22"/>
                  <w:szCs w:val="24"/>
                </w:rPr>
                <m:t>2</m:t>
              </m:r>
              <m:ctrlPr>
                <w:rPr>
                  <w:sz w:val="22"/>
                  <w:szCs w:val="24"/>
                </w:rPr>
              </m:ctrlPr>
            </m:sub>
            <m:sup>
              <m:r>
                <m:rPr/>
                <w:rPr>
                  <w:rFonts w:ascii="Cambria Math" w:hAnsi="Cambria Math"/>
                  <w:sz w:val="22"/>
                  <w:szCs w:val="24"/>
                </w:rPr>
                <m:t>θ</m:t>
              </m:r>
              <m:ctrlPr>
                <w:rPr>
                  <w:sz w:val="22"/>
                  <w:szCs w:val="24"/>
                </w:rPr>
              </m:ctrlPr>
            </m:sup>
          </m:sSubSup>
          <m:r>
            <m:rPr/>
            <w:rPr>
              <w:rFonts w:ascii="Cambria Math" w:hAnsi="Cambria Math"/>
              <w:sz w:val="22"/>
              <w:szCs w:val="24"/>
            </w:rPr>
            <m:t>=−1</m:t>
          </m:r>
          <m:sSubSup>
            <m:sSubSupPr>
              <m:ctrlPr>
                <w:rPr>
                  <w:sz w:val="22"/>
                  <w:szCs w:val="24"/>
                </w:rPr>
              </m:ctrlPr>
            </m:sSubSupPr>
            <m:e>
              <m:r>
                <m:rPr/>
                <w:rPr>
                  <w:rFonts w:ascii="Cambria Math" w:hAnsi="Cambria Math"/>
                  <w:sz w:val="22"/>
                  <w:szCs w:val="24"/>
                </w:rPr>
                <m:t>q</m:t>
              </m:r>
              <m:ctrlPr>
                <w:rPr>
                  <w:sz w:val="22"/>
                  <w:szCs w:val="24"/>
                </w:rPr>
              </m:ctrlPr>
            </m:e>
            <m:sub>
              <m:r>
                <m:rPr/>
                <w:rPr>
                  <w:rFonts w:ascii="Cambria Math" w:hAnsi="Cambria Math"/>
                  <w:sz w:val="22"/>
                  <w:szCs w:val="24"/>
                </w:rPr>
                <m:t>2</m:t>
              </m:r>
              <m:ctrlPr>
                <w:rPr>
                  <w:sz w:val="22"/>
                  <w:szCs w:val="24"/>
                </w:rPr>
              </m:ctrlPr>
            </m:sub>
            <m:sup>
              <m:r>
                <m:rPr/>
                <w:rPr>
                  <w:rFonts w:ascii="Cambria Math" w:hAnsi="Cambria Math"/>
                  <w:sz w:val="22"/>
                  <w:szCs w:val="24"/>
                </w:rPr>
                <m:t>θ</m:t>
              </m:r>
              <m:ctrlPr>
                <w:rPr>
                  <w:sz w:val="22"/>
                  <w:szCs w:val="24"/>
                </w:rPr>
              </m:ctrlPr>
            </m:sup>
          </m:sSubSup>
          <m:r>
            <m:rPr/>
            <w:rPr>
              <w:rFonts w:ascii="Cambria Math" w:hAnsi="Cambria Math"/>
              <w:sz w:val="22"/>
              <w:szCs w:val="24"/>
            </w:rPr>
            <m:t>=</m:t>
          </m:r>
          <m:f>
            <m:fPr>
              <m:ctrlPr>
                <w:rPr>
                  <w:sz w:val="22"/>
                  <w:szCs w:val="24"/>
                </w:rPr>
              </m:ctrlPr>
            </m:fPr>
            <m:num>
              <m:r>
                <m:rPr/>
                <w:rPr>
                  <w:rFonts w:ascii="Cambria Math" w:hAnsi="Cambria Math"/>
                  <w:sz w:val="22"/>
                  <w:szCs w:val="24"/>
                </w:rPr>
                <m:t>1</m:t>
              </m:r>
              <m:ctrlPr>
                <w:rPr>
                  <w:sz w:val="22"/>
                  <w:szCs w:val="24"/>
                </w:rPr>
              </m:ctrlPr>
            </m:num>
            <m:den>
              <m:rad>
                <m:radPr>
                  <m:degHide m:val="1"/>
                  <m:ctrlPr>
                    <w:rPr>
                      <w:sz w:val="22"/>
                      <w:szCs w:val="24"/>
                    </w:rPr>
                  </m:ctrlPr>
                </m:radPr>
                <m:deg>
                  <m:ctrlPr>
                    <w:rPr>
                      <w:sz w:val="22"/>
                      <w:szCs w:val="24"/>
                    </w:rPr>
                  </m:ctrlPr>
                </m:deg>
                <m:e>
                  <m:r>
                    <m:rPr/>
                    <w:rPr>
                      <w:rFonts w:ascii="Cambria Math" w:hAnsi="Cambria Math"/>
                      <w:sz w:val="22"/>
                      <w:szCs w:val="24"/>
                    </w:rPr>
                    <m:t>2</m:t>
                  </m:r>
                  <m:ctrlPr>
                    <w:rPr>
                      <w:sz w:val="22"/>
                      <w:szCs w:val="24"/>
                    </w:rPr>
                  </m:ctrlPr>
                </m:e>
              </m:rad>
              <m:ctrlPr>
                <w:rPr>
                  <w:sz w:val="22"/>
                  <w:szCs w:val="24"/>
                </w:rPr>
              </m:ctrlPr>
            </m:den>
          </m:f>
          <m:r>
            <m:rPr/>
            <w:rPr>
              <w:rFonts w:ascii="Cambria Math" w:hAnsi="Cambria Math"/>
              <w:sz w:val="22"/>
              <w:szCs w:val="24"/>
            </w:rPr>
            <m:t>[</m:t>
          </m:r>
          <m:eqArr>
            <m:eqArrPr>
              <m:ctrlPr>
                <w:rPr>
                  <w:sz w:val="22"/>
                  <w:szCs w:val="24"/>
                </w:rPr>
              </m:ctrlPr>
            </m:eqArrPr>
            <m:e>
              <m:sSub>
                <m:sSubPr>
                  <m:ctrlPr>
                    <w:rPr>
                      <w:sz w:val="22"/>
                      <w:szCs w:val="24"/>
                    </w:rPr>
                  </m:ctrlPr>
                </m:sSubPr>
                <m:e>
                  <m:r>
                    <m:rPr/>
                    <w:rPr>
                      <w:rFonts w:ascii="Cambria Math" w:hAnsi="Cambria Math"/>
                      <w:sz w:val="22"/>
                      <w:szCs w:val="24"/>
                    </w:rPr>
                    <m:t>t</m:t>
                  </m:r>
                  <m:ctrlPr>
                    <w:rPr>
                      <w:sz w:val="22"/>
                      <w:szCs w:val="24"/>
                    </w:rPr>
                  </m:ctrlPr>
                </m:e>
                <m:sub>
                  <m:r>
                    <m:rPr/>
                    <w:rPr>
                      <w:rFonts w:ascii="Cambria Math" w:hAnsi="Cambria Math"/>
                      <w:sz w:val="22"/>
                      <w:szCs w:val="24"/>
                    </w:rPr>
                    <m:t>0</m:t>
                  </m:r>
                  <m:ctrlPr>
                    <w:rPr>
                      <w:sz w:val="22"/>
                      <w:szCs w:val="24"/>
                    </w:rPr>
                  </m:ctrlPr>
                </m:sub>
              </m:sSub>
              <m:r>
                <m:rPr/>
                <w:rPr>
                  <w:rFonts w:ascii="Cambria Math" w:hAnsi="Cambria Math"/>
                  <w:sz w:val="22"/>
                  <w:szCs w:val="24"/>
                </w:rPr>
                <m:t>+</m:t>
              </m:r>
              <m:sSub>
                <m:sSubPr>
                  <m:ctrlPr>
                    <w:rPr>
                      <w:sz w:val="22"/>
                      <w:szCs w:val="24"/>
                    </w:rPr>
                  </m:ctrlPr>
                </m:sSubPr>
                <m:e>
                  <m:r>
                    <m:rPr/>
                    <w:rPr>
                      <w:rFonts w:ascii="Cambria Math" w:hAnsi="Cambria Math"/>
                      <w:sz w:val="22"/>
                      <w:szCs w:val="24"/>
                    </w:rPr>
                    <m:t>b</m:t>
                  </m:r>
                  <m:ctrlPr>
                    <w:rPr>
                      <w:sz w:val="22"/>
                      <w:szCs w:val="24"/>
                    </w:rPr>
                  </m:ctrlPr>
                </m:e>
                <m:sub>
                  <m:r>
                    <m:rPr/>
                    <w:rPr>
                      <w:rFonts w:ascii="Cambria Math" w:hAnsi="Cambria Math"/>
                      <w:sz w:val="22"/>
                      <w:szCs w:val="24"/>
                    </w:rPr>
                    <m:t>0</m:t>
                  </m:r>
                  <m:ctrlPr>
                    <w:rPr>
                      <w:sz w:val="22"/>
                      <w:szCs w:val="24"/>
                    </w:rPr>
                  </m:ctrlPr>
                </m:sub>
              </m:sSub>
              <m:ctrlPr>
                <w:rPr>
                  <w:sz w:val="22"/>
                  <w:szCs w:val="24"/>
                </w:rPr>
              </m:ctrlPr>
            </m:e>
            <m:e>
              <m:sSub>
                <m:sSubPr>
                  <m:ctrlPr>
                    <w:rPr>
                      <w:sz w:val="22"/>
                      <w:szCs w:val="24"/>
                    </w:rPr>
                  </m:ctrlPr>
                </m:sSubPr>
                <m:e>
                  <m:r>
                    <m:rPr/>
                    <w:rPr>
                      <w:rFonts w:ascii="Cambria Math" w:hAnsi="Cambria Math"/>
                      <w:sz w:val="22"/>
                      <w:szCs w:val="24"/>
                    </w:rPr>
                    <m:t>0</m:t>
                  </m:r>
                  <m:ctrlPr>
                    <w:rPr>
                      <w:sz w:val="22"/>
                      <w:szCs w:val="24"/>
                    </w:rPr>
                  </m:ctrlPr>
                </m:e>
                <m:sub>
                  <m:r>
                    <m:rPr/>
                    <w:rPr>
                      <w:rFonts w:ascii="Cambria Math" w:hAnsi="Cambria Math"/>
                      <w:sz w:val="22"/>
                      <w:szCs w:val="24"/>
                    </w:rPr>
                    <m:t>3</m:t>
                  </m:r>
                  <m:ctrlPr>
                    <w:rPr>
                      <w:sz w:val="22"/>
                      <w:szCs w:val="24"/>
                    </w:rPr>
                  </m:ctrlPr>
                </m:sub>
              </m:sSub>
              <m:ctrlPr>
                <w:rPr>
                  <w:sz w:val="22"/>
                  <w:szCs w:val="24"/>
                </w:rPr>
              </m:ctrlPr>
            </m:e>
          </m:eqArr>
          <m:r>
            <m:rPr/>
            <w:rPr>
              <w:rFonts w:ascii="Cambria Math" w:hAnsi="Cambria Math"/>
              <w:sz w:val="22"/>
              <w:szCs w:val="24"/>
            </w:rPr>
            <m:t>]</m:t>
          </m:r>
        </m:oMath>
      </m:oMathPara>
    </w:p>
    <w:p w14:paraId="2D28DA4E">
      <w:pPr>
        <w:spacing w:before="120" w:after="120" w:line="288" w:lineRule="auto"/>
        <w:ind w:left="0"/>
        <w:jc w:val="left"/>
        <w:rPr>
          <w:sz w:val="22"/>
          <w:szCs w:val="24"/>
        </w:rPr>
      </w:pPr>
      <m:oMathPara>
        <m:oMathParaPr>
          <m:jc m:val="left"/>
        </m:oMathParaPr>
        <m:oMath>
          <m:sSubSup>
            <m:sSubSupPr>
              <m:ctrlPr>
                <w:rPr>
                  <w:sz w:val="22"/>
                  <w:szCs w:val="24"/>
                </w:rPr>
              </m:ctrlPr>
            </m:sSubSupPr>
            <m:e>
              <m:r>
                <m:rPr/>
                <w:rPr>
                  <w:rFonts w:ascii="Cambria Math" w:hAnsi="Cambria Math"/>
                  <w:sz w:val="22"/>
                  <w:szCs w:val="24"/>
                </w:rPr>
                <m:t>λ</m:t>
              </m:r>
              <m:ctrlPr>
                <w:rPr>
                  <w:sz w:val="22"/>
                  <w:szCs w:val="24"/>
                </w:rPr>
              </m:ctrlPr>
            </m:e>
            <m:sub>
              <m:r>
                <m:rPr/>
                <w:rPr>
                  <w:rFonts w:ascii="Cambria Math" w:hAnsi="Cambria Math"/>
                  <w:sz w:val="22"/>
                  <w:szCs w:val="24"/>
                </w:rPr>
                <m:t>3</m:t>
              </m:r>
              <m:ctrlPr>
                <w:rPr>
                  <w:sz w:val="22"/>
                  <w:szCs w:val="24"/>
                </w:rPr>
              </m:ctrlPr>
            </m:sub>
            <m:sup>
              <m:r>
                <m:rPr/>
                <w:rPr>
                  <w:rFonts w:ascii="Cambria Math" w:hAnsi="Cambria Math"/>
                  <w:sz w:val="22"/>
                  <w:szCs w:val="24"/>
                </w:rPr>
                <m:t>θ</m:t>
              </m:r>
              <m:ctrlPr>
                <w:rPr>
                  <w:sz w:val="22"/>
                  <w:szCs w:val="24"/>
                </w:rPr>
              </m:ctrlPr>
            </m:sup>
          </m:sSubSup>
          <m:r>
            <m:rPr/>
            <w:rPr>
              <w:rFonts w:ascii="Cambria Math" w:hAnsi="Cambria Math"/>
              <w:sz w:val="22"/>
              <w:szCs w:val="24"/>
            </w:rPr>
            <m:t>=1</m:t>
          </m:r>
          <m:sSubSup>
            <m:sSubSupPr>
              <m:ctrlPr>
                <w:rPr>
                  <w:sz w:val="22"/>
                  <w:szCs w:val="24"/>
                </w:rPr>
              </m:ctrlPr>
            </m:sSubSupPr>
            <m:e>
              <m:r>
                <m:rPr/>
                <w:rPr>
                  <w:rFonts w:ascii="Cambria Math" w:hAnsi="Cambria Math"/>
                  <w:sz w:val="22"/>
                  <w:szCs w:val="24"/>
                </w:rPr>
                <m:t>q</m:t>
              </m:r>
              <m:ctrlPr>
                <w:rPr>
                  <w:sz w:val="22"/>
                  <w:szCs w:val="24"/>
                </w:rPr>
              </m:ctrlPr>
            </m:e>
            <m:sub>
              <m:r>
                <m:rPr/>
                <w:rPr>
                  <w:rFonts w:ascii="Cambria Math" w:hAnsi="Cambria Math"/>
                  <w:sz w:val="22"/>
                  <w:szCs w:val="24"/>
                </w:rPr>
                <m:t>3</m:t>
              </m:r>
              <m:ctrlPr>
                <w:rPr>
                  <w:sz w:val="22"/>
                  <w:szCs w:val="24"/>
                </w:rPr>
              </m:ctrlPr>
            </m:sub>
            <m:sup>
              <m:r>
                <m:rPr/>
                <w:rPr>
                  <w:rFonts w:ascii="Cambria Math" w:hAnsi="Cambria Math"/>
                  <w:sz w:val="22"/>
                  <w:szCs w:val="24"/>
                </w:rPr>
                <m:t>θ</m:t>
              </m:r>
              <m:ctrlPr>
                <w:rPr>
                  <w:sz w:val="22"/>
                  <w:szCs w:val="24"/>
                </w:rPr>
              </m:ctrlPr>
            </m:sup>
          </m:sSubSup>
          <m:r>
            <m:rPr/>
            <w:rPr>
              <w:rFonts w:ascii="Cambria Math" w:hAnsi="Cambria Math"/>
              <w:sz w:val="22"/>
              <w:szCs w:val="24"/>
            </w:rPr>
            <m:t>=</m:t>
          </m:r>
          <m:f>
            <m:fPr>
              <m:ctrlPr>
                <w:rPr>
                  <w:sz w:val="22"/>
                  <w:szCs w:val="24"/>
                </w:rPr>
              </m:ctrlPr>
            </m:fPr>
            <m:num>
              <m:r>
                <m:rPr/>
                <w:rPr>
                  <w:rFonts w:ascii="Cambria Math" w:hAnsi="Cambria Math"/>
                  <w:sz w:val="22"/>
                  <w:szCs w:val="24"/>
                </w:rPr>
                <m:t>1</m:t>
              </m:r>
              <m:ctrlPr>
                <w:rPr>
                  <w:sz w:val="22"/>
                  <w:szCs w:val="24"/>
                </w:rPr>
              </m:ctrlPr>
            </m:num>
            <m:den>
              <m:rad>
                <m:radPr>
                  <m:degHide m:val="1"/>
                  <m:ctrlPr>
                    <w:rPr>
                      <w:sz w:val="22"/>
                      <w:szCs w:val="24"/>
                    </w:rPr>
                  </m:ctrlPr>
                </m:radPr>
                <m:deg>
                  <m:ctrlPr>
                    <w:rPr>
                      <w:sz w:val="22"/>
                      <w:szCs w:val="24"/>
                    </w:rPr>
                  </m:ctrlPr>
                </m:deg>
                <m:e>
                  <m:r>
                    <m:rPr/>
                    <w:rPr>
                      <w:rFonts w:ascii="Cambria Math" w:hAnsi="Cambria Math"/>
                      <w:sz w:val="22"/>
                      <w:szCs w:val="24"/>
                    </w:rPr>
                    <m:t>2</m:t>
                  </m:r>
                  <m:ctrlPr>
                    <w:rPr>
                      <w:sz w:val="22"/>
                      <w:szCs w:val="24"/>
                    </w:rPr>
                  </m:ctrlPr>
                </m:e>
              </m:rad>
              <m:ctrlPr>
                <w:rPr>
                  <w:sz w:val="22"/>
                  <w:szCs w:val="24"/>
                </w:rPr>
              </m:ctrlPr>
            </m:den>
          </m:f>
          <m:r>
            <m:rPr/>
            <w:rPr>
              <w:rFonts w:ascii="Cambria Math" w:hAnsi="Cambria Math"/>
              <w:sz w:val="22"/>
              <w:szCs w:val="24"/>
            </w:rPr>
            <m:t>[</m:t>
          </m:r>
          <m:eqArr>
            <m:eqArrPr>
              <m:ctrlPr>
                <w:rPr>
                  <w:sz w:val="22"/>
                  <w:szCs w:val="24"/>
                </w:rPr>
              </m:ctrlPr>
            </m:eqArrPr>
            <m:e>
              <m:sSub>
                <m:sSubPr>
                  <m:ctrlPr>
                    <w:rPr>
                      <w:sz w:val="22"/>
                      <w:szCs w:val="24"/>
                    </w:rPr>
                  </m:ctrlPr>
                </m:sSubPr>
                <m:e>
                  <m:r>
                    <m:rPr/>
                    <w:rPr>
                      <w:rFonts w:ascii="Cambria Math" w:hAnsi="Cambria Math"/>
                      <w:sz w:val="22"/>
                      <w:szCs w:val="24"/>
                    </w:rPr>
                    <m:t>t</m:t>
                  </m:r>
                  <m:ctrlPr>
                    <w:rPr>
                      <w:sz w:val="22"/>
                      <w:szCs w:val="24"/>
                    </w:rPr>
                  </m:ctrlPr>
                </m:e>
                <m:sub>
                  <m:r>
                    <m:rPr/>
                    <w:rPr>
                      <w:rFonts w:ascii="Cambria Math" w:hAnsi="Cambria Math"/>
                      <w:sz w:val="22"/>
                      <w:szCs w:val="24"/>
                    </w:rPr>
                    <m:t>0</m:t>
                  </m:r>
                  <m:ctrlPr>
                    <w:rPr>
                      <w:sz w:val="22"/>
                      <w:szCs w:val="24"/>
                    </w:rPr>
                  </m:ctrlPr>
                </m:sub>
              </m:sSub>
              <m:r>
                <m:rPr/>
                <w:rPr>
                  <w:rFonts w:ascii="Cambria Math" w:hAnsi="Cambria Math"/>
                  <w:sz w:val="22"/>
                  <w:szCs w:val="24"/>
                </w:rPr>
                <m:t>−</m:t>
              </m:r>
              <m:sSub>
                <m:sSubPr>
                  <m:ctrlPr>
                    <w:rPr>
                      <w:sz w:val="22"/>
                      <w:szCs w:val="24"/>
                    </w:rPr>
                  </m:ctrlPr>
                </m:sSubPr>
                <m:e>
                  <m:r>
                    <m:rPr/>
                    <w:rPr>
                      <w:rFonts w:ascii="Cambria Math" w:hAnsi="Cambria Math"/>
                      <w:sz w:val="22"/>
                      <w:szCs w:val="24"/>
                    </w:rPr>
                    <m:t>b</m:t>
                  </m:r>
                  <m:ctrlPr>
                    <w:rPr>
                      <w:sz w:val="22"/>
                      <w:szCs w:val="24"/>
                    </w:rPr>
                  </m:ctrlPr>
                </m:e>
                <m:sub>
                  <m:r>
                    <m:rPr/>
                    <w:rPr>
                      <w:rFonts w:ascii="Cambria Math" w:hAnsi="Cambria Math"/>
                      <w:sz w:val="22"/>
                      <w:szCs w:val="24"/>
                    </w:rPr>
                    <m:t>0</m:t>
                  </m:r>
                  <m:ctrlPr>
                    <w:rPr>
                      <w:sz w:val="22"/>
                      <w:szCs w:val="24"/>
                    </w:rPr>
                  </m:ctrlPr>
                </m:sub>
              </m:sSub>
              <m:ctrlPr>
                <w:rPr>
                  <w:sz w:val="22"/>
                  <w:szCs w:val="24"/>
                </w:rPr>
              </m:ctrlPr>
            </m:e>
            <m:e>
              <m:sSub>
                <m:sSubPr>
                  <m:ctrlPr>
                    <w:rPr>
                      <w:sz w:val="22"/>
                      <w:szCs w:val="24"/>
                    </w:rPr>
                  </m:ctrlPr>
                </m:sSubPr>
                <m:e>
                  <m:r>
                    <m:rPr/>
                    <w:rPr>
                      <w:rFonts w:ascii="Cambria Math" w:hAnsi="Cambria Math"/>
                      <w:sz w:val="22"/>
                      <w:szCs w:val="24"/>
                    </w:rPr>
                    <m:t>0</m:t>
                  </m:r>
                  <m:ctrlPr>
                    <w:rPr>
                      <w:sz w:val="22"/>
                      <w:szCs w:val="24"/>
                    </w:rPr>
                  </m:ctrlPr>
                </m:e>
                <m:sub>
                  <m:r>
                    <m:rPr/>
                    <w:rPr>
                      <w:rFonts w:ascii="Cambria Math" w:hAnsi="Cambria Math"/>
                      <w:sz w:val="22"/>
                      <w:szCs w:val="24"/>
                    </w:rPr>
                    <m:t>3</m:t>
                  </m:r>
                  <m:ctrlPr>
                    <w:rPr>
                      <w:sz w:val="22"/>
                      <w:szCs w:val="24"/>
                    </w:rPr>
                  </m:ctrlPr>
                </m:sub>
              </m:sSub>
              <m:ctrlPr>
                <w:rPr>
                  <w:sz w:val="22"/>
                  <w:szCs w:val="24"/>
                </w:rPr>
              </m:ctrlPr>
            </m:e>
          </m:eqArr>
          <m:r>
            <m:rPr/>
            <w:rPr>
              <w:rFonts w:ascii="Cambria Math" w:hAnsi="Cambria Math"/>
              <w:sz w:val="22"/>
              <w:szCs w:val="24"/>
            </w:rPr>
            <m:t>](33)</m:t>
          </m:r>
        </m:oMath>
      </m:oMathPara>
    </w:p>
    <w:p w14:paraId="446D7820">
      <w:pPr>
        <w:spacing w:before="120" w:after="120" w:line="288" w:lineRule="auto"/>
        <w:ind w:left="0"/>
        <w:jc w:val="left"/>
        <w:rPr>
          <w:sz w:val="22"/>
          <w:szCs w:val="24"/>
        </w:rPr>
      </w:pPr>
      <m:oMathPara>
        <m:oMathParaPr>
          <m:jc m:val="left"/>
        </m:oMathParaPr>
        <m:oMath>
          <m:sSubSup>
            <m:sSubSupPr>
              <m:ctrlPr>
                <w:rPr>
                  <w:sz w:val="22"/>
                  <w:szCs w:val="24"/>
                </w:rPr>
              </m:ctrlPr>
            </m:sSubSupPr>
            <m:e>
              <m:r>
                <m:rPr/>
                <w:rPr>
                  <w:rFonts w:ascii="Cambria Math" w:hAnsi="Cambria Math"/>
                  <w:sz w:val="22"/>
                  <w:szCs w:val="24"/>
                </w:rPr>
                <m:t>λ</m:t>
              </m:r>
              <m:ctrlPr>
                <w:rPr>
                  <w:sz w:val="22"/>
                  <w:szCs w:val="24"/>
                </w:rPr>
              </m:ctrlPr>
            </m:e>
            <m:sub>
              <m:r>
                <m:rPr/>
                <w:rPr>
                  <w:rFonts w:ascii="Cambria Math" w:hAnsi="Cambria Math"/>
                  <w:sz w:val="22"/>
                  <w:szCs w:val="24"/>
                </w:rPr>
                <m:t>4</m:t>
              </m:r>
              <m:ctrlPr>
                <w:rPr>
                  <w:sz w:val="22"/>
                  <w:szCs w:val="24"/>
                </w:rPr>
              </m:ctrlPr>
            </m:sub>
            <m:sup>
              <m:r>
                <m:rPr/>
                <w:rPr>
                  <w:rFonts w:ascii="Cambria Math" w:hAnsi="Cambria Math"/>
                  <w:sz w:val="22"/>
                  <w:szCs w:val="24"/>
                </w:rPr>
                <m:t>θ</m:t>
              </m:r>
              <m:ctrlPr>
                <w:rPr>
                  <w:sz w:val="22"/>
                  <w:szCs w:val="24"/>
                </w:rPr>
              </m:ctrlPr>
            </m:sup>
          </m:sSubSup>
          <m:r>
            <m:rPr/>
            <w:rPr>
              <w:rFonts w:ascii="Cambria Math" w:hAnsi="Cambria Math"/>
              <w:sz w:val="22"/>
              <w:szCs w:val="24"/>
            </w:rPr>
            <m:t>=−1</m:t>
          </m:r>
          <m:sSubSup>
            <m:sSubSupPr>
              <m:ctrlPr>
                <w:rPr>
                  <w:sz w:val="22"/>
                  <w:szCs w:val="24"/>
                </w:rPr>
              </m:ctrlPr>
            </m:sSubSupPr>
            <m:e>
              <m:r>
                <m:rPr/>
                <w:rPr>
                  <w:rFonts w:ascii="Cambria Math" w:hAnsi="Cambria Math"/>
                  <w:sz w:val="22"/>
                  <w:szCs w:val="24"/>
                </w:rPr>
                <m:t>q</m:t>
              </m:r>
              <m:ctrlPr>
                <w:rPr>
                  <w:sz w:val="22"/>
                  <w:szCs w:val="24"/>
                </w:rPr>
              </m:ctrlPr>
            </m:e>
            <m:sub>
              <m:r>
                <m:rPr/>
                <w:rPr>
                  <w:rFonts w:ascii="Cambria Math" w:hAnsi="Cambria Math"/>
                  <w:sz w:val="22"/>
                  <w:szCs w:val="24"/>
                </w:rPr>
                <m:t>4</m:t>
              </m:r>
              <m:ctrlPr>
                <w:rPr>
                  <w:sz w:val="22"/>
                  <w:szCs w:val="24"/>
                </w:rPr>
              </m:ctrlPr>
            </m:sub>
            <m:sup>
              <m:r>
                <m:rPr/>
                <w:rPr>
                  <w:rFonts w:ascii="Cambria Math" w:hAnsi="Cambria Math"/>
                  <w:sz w:val="22"/>
                  <w:szCs w:val="24"/>
                </w:rPr>
                <m:t>θ</m:t>
              </m:r>
              <m:ctrlPr>
                <w:rPr>
                  <w:sz w:val="22"/>
                  <w:szCs w:val="24"/>
                </w:rPr>
              </m:ctrlPr>
            </m:sup>
          </m:sSubSup>
          <m:r>
            <m:rPr/>
            <w:rPr>
              <w:rFonts w:ascii="Cambria Math" w:hAnsi="Cambria Math"/>
              <w:sz w:val="22"/>
              <w:szCs w:val="24"/>
            </w:rPr>
            <m:t>=</m:t>
          </m:r>
          <m:f>
            <m:fPr>
              <m:ctrlPr>
                <w:rPr>
                  <w:sz w:val="22"/>
                  <w:szCs w:val="24"/>
                </w:rPr>
              </m:ctrlPr>
            </m:fPr>
            <m:num>
              <m:r>
                <m:rPr/>
                <w:rPr>
                  <w:rFonts w:ascii="Cambria Math" w:hAnsi="Cambria Math"/>
                  <w:sz w:val="22"/>
                  <w:szCs w:val="24"/>
                </w:rPr>
                <m:t>1</m:t>
              </m:r>
              <m:ctrlPr>
                <w:rPr>
                  <w:sz w:val="22"/>
                  <w:szCs w:val="24"/>
                </w:rPr>
              </m:ctrlPr>
            </m:num>
            <m:den>
              <m:rad>
                <m:radPr>
                  <m:degHide m:val="1"/>
                  <m:ctrlPr>
                    <w:rPr>
                      <w:sz w:val="22"/>
                      <w:szCs w:val="24"/>
                    </w:rPr>
                  </m:ctrlPr>
                </m:radPr>
                <m:deg>
                  <m:ctrlPr>
                    <w:rPr>
                      <w:sz w:val="22"/>
                      <w:szCs w:val="24"/>
                    </w:rPr>
                  </m:ctrlPr>
                </m:deg>
                <m:e>
                  <m:r>
                    <m:rPr/>
                    <w:rPr>
                      <w:rFonts w:ascii="Cambria Math" w:hAnsi="Cambria Math"/>
                      <w:sz w:val="22"/>
                      <w:szCs w:val="24"/>
                    </w:rPr>
                    <m:t>2</m:t>
                  </m:r>
                  <m:ctrlPr>
                    <w:rPr>
                      <w:sz w:val="22"/>
                      <w:szCs w:val="24"/>
                    </w:rPr>
                  </m:ctrlPr>
                </m:e>
              </m:rad>
              <m:ctrlPr>
                <w:rPr>
                  <w:sz w:val="22"/>
                  <w:szCs w:val="24"/>
                </w:rPr>
              </m:ctrlPr>
            </m:den>
          </m:f>
          <m:r>
            <m:rPr/>
            <w:rPr>
              <w:rFonts w:ascii="Cambria Math" w:hAnsi="Cambria Math"/>
              <w:sz w:val="22"/>
              <w:szCs w:val="24"/>
            </w:rPr>
            <m:t>[</m:t>
          </m:r>
          <m:eqArr>
            <m:eqArrPr>
              <m:ctrlPr>
                <w:rPr>
                  <w:sz w:val="22"/>
                  <w:szCs w:val="24"/>
                </w:rPr>
              </m:ctrlPr>
            </m:eqArrPr>
            <m:e>
              <m:sSub>
                <m:sSubPr>
                  <m:ctrlPr>
                    <w:rPr>
                      <w:sz w:val="22"/>
                      <w:szCs w:val="24"/>
                    </w:rPr>
                  </m:ctrlPr>
                </m:sSubPr>
                <m:e>
                  <m:r>
                    <m:rPr/>
                    <w:rPr>
                      <w:rFonts w:ascii="Cambria Math" w:hAnsi="Cambria Math"/>
                      <w:sz w:val="22"/>
                      <w:szCs w:val="24"/>
                    </w:rPr>
                    <m:t>0</m:t>
                  </m:r>
                  <m:ctrlPr>
                    <w:rPr>
                      <w:sz w:val="22"/>
                      <w:szCs w:val="24"/>
                    </w:rPr>
                  </m:ctrlPr>
                </m:e>
                <m:sub>
                  <m:r>
                    <m:rPr/>
                    <w:rPr>
                      <w:rFonts w:ascii="Cambria Math" w:hAnsi="Cambria Math"/>
                      <w:sz w:val="22"/>
                      <w:szCs w:val="24"/>
                    </w:rPr>
                    <m:t>3</m:t>
                  </m:r>
                  <m:ctrlPr>
                    <w:rPr>
                      <w:sz w:val="22"/>
                      <w:szCs w:val="24"/>
                    </w:rPr>
                  </m:ctrlPr>
                </m:sub>
              </m:sSub>
              <m:ctrlPr>
                <w:rPr>
                  <w:sz w:val="22"/>
                  <w:szCs w:val="24"/>
                </w:rPr>
              </m:ctrlPr>
            </m:e>
            <m:e>
              <m:sSub>
                <m:sSubPr>
                  <m:ctrlPr>
                    <w:rPr>
                      <w:sz w:val="22"/>
                      <w:szCs w:val="24"/>
                    </w:rPr>
                  </m:ctrlPr>
                </m:sSubPr>
                <m:e>
                  <m:r>
                    <m:rPr/>
                    <w:rPr>
                      <w:rFonts w:ascii="Cambria Math" w:hAnsi="Cambria Math"/>
                      <w:sz w:val="22"/>
                      <w:szCs w:val="24"/>
                    </w:rPr>
                    <m:t>t</m:t>
                  </m:r>
                  <m:ctrlPr>
                    <w:rPr>
                      <w:sz w:val="22"/>
                      <w:szCs w:val="24"/>
                    </w:rPr>
                  </m:ctrlPr>
                </m:e>
                <m:sub>
                  <m:r>
                    <m:rPr/>
                    <w:rPr>
                      <w:rFonts w:ascii="Cambria Math" w:hAnsi="Cambria Math"/>
                      <w:sz w:val="22"/>
                      <w:szCs w:val="24"/>
                    </w:rPr>
                    <m:t>1</m:t>
                  </m:r>
                  <m:ctrlPr>
                    <w:rPr>
                      <w:sz w:val="22"/>
                      <w:szCs w:val="24"/>
                    </w:rPr>
                  </m:ctrlPr>
                </m:sub>
              </m:sSub>
              <m:r>
                <m:rPr/>
                <w:rPr>
                  <w:rFonts w:ascii="Cambria Math" w:hAnsi="Cambria Math"/>
                  <w:sz w:val="22"/>
                  <w:szCs w:val="24"/>
                </w:rPr>
                <m:t>+</m:t>
              </m:r>
              <m:sSub>
                <m:sSubPr>
                  <m:ctrlPr>
                    <w:rPr>
                      <w:sz w:val="22"/>
                      <w:szCs w:val="24"/>
                    </w:rPr>
                  </m:ctrlPr>
                </m:sSubPr>
                <m:e>
                  <m:r>
                    <m:rPr/>
                    <w:rPr>
                      <w:rFonts w:ascii="Cambria Math" w:hAnsi="Cambria Math"/>
                      <w:sz w:val="22"/>
                      <w:szCs w:val="24"/>
                    </w:rPr>
                    <m:t>b</m:t>
                  </m:r>
                  <m:ctrlPr>
                    <w:rPr>
                      <w:sz w:val="22"/>
                      <w:szCs w:val="24"/>
                    </w:rPr>
                  </m:ctrlPr>
                </m:e>
                <m:sub>
                  <m:r>
                    <m:rPr/>
                    <w:rPr>
                      <w:rFonts w:ascii="Cambria Math" w:hAnsi="Cambria Math"/>
                      <w:sz w:val="22"/>
                      <w:szCs w:val="24"/>
                    </w:rPr>
                    <m:t>1</m:t>
                  </m:r>
                  <m:ctrlPr>
                    <w:rPr>
                      <w:sz w:val="22"/>
                      <w:szCs w:val="24"/>
                    </w:rPr>
                  </m:ctrlPr>
                </m:sub>
              </m:sSub>
              <m:ctrlPr>
                <w:rPr>
                  <w:sz w:val="22"/>
                  <w:szCs w:val="24"/>
                </w:rPr>
              </m:ctrlPr>
            </m:e>
          </m:eqArr>
          <m:r>
            <m:rPr/>
            <w:rPr>
              <w:rFonts w:ascii="Cambria Math" w:hAnsi="Cambria Math"/>
              <w:sz w:val="22"/>
              <w:szCs w:val="24"/>
            </w:rPr>
            <m:t>]</m:t>
          </m:r>
        </m:oMath>
      </m:oMathPara>
    </w:p>
    <w:p w14:paraId="1A297F5D">
      <w:pPr>
        <w:spacing w:before="120" w:after="120" w:line="288" w:lineRule="auto"/>
        <w:ind w:left="0"/>
        <w:jc w:val="left"/>
        <w:rPr>
          <w:sz w:val="22"/>
          <w:szCs w:val="24"/>
        </w:rPr>
      </w:pPr>
      <m:oMathPara>
        <m:oMathParaPr>
          <m:jc m:val="left"/>
        </m:oMathParaPr>
        <m:oMath>
          <m:sSubSup>
            <m:sSubSupPr>
              <m:ctrlPr>
                <w:rPr>
                  <w:sz w:val="22"/>
                  <w:szCs w:val="24"/>
                </w:rPr>
              </m:ctrlPr>
            </m:sSubSupPr>
            <m:e>
              <m:r>
                <m:rPr/>
                <w:rPr>
                  <w:rFonts w:ascii="Cambria Math" w:hAnsi="Cambria Math"/>
                  <w:sz w:val="22"/>
                  <w:szCs w:val="24"/>
                </w:rPr>
                <m:t>λ</m:t>
              </m:r>
              <m:ctrlPr>
                <w:rPr>
                  <w:sz w:val="22"/>
                  <w:szCs w:val="24"/>
                </w:rPr>
              </m:ctrlPr>
            </m:e>
            <m:sub>
              <m:r>
                <m:rPr/>
                <w:rPr>
                  <w:rFonts w:ascii="Cambria Math" w:hAnsi="Cambria Math"/>
                  <w:sz w:val="22"/>
                  <w:szCs w:val="24"/>
                </w:rPr>
                <m:t>5</m:t>
              </m:r>
              <m:ctrlPr>
                <w:rPr>
                  <w:sz w:val="22"/>
                  <w:szCs w:val="24"/>
                </w:rPr>
              </m:ctrlPr>
            </m:sub>
            <m:sup>
              <m:r>
                <m:rPr/>
                <w:rPr>
                  <w:rFonts w:ascii="Cambria Math" w:hAnsi="Cambria Math"/>
                  <w:sz w:val="22"/>
                  <w:szCs w:val="24"/>
                </w:rPr>
                <m:t>θ</m:t>
              </m:r>
              <m:ctrlPr>
                <w:rPr>
                  <w:sz w:val="22"/>
                  <w:szCs w:val="24"/>
                </w:rPr>
              </m:ctrlPr>
            </m:sup>
          </m:sSubSup>
          <m:r>
            <m:rPr/>
            <w:rPr>
              <w:rFonts w:ascii="Cambria Math" w:hAnsi="Cambria Math"/>
              <w:sz w:val="22"/>
              <w:szCs w:val="24"/>
            </w:rPr>
            <m:t>=1</m:t>
          </m:r>
          <m:sSubSup>
            <m:sSubSupPr>
              <m:ctrlPr>
                <w:rPr>
                  <w:sz w:val="22"/>
                  <w:szCs w:val="24"/>
                </w:rPr>
              </m:ctrlPr>
            </m:sSubSupPr>
            <m:e>
              <m:r>
                <m:rPr/>
                <w:rPr>
                  <w:rFonts w:ascii="Cambria Math" w:hAnsi="Cambria Math"/>
                  <w:sz w:val="22"/>
                  <w:szCs w:val="24"/>
                </w:rPr>
                <m:t>q</m:t>
              </m:r>
              <m:ctrlPr>
                <w:rPr>
                  <w:sz w:val="22"/>
                  <w:szCs w:val="24"/>
                </w:rPr>
              </m:ctrlPr>
            </m:e>
            <m:sub>
              <m:r>
                <m:rPr/>
                <w:rPr>
                  <w:rFonts w:ascii="Cambria Math" w:hAnsi="Cambria Math"/>
                  <w:sz w:val="22"/>
                  <w:szCs w:val="24"/>
                </w:rPr>
                <m:t>5</m:t>
              </m:r>
              <m:ctrlPr>
                <w:rPr>
                  <w:sz w:val="22"/>
                  <w:szCs w:val="24"/>
                </w:rPr>
              </m:ctrlPr>
            </m:sub>
            <m:sup>
              <m:r>
                <m:rPr/>
                <w:rPr>
                  <w:rFonts w:ascii="Cambria Math" w:hAnsi="Cambria Math"/>
                  <w:sz w:val="22"/>
                  <w:szCs w:val="24"/>
                </w:rPr>
                <m:t>θ</m:t>
              </m:r>
              <m:ctrlPr>
                <w:rPr>
                  <w:sz w:val="22"/>
                  <w:szCs w:val="24"/>
                </w:rPr>
              </m:ctrlPr>
            </m:sup>
          </m:sSubSup>
          <m:r>
            <m:rPr/>
            <w:rPr>
              <w:rFonts w:ascii="Cambria Math" w:hAnsi="Cambria Math"/>
              <w:sz w:val="22"/>
              <w:szCs w:val="24"/>
            </w:rPr>
            <m:t>=</m:t>
          </m:r>
          <m:f>
            <m:fPr>
              <m:ctrlPr>
                <w:rPr>
                  <w:sz w:val="22"/>
                  <w:szCs w:val="24"/>
                </w:rPr>
              </m:ctrlPr>
            </m:fPr>
            <m:num>
              <m:r>
                <m:rPr/>
                <w:rPr>
                  <w:rFonts w:ascii="Cambria Math" w:hAnsi="Cambria Math"/>
                  <w:sz w:val="22"/>
                  <w:szCs w:val="24"/>
                </w:rPr>
                <m:t>1</m:t>
              </m:r>
              <m:ctrlPr>
                <w:rPr>
                  <w:sz w:val="22"/>
                  <w:szCs w:val="24"/>
                </w:rPr>
              </m:ctrlPr>
            </m:num>
            <m:den>
              <m:rad>
                <m:radPr>
                  <m:degHide m:val="1"/>
                  <m:ctrlPr>
                    <w:rPr>
                      <w:sz w:val="22"/>
                      <w:szCs w:val="24"/>
                    </w:rPr>
                  </m:ctrlPr>
                </m:radPr>
                <m:deg>
                  <m:ctrlPr>
                    <w:rPr>
                      <w:sz w:val="22"/>
                      <w:szCs w:val="24"/>
                    </w:rPr>
                  </m:ctrlPr>
                </m:deg>
                <m:e>
                  <m:r>
                    <m:rPr/>
                    <w:rPr>
                      <w:rFonts w:ascii="Cambria Math" w:hAnsi="Cambria Math"/>
                      <w:sz w:val="22"/>
                      <w:szCs w:val="24"/>
                    </w:rPr>
                    <m:t>2</m:t>
                  </m:r>
                  <m:ctrlPr>
                    <w:rPr>
                      <w:sz w:val="22"/>
                      <w:szCs w:val="24"/>
                    </w:rPr>
                  </m:ctrlPr>
                </m:e>
              </m:rad>
              <m:ctrlPr>
                <w:rPr>
                  <w:sz w:val="22"/>
                  <w:szCs w:val="24"/>
                </w:rPr>
              </m:ctrlPr>
            </m:den>
          </m:f>
          <m:r>
            <m:rPr/>
            <w:rPr>
              <w:rFonts w:ascii="Cambria Math" w:hAnsi="Cambria Math"/>
              <w:sz w:val="22"/>
              <w:szCs w:val="24"/>
            </w:rPr>
            <m:t>[</m:t>
          </m:r>
          <m:eqArr>
            <m:eqArrPr>
              <m:ctrlPr>
                <w:rPr>
                  <w:sz w:val="22"/>
                  <w:szCs w:val="24"/>
                </w:rPr>
              </m:ctrlPr>
            </m:eqArrPr>
            <m:e>
              <m:sSub>
                <m:sSubPr>
                  <m:ctrlPr>
                    <w:rPr>
                      <w:sz w:val="22"/>
                      <w:szCs w:val="24"/>
                    </w:rPr>
                  </m:ctrlPr>
                </m:sSubPr>
                <m:e>
                  <m:r>
                    <m:rPr/>
                    <w:rPr>
                      <w:rFonts w:ascii="Cambria Math" w:hAnsi="Cambria Math"/>
                      <w:sz w:val="22"/>
                      <w:szCs w:val="24"/>
                    </w:rPr>
                    <m:t>0</m:t>
                  </m:r>
                  <m:ctrlPr>
                    <w:rPr>
                      <w:sz w:val="22"/>
                      <w:szCs w:val="24"/>
                    </w:rPr>
                  </m:ctrlPr>
                </m:e>
                <m:sub>
                  <m:r>
                    <m:rPr/>
                    <w:rPr>
                      <w:rFonts w:ascii="Cambria Math" w:hAnsi="Cambria Math"/>
                      <w:sz w:val="22"/>
                      <w:szCs w:val="24"/>
                    </w:rPr>
                    <m:t>3</m:t>
                  </m:r>
                  <m:ctrlPr>
                    <w:rPr>
                      <w:sz w:val="22"/>
                      <w:szCs w:val="24"/>
                    </w:rPr>
                  </m:ctrlPr>
                </m:sub>
              </m:sSub>
              <m:ctrlPr>
                <w:rPr>
                  <w:sz w:val="22"/>
                  <w:szCs w:val="24"/>
                </w:rPr>
              </m:ctrlPr>
            </m:e>
            <m:e>
              <m:sSub>
                <m:sSubPr>
                  <m:ctrlPr>
                    <w:rPr>
                      <w:sz w:val="22"/>
                      <w:szCs w:val="24"/>
                    </w:rPr>
                  </m:ctrlPr>
                </m:sSubPr>
                <m:e>
                  <m:r>
                    <m:rPr/>
                    <w:rPr>
                      <w:rFonts w:ascii="Cambria Math" w:hAnsi="Cambria Math"/>
                      <w:sz w:val="22"/>
                      <w:szCs w:val="24"/>
                    </w:rPr>
                    <m:t>t</m:t>
                  </m:r>
                  <m:ctrlPr>
                    <w:rPr>
                      <w:sz w:val="22"/>
                      <w:szCs w:val="24"/>
                    </w:rPr>
                  </m:ctrlPr>
                </m:e>
                <m:sub>
                  <m:r>
                    <m:rPr/>
                    <w:rPr>
                      <w:rFonts w:ascii="Cambria Math" w:hAnsi="Cambria Math"/>
                      <w:sz w:val="22"/>
                      <w:szCs w:val="24"/>
                    </w:rPr>
                    <m:t>1</m:t>
                  </m:r>
                  <m:ctrlPr>
                    <w:rPr>
                      <w:sz w:val="22"/>
                      <w:szCs w:val="24"/>
                    </w:rPr>
                  </m:ctrlPr>
                </m:sub>
              </m:sSub>
              <m:r>
                <m:rPr/>
                <w:rPr>
                  <w:rFonts w:ascii="Cambria Math" w:hAnsi="Cambria Math"/>
                  <w:sz w:val="22"/>
                  <w:szCs w:val="24"/>
                </w:rPr>
                <m:t>−</m:t>
              </m:r>
              <m:sSub>
                <m:sSubPr>
                  <m:ctrlPr>
                    <w:rPr>
                      <w:sz w:val="22"/>
                      <w:szCs w:val="24"/>
                    </w:rPr>
                  </m:ctrlPr>
                </m:sSubPr>
                <m:e>
                  <m:r>
                    <m:rPr/>
                    <w:rPr>
                      <w:rFonts w:ascii="Cambria Math" w:hAnsi="Cambria Math"/>
                      <w:sz w:val="22"/>
                      <w:szCs w:val="24"/>
                    </w:rPr>
                    <m:t>b</m:t>
                  </m:r>
                  <m:ctrlPr>
                    <w:rPr>
                      <w:sz w:val="22"/>
                      <w:szCs w:val="24"/>
                    </w:rPr>
                  </m:ctrlPr>
                </m:e>
                <m:sub>
                  <m:r>
                    <m:rPr/>
                    <w:rPr>
                      <w:rFonts w:ascii="Cambria Math" w:hAnsi="Cambria Math"/>
                      <w:sz w:val="22"/>
                      <w:szCs w:val="24"/>
                    </w:rPr>
                    <m:t>1</m:t>
                  </m:r>
                  <m:ctrlPr>
                    <w:rPr>
                      <w:sz w:val="22"/>
                      <w:szCs w:val="24"/>
                    </w:rPr>
                  </m:ctrlPr>
                </m:sub>
              </m:sSub>
              <m:ctrlPr>
                <w:rPr>
                  <w:sz w:val="22"/>
                  <w:szCs w:val="24"/>
                </w:rPr>
              </m:ctrlPr>
            </m:e>
          </m:eqArr>
          <m:r>
            <m:rPr/>
            <w:rPr>
              <w:rFonts w:ascii="Cambria Math" w:hAnsi="Cambria Math"/>
              <w:sz w:val="22"/>
              <w:szCs w:val="24"/>
            </w:rPr>
            <m:t>](35)</m:t>
          </m:r>
        </m:oMath>
      </m:oMathPara>
    </w:p>
    <w:p w14:paraId="4325EB0D">
      <w:pPr>
        <w:spacing w:before="120" w:after="120" w:line="288" w:lineRule="auto"/>
        <w:ind w:left="0"/>
        <w:jc w:val="left"/>
        <w:rPr>
          <w:sz w:val="22"/>
          <w:szCs w:val="24"/>
        </w:rPr>
      </w:pPr>
      <w:r>
        <w:rPr>
          <w:rFonts w:ascii="Arial" w:hAnsi="Arial" w:eastAsia="等线" w:cs="Arial"/>
          <w:sz w:val="24"/>
          <w:szCs w:val="24"/>
        </w:rPr>
        <w:t>其中</w:t>
      </w:r>
      <m:oMath>
        <m:sSub>
          <m:sSubPr>
            <m:ctrlPr>
              <w:rPr>
                <w:sz w:val="22"/>
                <w:szCs w:val="24"/>
              </w:rPr>
            </m:ctrlPr>
          </m:sSubPr>
          <m:e>
            <m:r>
              <m:rPr/>
              <w:rPr>
                <w:rFonts w:ascii="Cambria Math" w:hAnsi="Cambria Math"/>
                <w:sz w:val="22"/>
                <w:szCs w:val="24"/>
              </w:rPr>
              <m:t>0</m:t>
            </m:r>
            <m:ctrlPr>
              <w:rPr>
                <w:sz w:val="22"/>
                <w:szCs w:val="24"/>
              </w:rPr>
            </m:ctrlPr>
          </m:e>
          <m:sub>
            <m:r>
              <m:rPr/>
              <w:rPr>
                <w:rFonts w:ascii="Cambria Math" w:hAnsi="Cambria Math"/>
                <w:sz w:val="22"/>
                <w:szCs w:val="24"/>
              </w:rPr>
              <m:t>3</m:t>
            </m:r>
            <m:ctrlPr>
              <w:rPr>
                <w:sz w:val="22"/>
                <w:szCs w:val="24"/>
              </w:rPr>
            </m:ctrlPr>
          </m:sub>
        </m:sSub>
        <m:r>
          <m:rPr/>
          <w:rPr>
            <w:rFonts w:ascii="Cambria Math" w:hAnsi="Cambria Math"/>
            <w:sz w:val="22"/>
            <w:szCs w:val="24"/>
          </w:rPr>
          <m:t>∈</m:t>
        </m:r>
        <m:sSup>
          <m:sSupPr>
            <m:ctrlPr>
              <w:rPr>
                <w:sz w:val="22"/>
                <w:szCs w:val="24"/>
              </w:rPr>
            </m:ctrlPr>
          </m:sSupPr>
          <m:e>
            <m:r>
              <m:rPr>
                <m:sty m:val="p"/>
                <m:scr m:val="fraktur"/>
              </m:rPr>
              <w:rPr>
                <w:rFonts w:ascii="Cambria Math" w:hAnsi="Cambria Math"/>
                <w:sz w:val="22"/>
                <w:szCs w:val="24"/>
              </w:rPr>
              <m:t>ℜ</m:t>
            </m:r>
            <m:ctrlPr>
              <w:rPr>
                <w:sz w:val="22"/>
                <w:szCs w:val="24"/>
              </w:rPr>
            </m:ctrlPr>
          </m:e>
          <m:sup>
            <m:r>
              <m:rPr/>
              <w:rPr>
                <w:rFonts w:ascii="Cambria Math" w:hAnsi="Cambria Math"/>
                <w:sz w:val="22"/>
                <w:szCs w:val="24"/>
              </w:rPr>
              <m:t>3</m:t>
            </m:r>
            <m:ctrlPr>
              <w:rPr>
                <w:sz w:val="22"/>
                <w:szCs w:val="24"/>
              </w:rPr>
            </m:ctrlPr>
          </m:sup>
        </m:sSup>
      </m:oMath>
      <w:r>
        <w:rPr>
          <w:rFonts w:ascii="Arial" w:hAnsi="Arial" w:eastAsia="等线" w:cs="Arial"/>
          <w:sz w:val="24"/>
          <w:szCs w:val="24"/>
        </w:rPr>
        <w:t>表示3维零向量。补充材料中提供了验证这些表达式的Matlab/Octave脚本。这些特征向量可以相对于</w:t>
      </w:r>
      <m:oMath>
        <m:sSub>
          <m:sSubPr>
            <m:ctrlPr>
              <w:rPr>
                <w:sz w:val="22"/>
                <w:szCs w:val="24"/>
              </w:rPr>
            </m:ctrlPr>
          </m:sSubPr>
          <m:e>
            <m:r>
              <m:rPr/>
              <w:rPr>
                <w:rFonts w:ascii="Cambria Math" w:hAnsi="Cambria Math"/>
                <w:sz w:val="22"/>
                <w:szCs w:val="24"/>
              </w:rPr>
              <m:t>t</m:t>
            </m:r>
            <m:ctrlPr>
              <w:rPr>
                <w:sz w:val="22"/>
                <w:szCs w:val="24"/>
              </w:rPr>
            </m:ctrlPr>
          </m:e>
          <m:sub>
            <m:r>
              <m:rPr/>
              <w:rPr>
                <w:rFonts w:ascii="Cambria Math" w:hAnsi="Cambria Math"/>
                <w:sz w:val="22"/>
                <w:szCs w:val="24"/>
              </w:rPr>
              <m:t>0</m:t>
            </m:r>
            <m:ctrlPr>
              <w:rPr>
                <w:sz w:val="22"/>
                <w:szCs w:val="24"/>
              </w:rPr>
            </m:ctrlPr>
          </m:sub>
        </m:sSub>
      </m:oMath>
      <w:r>
        <w:rPr>
          <w:rFonts w:ascii="Arial" w:hAnsi="Arial" w:eastAsia="等线" w:cs="Arial"/>
          <w:sz w:val="24"/>
          <w:szCs w:val="24"/>
        </w:rPr>
        <w:t>和</w:t>
      </w:r>
      <m:oMath>
        <m:sSub>
          <m:sSubPr>
            <m:ctrlPr>
              <w:rPr>
                <w:sz w:val="22"/>
                <w:szCs w:val="24"/>
              </w:rPr>
            </m:ctrlPr>
          </m:sSubPr>
          <m:e>
            <m:r>
              <m:rPr/>
              <w:rPr>
                <w:rFonts w:ascii="Cambria Math" w:hAnsi="Cambria Math"/>
                <w:sz w:val="22"/>
                <w:szCs w:val="24"/>
              </w:rPr>
              <m:t>t</m:t>
            </m:r>
            <m:ctrlPr>
              <w:rPr>
                <w:sz w:val="22"/>
                <w:szCs w:val="24"/>
              </w:rPr>
            </m:ctrlPr>
          </m:e>
          <m:sub>
            <m:r>
              <m:rPr/>
              <w:rPr>
                <w:rFonts w:ascii="Cambria Math" w:hAnsi="Cambria Math"/>
                <w:sz w:val="22"/>
                <w:szCs w:val="24"/>
              </w:rPr>
              <m:t>1</m:t>
            </m:r>
            <m:ctrlPr>
              <w:rPr>
                <w:sz w:val="22"/>
                <w:szCs w:val="24"/>
              </w:rPr>
            </m:ctrlPr>
          </m:sub>
        </m:sSub>
      </m:oMath>
      <w:r>
        <w:rPr>
          <w:rFonts w:ascii="Arial" w:hAnsi="Arial" w:eastAsia="等线" w:cs="Arial"/>
          <w:sz w:val="24"/>
          <w:szCs w:val="24"/>
        </w:rPr>
        <w:t>张成的平面进行解释（见图4）。</w:t>
      </w:r>
      <m:oMath>
        <m:sSubSup>
          <m:sSubSupPr>
            <m:ctrlPr>
              <w:rPr>
                <w:sz w:val="22"/>
                <w:szCs w:val="24"/>
              </w:rPr>
            </m:ctrlPr>
          </m:sSubSupPr>
          <m:e>
            <m:r>
              <m:rPr/>
              <w:rPr>
                <w:rFonts w:ascii="Cambria Math" w:hAnsi="Cambria Math"/>
                <w:sz w:val="22"/>
                <w:szCs w:val="24"/>
              </w:rPr>
              <m:t>q</m:t>
            </m:r>
            <m:ctrlPr>
              <w:rPr>
                <w:sz w:val="22"/>
                <w:szCs w:val="24"/>
              </w:rPr>
            </m:ctrlPr>
          </m:e>
          <m:sub>
            <m:r>
              <m:rPr/>
              <w:rPr>
                <w:rFonts w:ascii="Cambria Math" w:hAnsi="Cambria Math"/>
                <w:sz w:val="22"/>
                <w:szCs w:val="24"/>
              </w:rPr>
              <m:t>0,1</m:t>
            </m:r>
            <m:ctrlPr>
              <w:rPr>
                <w:sz w:val="22"/>
                <w:szCs w:val="24"/>
              </w:rPr>
            </m:ctrlPr>
          </m:sub>
          <m:sup>
            <m:r>
              <m:rPr/>
              <w:rPr>
                <w:rFonts w:ascii="Cambria Math" w:hAnsi="Cambria Math"/>
                <w:sz w:val="22"/>
                <w:szCs w:val="24"/>
              </w:rPr>
              <m:t>θ</m:t>
            </m:r>
            <m:ctrlPr>
              <w:rPr>
                <w:sz w:val="22"/>
                <w:szCs w:val="24"/>
              </w:rPr>
            </m:ctrlPr>
          </m:sup>
        </m:sSubSup>
      </m:oMath>
      <w:r>
        <w:rPr>
          <w:rFonts w:ascii="Arial" w:hAnsi="Arial" w:eastAsia="等线" w:cs="Arial"/>
          <w:sz w:val="24"/>
          <w:szCs w:val="24"/>
        </w:rPr>
        <w:t>向量张成垂直于该平面的方向，</w:t>
      </w:r>
      <m:oMath>
        <m:sSubSup>
          <m:sSubSupPr>
            <m:ctrlPr>
              <w:rPr>
                <w:sz w:val="22"/>
                <w:szCs w:val="24"/>
              </w:rPr>
            </m:ctrlPr>
          </m:sSubSupPr>
          <m:e>
            <m:r>
              <m:rPr/>
              <w:rPr>
                <w:rFonts w:ascii="Cambria Math" w:hAnsi="Cambria Math"/>
                <w:sz w:val="22"/>
                <w:szCs w:val="24"/>
              </w:rPr>
              <m:t>q</m:t>
            </m:r>
            <m:ctrlPr>
              <w:rPr>
                <w:sz w:val="22"/>
                <w:szCs w:val="24"/>
              </w:rPr>
            </m:ctrlPr>
          </m:e>
          <m:sub>
            <m:r>
              <m:rPr/>
              <w:rPr>
                <w:rFonts w:ascii="Cambria Math" w:hAnsi="Cambria Math"/>
                <w:sz w:val="22"/>
                <w:szCs w:val="24"/>
              </w:rPr>
              <m:t>2,3</m:t>
            </m:r>
            <m:ctrlPr>
              <w:rPr>
                <w:sz w:val="22"/>
                <w:szCs w:val="24"/>
              </w:rPr>
            </m:ctrlPr>
          </m:sub>
          <m:sup>
            <m:r>
              <m:rPr/>
              <w:rPr>
                <w:rFonts w:ascii="Cambria Math" w:hAnsi="Cambria Math"/>
                <w:sz w:val="22"/>
                <w:szCs w:val="24"/>
              </w:rPr>
              <m:t>θ</m:t>
            </m:r>
            <m:ctrlPr>
              <w:rPr>
                <w:sz w:val="22"/>
                <w:szCs w:val="24"/>
              </w:rPr>
            </m:ctrlPr>
          </m:sup>
        </m:sSubSup>
      </m:oMath>
      <w:r>
        <w:rPr>
          <w:rFonts w:ascii="Arial" w:hAnsi="Arial" w:eastAsia="等线" w:cs="Arial"/>
          <w:sz w:val="24"/>
          <w:szCs w:val="24"/>
        </w:rPr>
        <w:t>向量是</w:t>
      </w:r>
      <m:oMath>
        <m:sSub>
          <m:sSubPr>
            <m:ctrlPr>
              <w:rPr>
                <w:sz w:val="22"/>
                <w:szCs w:val="24"/>
              </w:rPr>
            </m:ctrlPr>
          </m:sSubPr>
          <m:e>
            <m:r>
              <m:rPr/>
              <w:rPr>
                <w:rFonts w:ascii="Cambria Math" w:hAnsi="Cambria Math"/>
                <w:sz w:val="22"/>
                <w:szCs w:val="24"/>
              </w:rPr>
              <m:t>t</m:t>
            </m:r>
            <m:ctrlPr>
              <w:rPr>
                <w:sz w:val="22"/>
                <w:szCs w:val="24"/>
              </w:rPr>
            </m:ctrlPr>
          </m:e>
          <m:sub>
            <m:r>
              <m:rPr/>
              <w:rPr>
                <w:rFonts w:ascii="Cambria Math" w:hAnsi="Cambria Math"/>
                <w:sz w:val="22"/>
                <w:szCs w:val="24"/>
              </w:rPr>
              <m:t>0</m:t>
            </m:r>
            <m:ctrlPr>
              <w:rPr>
                <w:sz w:val="22"/>
                <w:szCs w:val="24"/>
              </w:rPr>
            </m:ctrlPr>
          </m:sub>
        </m:sSub>
      </m:oMath>
      <w:r>
        <w:rPr>
          <w:rFonts w:ascii="Arial" w:hAnsi="Arial" w:eastAsia="等线" w:cs="Arial"/>
          <w:sz w:val="24"/>
          <w:szCs w:val="24"/>
        </w:rPr>
        <w:t>在该平面内的</w:t>
      </w:r>
      <m:oMath>
        <m:r>
          <m:rPr/>
          <w:rPr>
            <w:rFonts w:ascii="Cambria Math" w:hAnsi="Cambria Math"/>
            <w:sz w:val="22"/>
            <w:szCs w:val="24"/>
          </w:rPr>
          <m:t>±</m:t>
        </m:r>
        <m:f>
          <m:fPr>
            <m:ctrlPr>
              <w:rPr>
                <w:sz w:val="22"/>
                <w:szCs w:val="24"/>
              </w:rPr>
            </m:ctrlPr>
          </m:fPr>
          <m:num>
            <m:r>
              <m:rPr/>
              <w:rPr>
                <w:rFonts w:ascii="Cambria Math" w:hAnsi="Cambria Math"/>
                <w:sz w:val="22"/>
                <w:szCs w:val="24"/>
              </w:rPr>
              <m:t>π</m:t>
            </m:r>
            <m:ctrlPr>
              <w:rPr>
                <w:sz w:val="22"/>
                <w:szCs w:val="24"/>
              </w:rPr>
            </m:ctrlPr>
          </m:num>
          <m:den>
            <m:r>
              <m:rPr/>
              <w:rPr>
                <w:rFonts w:ascii="Cambria Math" w:hAnsi="Cambria Math"/>
                <w:sz w:val="22"/>
                <w:szCs w:val="24"/>
              </w:rPr>
              <m:t>4</m:t>
            </m:r>
            <m:ctrlPr>
              <w:rPr>
                <w:sz w:val="22"/>
                <w:szCs w:val="24"/>
              </w:rPr>
            </m:ctrlPr>
          </m:den>
        </m:f>
      </m:oMath>
      <w:r>
        <w:rPr>
          <w:rFonts w:ascii="Arial" w:hAnsi="Arial" w:eastAsia="等线" w:cs="Arial"/>
          <w:sz w:val="24"/>
          <w:szCs w:val="24"/>
        </w:rPr>
        <w:t>旋转，形成围绕</w:t>
      </w:r>
      <m:oMath>
        <m:sSub>
          <m:sSubPr>
            <m:ctrlPr>
              <w:rPr>
                <w:sz w:val="22"/>
                <w:szCs w:val="24"/>
              </w:rPr>
            </m:ctrlPr>
          </m:sSubPr>
          <m:e>
            <m:r>
              <m:rPr/>
              <w:rPr>
                <w:rFonts w:ascii="Cambria Math" w:hAnsi="Cambria Math"/>
                <w:sz w:val="22"/>
                <w:szCs w:val="24"/>
              </w:rPr>
              <m:t>t</m:t>
            </m:r>
            <m:ctrlPr>
              <w:rPr>
                <w:sz w:val="22"/>
                <w:szCs w:val="24"/>
              </w:rPr>
            </m:ctrlPr>
          </m:e>
          <m:sub>
            <m:r>
              <m:rPr/>
              <w:rPr>
                <w:rFonts w:ascii="Cambria Math" w:hAnsi="Cambria Math"/>
                <w:sz w:val="22"/>
                <w:szCs w:val="24"/>
              </w:rPr>
              <m:t>0</m:t>
            </m:r>
            <m:ctrlPr>
              <w:rPr>
                <w:sz w:val="22"/>
                <w:szCs w:val="24"/>
              </w:rPr>
            </m:ctrlPr>
          </m:sub>
        </m:sSub>
      </m:oMath>
      <w:r>
        <w:rPr>
          <w:rFonts w:ascii="Arial" w:hAnsi="Arial" w:eastAsia="等线" w:cs="Arial"/>
          <w:sz w:val="24"/>
          <w:szCs w:val="24"/>
        </w:rPr>
        <w:t>的局部平面基，而</w:t>
      </w:r>
      <m:oMath>
        <m:sSubSup>
          <m:sSubSupPr>
            <m:ctrlPr>
              <w:rPr>
                <w:sz w:val="22"/>
                <w:szCs w:val="24"/>
              </w:rPr>
            </m:ctrlPr>
          </m:sSubSupPr>
          <m:e>
            <m:r>
              <m:rPr/>
              <w:rPr>
                <w:rFonts w:ascii="Cambria Math" w:hAnsi="Cambria Math"/>
                <w:sz w:val="22"/>
                <w:szCs w:val="24"/>
              </w:rPr>
              <m:t>q</m:t>
            </m:r>
            <m:ctrlPr>
              <w:rPr>
                <w:sz w:val="22"/>
                <w:szCs w:val="24"/>
              </w:rPr>
            </m:ctrlPr>
          </m:e>
          <m:sub>
            <m:r>
              <m:rPr/>
              <w:rPr>
                <w:rFonts w:ascii="Cambria Math" w:hAnsi="Cambria Math"/>
                <w:sz w:val="22"/>
                <w:szCs w:val="24"/>
              </w:rPr>
              <m:t>4,5</m:t>
            </m:r>
            <m:ctrlPr>
              <w:rPr>
                <w:sz w:val="22"/>
                <w:szCs w:val="24"/>
              </w:rPr>
            </m:ctrlPr>
          </m:sub>
          <m:sup>
            <m:r>
              <m:rPr/>
              <w:rPr>
                <w:rFonts w:ascii="Cambria Math" w:hAnsi="Cambria Math"/>
                <w:sz w:val="22"/>
                <w:szCs w:val="24"/>
              </w:rPr>
              <m:t>θ</m:t>
            </m:r>
            <m:ctrlPr>
              <w:rPr>
                <w:sz w:val="22"/>
                <w:szCs w:val="24"/>
              </w:rPr>
            </m:ctrlPr>
          </m:sup>
        </m:sSubSup>
      </m:oMath>
      <w:r>
        <w:rPr>
          <w:rFonts w:ascii="Arial" w:hAnsi="Arial" w:eastAsia="等线" w:cs="Arial"/>
          <w:sz w:val="24"/>
          <w:szCs w:val="24"/>
        </w:rPr>
        <w:t>形成围绕</w:t>
      </w:r>
      <m:oMath>
        <m:sSub>
          <m:sSubPr>
            <m:ctrlPr>
              <w:rPr>
                <w:sz w:val="22"/>
                <w:szCs w:val="24"/>
              </w:rPr>
            </m:ctrlPr>
          </m:sSubPr>
          <m:e>
            <m:r>
              <m:rPr/>
              <w:rPr>
                <w:rFonts w:ascii="Cambria Math" w:hAnsi="Cambria Math"/>
                <w:sz w:val="22"/>
                <w:szCs w:val="24"/>
              </w:rPr>
              <m:t>t</m:t>
            </m:r>
            <m:ctrlPr>
              <w:rPr>
                <w:sz w:val="22"/>
                <w:szCs w:val="24"/>
              </w:rPr>
            </m:ctrlPr>
          </m:e>
          <m:sub>
            <m:r>
              <m:rPr/>
              <w:rPr>
                <w:rFonts w:ascii="Cambria Math" w:hAnsi="Cambria Math"/>
                <w:sz w:val="22"/>
                <w:szCs w:val="24"/>
              </w:rPr>
              <m:t>1</m:t>
            </m:r>
            <m:ctrlPr>
              <w:rPr>
                <w:sz w:val="22"/>
                <w:szCs w:val="24"/>
              </w:rPr>
            </m:ctrlPr>
          </m:sub>
        </m:sSub>
      </m:oMath>
      <w:r>
        <w:rPr>
          <w:rFonts w:ascii="Arial" w:hAnsi="Arial" w:eastAsia="等线" w:cs="Arial"/>
          <w:sz w:val="24"/>
          <w:szCs w:val="24"/>
        </w:rPr>
        <w:t>的类似平面基。</w:t>
      </w:r>
    </w:p>
    <w:p w14:paraId="3B2DFE20">
      <w:pPr>
        <w:spacing w:before="240" w:after="120" w:line="288" w:lineRule="auto"/>
        <w:ind w:left="0"/>
        <w:jc w:val="left"/>
        <w:outlineLvl w:val="5"/>
        <w:rPr>
          <w:sz w:val="22"/>
          <w:szCs w:val="24"/>
        </w:rPr>
      </w:pPr>
      <w:bookmarkStart w:id="22" w:name="heading_23"/>
      <w:r>
        <w:rPr>
          <w:rFonts w:ascii="Arial" w:hAnsi="Arial" w:eastAsia="等线" w:cs="Arial"/>
          <w:b/>
          <w:sz w:val="28"/>
          <w:szCs w:val="24"/>
        </w:rPr>
        <w:t>4.2.3 弯曲特征系统</w:t>
      </w:r>
      <w:bookmarkEnd w:id="22"/>
    </w:p>
    <w:p w14:paraId="11F73BC3">
      <w:pPr>
        <w:spacing w:before="120" w:after="120" w:line="288" w:lineRule="auto"/>
        <w:ind w:left="0"/>
        <w:jc w:val="left"/>
        <w:rPr>
          <w:sz w:val="22"/>
          <w:szCs w:val="24"/>
        </w:rPr>
      </w:pPr>
      <w:r>
        <w:rPr>
          <w:rFonts w:ascii="Arial" w:hAnsi="Arial" w:eastAsia="等线" w:cs="Arial"/>
          <w:sz w:val="24"/>
          <w:szCs w:val="24"/>
        </w:rPr>
        <w:t>有了</w:t>
      </w:r>
      <m:oMath>
        <m:f>
          <m:fPr>
            <m:ctrlPr>
              <w:rPr>
                <w:sz w:val="22"/>
                <w:szCs w:val="24"/>
              </w:rPr>
            </m:ctrlPr>
          </m:fPr>
          <m:num>
            <m:sSup>
              <m:sSupPr>
                <m:ctrlPr>
                  <w:rPr>
                    <w:sz w:val="22"/>
                    <w:szCs w:val="24"/>
                  </w:rPr>
                </m:ctrlPr>
              </m:sSupPr>
              <m:e>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r>
              <m:rPr/>
              <w:rPr>
                <w:rFonts w:ascii="Cambria Math" w:hAnsi="Cambria Math"/>
                <w:sz w:val="22"/>
                <w:szCs w:val="24"/>
              </w:rPr>
              <m:t>θ</m:t>
            </m:r>
            <m:ctrlPr>
              <w:rPr>
                <w:sz w:val="22"/>
                <w:szCs w:val="24"/>
              </w:rPr>
            </m:ctrlPr>
          </m:num>
          <m:den>
            <m:r>
              <m:rPr/>
              <w:rPr>
                <w:rFonts w:ascii="Cambria Math" w:hAnsi="Cambria Math"/>
                <w:sz w:val="22"/>
                <w:szCs w:val="24"/>
              </w:rPr>
              <m:t>∂</m:t>
            </m:r>
            <m:sSup>
              <m:sSupPr>
                <m:ctrlPr>
                  <w:rPr>
                    <w:sz w:val="22"/>
                    <w:szCs w:val="24"/>
                  </w:rPr>
                </m:ctrlPr>
              </m:sSupPr>
              <m:e>
                <m:r>
                  <m:rPr/>
                  <w:rPr>
                    <w:rFonts w:ascii="Cambria Math" w:hAnsi="Cambria Math"/>
                    <w:sz w:val="22"/>
                    <w:szCs w:val="24"/>
                  </w:rPr>
                  <m:t>t</m:t>
                </m:r>
                <m:ctrlPr>
                  <w:rPr>
                    <w:sz w:val="22"/>
                    <w:szCs w:val="24"/>
                  </w:rPr>
                </m:ctrlPr>
              </m:e>
              <m:sup>
                <m:r>
                  <m:rPr/>
                  <w:rPr>
                    <w:rFonts w:ascii="Cambria Math" w:hAnsi="Cambria Math"/>
                    <w:sz w:val="22"/>
                    <w:szCs w:val="24"/>
                  </w:rPr>
                  <m:t>2</m:t>
                </m:r>
                <m:ctrlPr>
                  <w:rPr>
                    <w:sz w:val="22"/>
                    <w:szCs w:val="24"/>
                  </w:rPr>
                </m:ctrlPr>
              </m:sup>
            </m:sSup>
            <m:ctrlPr>
              <w:rPr>
                <w:sz w:val="22"/>
                <w:szCs w:val="24"/>
              </w:rPr>
            </m:ctrlPr>
          </m:den>
        </m:f>
      </m:oMath>
      <w:r>
        <w:rPr>
          <w:rFonts w:ascii="Arial" w:hAnsi="Arial" w:eastAsia="等线" w:cs="Arial"/>
          <w:sz w:val="24"/>
          <w:szCs w:val="24"/>
        </w:rPr>
        <w:t>的特征系统，我们现在必须确定：</w:t>
      </w:r>
    </w:p>
    <w:p w14:paraId="65A6683F">
      <w:pPr>
        <w:spacing w:before="120" w:after="120" w:line="288" w:lineRule="auto"/>
        <w:ind w:left="0"/>
        <w:jc w:val="left"/>
        <w:rPr>
          <w:sz w:val="22"/>
          <w:szCs w:val="24"/>
        </w:rPr>
      </w:pPr>
      <m:oMathPara>
        <m:oMathParaPr>
          <m:jc m:val="left"/>
        </m:oMathParaPr>
        <m:oMath>
          <m:f>
            <m:fPr>
              <m:ctrlPr>
                <w:rPr>
                  <w:sz w:val="22"/>
                  <w:szCs w:val="24"/>
                </w:rPr>
              </m:ctrlPr>
            </m:fPr>
            <m:num>
              <m:sSup>
                <m:sSupPr>
                  <m:ctrlPr>
                    <w:rPr>
                      <w:sz w:val="22"/>
                      <w:szCs w:val="24"/>
                    </w:rPr>
                  </m:ctrlPr>
                </m:sSupPr>
                <m:e>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sSub>
                <m:sSubPr>
                  <m:ctrlPr>
                    <w:rPr>
                      <w:sz w:val="22"/>
                      <w:szCs w:val="24"/>
                    </w:rPr>
                  </m:ctrlPr>
                </m:sSubPr>
                <m:e>
                  <m:r>
                    <m:rPr>
                      <m:sty m:val="p"/>
                    </m:rPr>
                    <w:rPr>
                      <w:rFonts w:ascii="Cambria Math" w:hAnsi="Cambria Math"/>
                      <w:sz w:val="22"/>
                      <w:szCs w:val="24"/>
                    </w:rPr>
                    <m:t>Ψ</m:t>
                  </m:r>
                  <m:ctrlPr>
                    <w:rPr>
                      <w:sz w:val="22"/>
                      <w:szCs w:val="24"/>
                    </w:rPr>
                  </m:ctrlPr>
                </m:e>
                <m:sub>
                  <m:r>
                    <m:rPr/>
                    <w:rPr>
                      <w:rFonts w:ascii="Cambria Math" w:hAnsi="Cambria Math"/>
                      <w:sz w:val="22"/>
                      <w:szCs w:val="24"/>
                    </w:rPr>
                    <m:t>b</m:t>
                  </m:r>
                  <m:ctrlPr>
                    <w:rPr>
                      <w:sz w:val="22"/>
                      <w:szCs w:val="24"/>
                    </w:rPr>
                  </m:ctrlPr>
                </m:sub>
              </m:sSub>
              <m:ctrlPr>
                <w:rPr>
                  <w:sz w:val="22"/>
                  <w:szCs w:val="24"/>
                </w:rPr>
              </m:ctrlPr>
            </m:num>
            <m:den>
              <m:r>
                <m:rPr/>
                <w:rPr>
                  <w:rFonts w:ascii="Cambria Math" w:hAnsi="Cambria Math"/>
                  <w:sz w:val="22"/>
                  <w:szCs w:val="24"/>
                </w:rPr>
                <m:t>∂</m:t>
              </m:r>
              <m:sSup>
                <m:sSupPr>
                  <m:ctrlPr>
                    <w:rPr>
                      <w:sz w:val="22"/>
                      <w:szCs w:val="24"/>
                    </w:rPr>
                  </m:ctrlPr>
                </m:sSupPr>
                <m:e>
                  <m:r>
                    <m:rPr/>
                    <w:rPr>
                      <w:rFonts w:ascii="Cambria Math" w:hAnsi="Cambria Math"/>
                      <w:sz w:val="22"/>
                      <w:szCs w:val="24"/>
                    </w:rPr>
                    <m:t>t</m:t>
                  </m:r>
                  <m:ctrlPr>
                    <w:rPr>
                      <w:sz w:val="22"/>
                      <w:szCs w:val="24"/>
                    </w:rPr>
                  </m:ctrlPr>
                </m:e>
                <m:sup>
                  <m:r>
                    <m:rPr/>
                    <w:rPr>
                      <w:rFonts w:ascii="Cambria Math" w:hAnsi="Cambria Math"/>
                      <w:sz w:val="22"/>
                      <w:szCs w:val="24"/>
                    </w:rPr>
                    <m:t>2</m:t>
                  </m:r>
                  <m:ctrlPr>
                    <w:rPr>
                      <w:sz w:val="22"/>
                      <w:szCs w:val="24"/>
                    </w:rPr>
                  </m:ctrlPr>
                </m:sup>
              </m:sSup>
              <m:ctrlPr>
                <w:rPr>
                  <w:sz w:val="22"/>
                  <w:szCs w:val="24"/>
                </w:rPr>
              </m:ctrlPr>
            </m:den>
          </m:f>
          <m:r>
            <m:rPr/>
            <w:rPr>
              <w:rFonts w:ascii="Cambria Math" w:hAnsi="Cambria Math"/>
              <w:sz w:val="22"/>
              <w:szCs w:val="24"/>
            </w:rPr>
            <m:t>=</m:t>
          </m:r>
          <m:f>
            <m:fPr>
              <m:ctrlPr>
                <w:rPr>
                  <w:sz w:val="22"/>
                  <w:szCs w:val="24"/>
                </w:rPr>
              </m:ctrlPr>
            </m:fPr>
            <m:num>
              <m:sSup>
                <m:sSupPr>
                  <m:ctrlPr>
                    <w:rPr>
                      <w:sz w:val="22"/>
                      <w:szCs w:val="24"/>
                    </w:rPr>
                  </m:ctrlPr>
                </m:sSupPr>
                <m:e>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sSub>
                <m:sSubPr>
                  <m:ctrlPr>
                    <w:rPr>
                      <w:sz w:val="22"/>
                      <w:szCs w:val="24"/>
                    </w:rPr>
                  </m:ctrlPr>
                </m:sSubPr>
                <m:e>
                  <m:r>
                    <m:rPr>
                      <m:sty m:val="p"/>
                    </m:rPr>
                    <w:rPr>
                      <w:rFonts w:ascii="Cambria Math" w:hAnsi="Cambria Math"/>
                      <w:sz w:val="22"/>
                      <w:szCs w:val="24"/>
                    </w:rPr>
                    <m:t>Ψ</m:t>
                  </m:r>
                  <m:ctrlPr>
                    <w:rPr>
                      <w:sz w:val="22"/>
                      <w:szCs w:val="24"/>
                    </w:rPr>
                  </m:ctrlPr>
                </m:e>
                <m:sub>
                  <m:r>
                    <m:rPr/>
                    <w:rPr>
                      <w:rFonts w:ascii="Cambria Math" w:hAnsi="Cambria Math"/>
                      <w:sz w:val="22"/>
                      <w:szCs w:val="24"/>
                    </w:rPr>
                    <m:t>b</m:t>
                  </m:r>
                  <m:ctrlPr>
                    <w:rPr>
                      <w:sz w:val="22"/>
                      <w:szCs w:val="24"/>
                    </w:rPr>
                  </m:ctrlPr>
                </m:sub>
              </m:sSub>
              <m:ctrlPr>
                <w:rPr>
                  <w:sz w:val="22"/>
                  <w:szCs w:val="24"/>
                </w:rPr>
              </m:ctrlPr>
            </m:num>
            <m:den>
              <m:r>
                <m:rPr/>
                <w:rPr>
                  <w:rFonts w:ascii="Cambria Math" w:hAnsi="Cambria Math"/>
                  <w:sz w:val="22"/>
                  <w:szCs w:val="24"/>
                </w:rPr>
                <m:t>∂</m:t>
              </m:r>
              <m:sSup>
                <m:sSupPr>
                  <m:ctrlPr>
                    <w:rPr>
                      <w:sz w:val="22"/>
                      <w:szCs w:val="24"/>
                    </w:rPr>
                  </m:ctrlPr>
                </m:sSupPr>
                <m:e>
                  <m:r>
                    <m:rPr/>
                    <w:rPr>
                      <w:rFonts w:ascii="Cambria Math" w:hAnsi="Cambria Math"/>
                      <w:sz w:val="22"/>
                      <w:szCs w:val="24"/>
                    </w:rPr>
                    <m:t>θ</m:t>
                  </m:r>
                  <m:ctrlPr>
                    <w:rPr>
                      <w:sz w:val="22"/>
                      <w:szCs w:val="24"/>
                    </w:rPr>
                  </m:ctrlPr>
                </m:e>
                <m:sup>
                  <m:r>
                    <m:rPr/>
                    <w:rPr>
                      <w:rFonts w:ascii="Cambria Math" w:hAnsi="Cambria Math"/>
                      <w:sz w:val="22"/>
                      <w:szCs w:val="24"/>
                    </w:rPr>
                    <m:t>2</m:t>
                  </m:r>
                  <m:ctrlPr>
                    <w:rPr>
                      <w:sz w:val="22"/>
                      <w:szCs w:val="24"/>
                    </w:rPr>
                  </m:ctrlPr>
                </m:sup>
              </m:sSup>
              <m:ctrlPr>
                <w:rPr>
                  <w:sz w:val="22"/>
                  <w:szCs w:val="24"/>
                </w:rPr>
              </m:ctrlPr>
            </m:den>
          </m:f>
          <m:f>
            <m:fPr>
              <m:ctrlPr>
                <w:rPr>
                  <w:sz w:val="22"/>
                  <w:szCs w:val="24"/>
                </w:rPr>
              </m:ctrlPr>
            </m:fPr>
            <m:num>
              <m:r>
                <m:rPr/>
                <w:rPr>
                  <w:rFonts w:ascii="Cambria Math" w:hAnsi="Cambria Math"/>
                  <w:sz w:val="22"/>
                  <w:szCs w:val="24"/>
                </w:rPr>
                <m:t>∂θ</m:t>
              </m:r>
              <m:ctrlPr>
                <w:rPr>
                  <w:sz w:val="22"/>
                  <w:szCs w:val="24"/>
                </w:rPr>
              </m:ctrlPr>
            </m:num>
            <m:den>
              <m:r>
                <m:rPr/>
                <w:rPr>
                  <w:rFonts w:ascii="Cambria Math" w:hAnsi="Cambria Math"/>
                  <w:sz w:val="22"/>
                  <w:szCs w:val="24"/>
                </w:rPr>
                <m:t>∂t</m:t>
              </m:r>
              <m:ctrlPr>
                <w:rPr>
                  <w:sz w:val="22"/>
                  <w:szCs w:val="24"/>
                </w:rPr>
              </m:ctrlPr>
            </m:den>
          </m:f>
          <m:f>
            <m:fPr>
              <m:ctrlPr>
                <w:rPr>
                  <w:sz w:val="22"/>
                  <w:szCs w:val="24"/>
                </w:rPr>
              </m:ctrlPr>
            </m:fPr>
            <m:num>
              <m:r>
                <m:rPr/>
                <w:rPr>
                  <w:rFonts w:ascii="Cambria Math" w:hAnsi="Cambria Math"/>
                  <w:sz w:val="22"/>
                  <w:szCs w:val="24"/>
                </w:rPr>
                <m:t>∂θ</m:t>
              </m:r>
              <m:ctrlPr>
                <w:rPr>
                  <w:sz w:val="22"/>
                  <w:szCs w:val="24"/>
                </w:rPr>
              </m:ctrlPr>
            </m:num>
            <m:den>
              <m:r>
                <m:rPr/>
                <w:rPr>
                  <w:rFonts w:ascii="Cambria Math" w:hAnsi="Cambria Math"/>
                  <w:sz w:val="22"/>
                  <w:szCs w:val="24"/>
                </w:rPr>
                <m:t>∂t</m:t>
              </m:r>
              <m:ctrlPr>
                <w:rPr>
                  <w:sz w:val="22"/>
                  <w:szCs w:val="24"/>
                </w:rPr>
              </m:ctrlPr>
            </m:den>
          </m:f>
          <m:f>
            <m:fPr>
              <m:ctrlPr>
                <w:rPr>
                  <w:sz w:val="22"/>
                  <w:szCs w:val="24"/>
                </w:rPr>
              </m:ctrlPr>
            </m:fPr>
            <m:num>
              <m:r>
                <m:rPr/>
                <w:rPr>
                  <w:rFonts w:ascii="Cambria Math" w:hAnsi="Cambria Math"/>
                  <w:sz w:val="22"/>
                  <w:szCs w:val="24"/>
                </w:rPr>
                <m:t>∂θ</m:t>
              </m:r>
              <m:ctrlPr>
                <w:rPr>
                  <w:sz w:val="22"/>
                  <w:szCs w:val="24"/>
                </w:rPr>
              </m:ctrlPr>
            </m:num>
            <m:den>
              <m:r>
                <m:rPr/>
                <w:rPr>
                  <w:rFonts w:ascii="Cambria Math" w:hAnsi="Cambria Math"/>
                  <w:sz w:val="22"/>
                  <w:szCs w:val="24"/>
                </w:rPr>
                <m:t>∂t</m:t>
              </m:r>
              <m:ctrlPr>
                <w:rPr>
                  <w:sz w:val="22"/>
                  <w:szCs w:val="24"/>
                </w:rPr>
              </m:ctrlPr>
            </m:den>
          </m:f>
          <m:r>
            <m:rPr/>
            <w:rPr>
              <w:rFonts w:ascii="Cambria Math" w:hAnsi="Cambria Math"/>
              <w:sz w:val="22"/>
              <w:szCs w:val="24"/>
            </w:rPr>
            <m:t>+</m:t>
          </m:r>
          <m:f>
            <m:fPr>
              <m:ctrlPr>
                <w:rPr>
                  <w:sz w:val="22"/>
                  <w:szCs w:val="24"/>
                </w:rPr>
              </m:ctrlPr>
            </m:fPr>
            <m:num>
              <m:r>
                <m:rPr/>
                <w:rPr>
                  <w:rFonts w:ascii="Cambria Math" w:hAnsi="Cambria Math"/>
                  <w:sz w:val="22"/>
                  <w:szCs w:val="24"/>
                </w:rPr>
                <m:t>∂</m:t>
              </m:r>
              <m:sSub>
                <m:sSubPr>
                  <m:ctrlPr>
                    <w:rPr>
                      <w:sz w:val="22"/>
                      <w:szCs w:val="24"/>
                    </w:rPr>
                  </m:ctrlPr>
                </m:sSubPr>
                <m:e>
                  <m:r>
                    <m:rPr>
                      <m:sty m:val="p"/>
                    </m:rPr>
                    <w:rPr>
                      <w:rFonts w:ascii="Cambria Math" w:hAnsi="Cambria Math"/>
                      <w:sz w:val="22"/>
                      <w:szCs w:val="24"/>
                    </w:rPr>
                    <m:t>Ψ</m:t>
                  </m:r>
                  <m:ctrlPr>
                    <w:rPr>
                      <w:sz w:val="22"/>
                      <w:szCs w:val="24"/>
                    </w:rPr>
                  </m:ctrlPr>
                </m:e>
                <m:sub>
                  <m:r>
                    <m:rPr/>
                    <w:rPr>
                      <w:rFonts w:ascii="Cambria Math" w:hAnsi="Cambria Math"/>
                      <w:sz w:val="22"/>
                      <w:szCs w:val="24"/>
                    </w:rPr>
                    <m:t>b</m:t>
                  </m:r>
                  <m:ctrlPr>
                    <w:rPr>
                      <w:sz w:val="22"/>
                      <w:szCs w:val="24"/>
                    </w:rPr>
                  </m:ctrlPr>
                </m:sub>
              </m:sSub>
              <m:ctrlPr>
                <w:rPr>
                  <w:sz w:val="22"/>
                  <w:szCs w:val="24"/>
                </w:rPr>
              </m:ctrlPr>
            </m:num>
            <m:den>
              <m:r>
                <m:rPr/>
                <w:rPr>
                  <w:rFonts w:ascii="Cambria Math" w:hAnsi="Cambria Math"/>
                  <w:sz w:val="22"/>
                  <w:szCs w:val="24"/>
                </w:rPr>
                <m:t>∂θ</m:t>
              </m:r>
              <m:ctrlPr>
                <w:rPr>
                  <w:sz w:val="22"/>
                  <w:szCs w:val="24"/>
                </w:rPr>
              </m:ctrlPr>
            </m:den>
          </m:f>
          <m:f>
            <m:fPr>
              <m:ctrlPr>
                <w:rPr>
                  <w:sz w:val="22"/>
                  <w:szCs w:val="24"/>
                </w:rPr>
              </m:ctrlPr>
            </m:fPr>
            <m:num>
              <m:sSup>
                <m:sSupPr>
                  <m:ctrlPr>
                    <w:rPr>
                      <w:sz w:val="22"/>
                      <w:szCs w:val="24"/>
                    </w:rPr>
                  </m:ctrlPr>
                </m:sSupPr>
                <m:e>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r>
                <m:rPr/>
                <w:rPr>
                  <w:rFonts w:ascii="Cambria Math" w:hAnsi="Cambria Math"/>
                  <w:sz w:val="22"/>
                  <w:szCs w:val="24"/>
                </w:rPr>
                <m:t>θ</m:t>
              </m:r>
              <m:ctrlPr>
                <w:rPr>
                  <w:sz w:val="22"/>
                  <w:szCs w:val="24"/>
                </w:rPr>
              </m:ctrlPr>
            </m:num>
            <m:den>
              <m:r>
                <m:rPr/>
                <w:rPr>
                  <w:rFonts w:ascii="Cambria Math" w:hAnsi="Cambria Math"/>
                  <w:sz w:val="22"/>
                  <w:szCs w:val="24"/>
                </w:rPr>
                <m:t>∂</m:t>
              </m:r>
              <m:sSup>
                <m:sSupPr>
                  <m:ctrlPr>
                    <w:rPr>
                      <w:sz w:val="22"/>
                      <w:szCs w:val="24"/>
                    </w:rPr>
                  </m:ctrlPr>
                </m:sSupPr>
                <m:e>
                  <m:r>
                    <m:rPr/>
                    <w:rPr>
                      <w:rFonts w:ascii="Cambria Math" w:hAnsi="Cambria Math"/>
                      <w:sz w:val="22"/>
                      <w:szCs w:val="24"/>
                    </w:rPr>
                    <m:t>t</m:t>
                  </m:r>
                  <m:ctrlPr>
                    <w:rPr>
                      <w:sz w:val="22"/>
                      <w:szCs w:val="24"/>
                    </w:rPr>
                  </m:ctrlPr>
                </m:e>
                <m:sup>
                  <m:r>
                    <m:rPr/>
                    <w:rPr>
                      <w:rFonts w:ascii="Cambria Math" w:hAnsi="Cambria Math"/>
                      <w:sz w:val="22"/>
                      <w:szCs w:val="24"/>
                    </w:rPr>
                    <m:t>2</m:t>
                  </m:r>
                  <m:ctrlPr>
                    <w:rPr>
                      <w:sz w:val="22"/>
                      <w:szCs w:val="24"/>
                    </w:rPr>
                  </m:ctrlPr>
                </m:sup>
              </m:sSup>
              <m:ctrlPr>
                <w:rPr>
                  <w:sz w:val="22"/>
                  <w:szCs w:val="24"/>
                </w:rPr>
              </m:ctrlPr>
            </m:den>
          </m:f>
          <m:r>
            <m:rPr/>
            <w:rPr>
              <w:rFonts w:ascii="Cambria Math" w:hAnsi="Cambria Math"/>
              <w:sz w:val="22"/>
              <w:szCs w:val="24"/>
            </w:rPr>
            <m:t>.(36)</m:t>
          </m:r>
        </m:oMath>
      </m:oMathPara>
    </w:p>
    <w:p w14:paraId="7279810F">
      <w:pPr>
        <w:spacing w:before="120" w:after="120" w:line="288" w:lineRule="auto"/>
        <w:ind w:left="0"/>
        <w:jc w:val="left"/>
        <w:rPr>
          <w:sz w:val="22"/>
          <w:szCs w:val="24"/>
        </w:rPr>
      </w:pPr>
      <w:r>
        <w:rPr>
          <w:rFonts w:ascii="Arial" w:hAnsi="Arial" w:eastAsia="等线" w:cs="Arial"/>
          <w:sz w:val="24"/>
          <w:szCs w:val="24"/>
        </w:rPr>
        <w:t>的特征系统。然后我们可以使用公式29计算</w:t>
      </w:r>
      <m:oMath>
        <m:f>
          <m:fPr>
            <m:ctrlPr>
              <w:rPr>
                <w:sz w:val="22"/>
                <w:szCs w:val="24"/>
              </w:rPr>
            </m:ctrlPr>
          </m:fPr>
          <m:num>
            <m:sSup>
              <m:sSupPr>
                <m:ctrlPr>
                  <w:rPr>
                    <w:sz w:val="22"/>
                    <w:szCs w:val="24"/>
                  </w:rPr>
                </m:ctrlPr>
              </m:sSupPr>
              <m:e>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sSub>
              <m:sSubPr>
                <m:ctrlPr>
                  <w:rPr>
                    <w:sz w:val="22"/>
                    <w:szCs w:val="24"/>
                  </w:rPr>
                </m:ctrlPr>
              </m:sSubPr>
              <m:e>
                <m:r>
                  <m:rPr>
                    <m:sty m:val="p"/>
                  </m:rPr>
                  <w:rPr>
                    <w:rFonts w:ascii="Cambria Math" w:hAnsi="Cambria Math"/>
                    <w:sz w:val="22"/>
                    <w:szCs w:val="24"/>
                  </w:rPr>
                  <m:t>Ψ</m:t>
                </m:r>
                <m:ctrlPr>
                  <w:rPr>
                    <w:sz w:val="22"/>
                    <w:szCs w:val="24"/>
                  </w:rPr>
                </m:ctrlPr>
              </m:e>
              <m:sub>
                <m:r>
                  <m:rPr/>
                  <w:rPr>
                    <w:rFonts w:ascii="Cambria Math" w:hAnsi="Cambria Math"/>
                    <w:sz w:val="22"/>
                    <w:szCs w:val="24"/>
                  </w:rPr>
                  <m:t>b</m:t>
                </m:r>
                <m:ctrlPr>
                  <w:rPr>
                    <w:sz w:val="22"/>
                    <w:szCs w:val="24"/>
                  </w:rPr>
                </m:ctrlPr>
              </m:sub>
            </m:sSub>
            <m:ctrlPr>
              <w:rPr>
                <w:sz w:val="22"/>
                <w:szCs w:val="24"/>
              </w:rPr>
            </m:ctrlPr>
          </m:num>
          <m:den>
            <m:r>
              <m:rPr/>
              <w:rPr>
                <w:rFonts w:ascii="Cambria Math" w:hAnsi="Cambria Math"/>
                <w:sz w:val="22"/>
                <w:szCs w:val="24"/>
              </w:rPr>
              <m:t>∂</m:t>
            </m:r>
            <m:sSup>
              <m:sSupPr>
                <m:ctrlPr>
                  <w:rPr>
                    <w:sz w:val="22"/>
                    <w:szCs w:val="24"/>
                  </w:rPr>
                </m:ctrlPr>
              </m:sSupPr>
              <m:e>
                <m:r>
                  <m:rPr/>
                  <w:rPr>
                    <w:rFonts w:ascii="Cambria Math" w:hAnsi="Cambria Math"/>
                    <w:sz w:val="22"/>
                    <w:szCs w:val="24"/>
                  </w:rPr>
                  <m:t>e</m:t>
                </m:r>
                <m:ctrlPr>
                  <w:rPr>
                    <w:sz w:val="22"/>
                    <w:szCs w:val="24"/>
                  </w:rPr>
                </m:ctrlPr>
              </m:e>
              <m:sup>
                <m:r>
                  <m:rPr/>
                  <w:rPr>
                    <w:rFonts w:ascii="Cambria Math" w:hAnsi="Cambria Math"/>
                    <w:sz w:val="22"/>
                    <w:szCs w:val="24"/>
                  </w:rPr>
                  <m:t>2</m:t>
                </m:r>
                <m:ctrlPr>
                  <w:rPr>
                    <w:sz w:val="22"/>
                    <w:szCs w:val="24"/>
                  </w:rPr>
                </m:ctrlPr>
              </m:sup>
            </m:sSup>
            <m:ctrlPr>
              <w:rPr>
                <w:sz w:val="22"/>
                <w:szCs w:val="24"/>
              </w:rPr>
            </m:ctrlPr>
          </m:den>
        </m:f>
        <m:r>
          <m:rPr/>
          <w:rPr>
            <w:rFonts w:ascii="Cambria Math" w:hAnsi="Cambria Math"/>
            <w:sz w:val="22"/>
            <w:szCs w:val="24"/>
          </w:rPr>
          <m:t>=</m:t>
        </m:r>
        <m:sSup>
          <m:sSupPr>
            <m:ctrlPr>
              <w:rPr>
                <w:sz w:val="22"/>
                <w:szCs w:val="24"/>
              </w:rPr>
            </m:ctrlPr>
          </m:sSupPr>
          <m:e>
            <m:r>
              <m:rPr/>
              <w:rPr>
                <w:rFonts w:ascii="Cambria Math" w:hAnsi="Cambria Math"/>
                <w:sz w:val="22"/>
                <w:szCs w:val="24"/>
              </w:rPr>
              <m:t>N</m:t>
            </m:r>
            <m:ctrlPr>
              <w:rPr>
                <w:sz w:val="22"/>
                <w:szCs w:val="24"/>
              </w:rPr>
            </m:ctrlPr>
          </m:e>
          <m:sup>
            <m:r>
              <m:rPr>
                <m:sty m:val="p"/>
              </m:rPr>
              <w:rPr>
                <w:rFonts w:ascii="Cambria Math" w:hAnsi="Cambria Math"/>
                <w:sz w:val="22"/>
                <w:szCs w:val="24"/>
              </w:rPr>
              <m:t>⊤</m:t>
            </m:r>
            <m:ctrlPr>
              <w:rPr>
                <w:sz w:val="22"/>
                <w:szCs w:val="24"/>
              </w:rPr>
            </m:ctrlPr>
          </m:sup>
        </m:sSup>
        <m:f>
          <m:fPr>
            <m:ctrlPr>
              <w:rPr>
                <w:sz w:val="22"/>
                <w:szCs w:val="24"/>
              </w:rPr>
            </m:ctrlPr>
          </m:fPr>
          <m:num>
            <m:sSup>
              <m:sSupPr>
                <m:ctrlPr>
                  <w:rPr>
                    <w:sz w:val="22"/>
                    <w:szCs w:val="24"/>
                  </w:rPr>
                </m:ctrlPr>
              </m:sSupPr>
              <m:e>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sSub>
              <m:sSubPr>
                <m:ctrlPr>
                  <w:rPr>
                    <w:sz w:val="22"/>
                    <w:szCs w:val="24"/>
                  </w:rPr>
                </m:ctrlPr>
              </m:sSubPr>
              <m:e>
                <m:r>
                  <m:rPr>
                    <m:sty m:val="p"/>
                  </m:rPr>
                  <w:rPr>
                    <w:rFonts w:ascii="Cambria Math" w:hAnsi="Cambria Math"/>
                    <w:sz w:val="22"/>
                    <w:szCs w:val="24"/>
                  </w:rPr>
                  <m:t>Ψ</m:t>
                </m:r>
                <m:ctrlPr>
                  <w:rPr>
                    <w:sz w:val="22"/>
                    <w:szCs w:val="24"/>
                  </w:rPr>
                </m:ctrlPr>
              </m:e>
              <m:sub>
                <m:r>
                  <m:rPr/>
                  <w:rPr>
                    <w:rFonts w:ascii="Cambria Math" w:hAnsi="Cambria Math"/>
                    <w:sz w:val="22"/>
                    <w:szCs w:val="24"/>
                  </w:rPr>
                  <m:t>b</m:t>
                </m:r>
                <m:ctrlPr>
                  <w:rPr>
                    <w:sz w:val="22"/>
                    <w:szCs w:val="24"/>
                  </w:rPr>
                </m:ctrlPr>
              </m:sub>
            </m:sSub>
            <m:ctrlPr>
              <w:rPr>
                <w:sz w:val="22"/>
                <w:szCs w:val="24"/>
              </w:rPr>
            </m:ctrlPr>
          </m:num>
          <m:den>
            <m:r>
              <m:rPr/>
              <w:rPr>
                <w:rFonts w:ascii="Cambria Math" w:hAnsi="Cambria Math"/>
                <w:sz w:val="22"/>
                <w:szCs w:val="24"/>
              </w:rPr>
              <m:t>∂</m:t>
            </m:r>
            <m:sSup>
              <m:sSupPr>
                <m:ctrlPr>
                  <w:rPr>
                    <w:sz w:val="22"/>
                    <w:szCs w:val="24"/>
                  </w:rPr>
                </m:ctrlPr>
              </m:sSupPr>
              <m:e>
                <m:r>
                  <m:rPr/>
                  <w:rPr>
                    <w:rFonts w:ascii="Cambria Math" w:hAnsi="Cambria Math"/>
                    <w:sz w:val="22"/>
                    <w:szCs w:val="24"/>
                  </w:rPr>
                  <m:t>t</m:t>
                </m:r>
                <m:ctrlPr>
                  <w:rPr>
                    <w:sz w:val="22"/>
                    <w:szCs w:val="24"/>
                  </w:rPr>
                </m:ctrlPr>
              </m:e>
              <m:sup>
                <m:r>
                  <m:rPr/>
                  <w:rPr>
                    <w:rFonts w:ascii="Cambria Math" w:hAnsi="Cambria Math"/>
                    <w:sz w:val="22"/>
                    <w:szCs w:val="24"/>
                  </w:rPr>
                  <m:t>2</m:t>
                </m:r>
                <m:ctrlPr>
                  <w:rPr>
                    <w:sz w:val="22"/>
                    <w:szCs w:val="24"/>
                  </w:rPr>
                </m:ctrlPr>
              </m:sup>
            </m:sSup>
            <m:ctrlPr>
              <w:rPr>
                <w:sz w:val="22"/>
                <w:szCs w:val="24"/>
              </w:rPr>
            </m:ctrlPr>
          </m:den>
        </m:f>
        <m:r>
          <m:rPr/>
          <w:rPr>
            <w:rFonts w:ascii="Cambria Math" w:hAnsi="Cambria Math"/>
            <w:sz w:val="22"/>
            <w:szCs w:val="24"/>
          </w:rPr>
          <m:t>N</m:t>
        </m:r>
      </m:oMath>
      <w:r>
        <w:rPr>
          <w:rFonts w:ascii="Arial" w:hAnsi="Arial" w:eastAsia="等线" w:cs="Arial"/>
          <w:sz w:val="24"/>
          <w:szCs w:val="24"/>
        </w:rPr>
        <w:t>。由于N是正标量的对角矩阵，过滤</w:t>
      </w:r>
      <m:oMath>
        <m:f>
          <m:fPr>
            <m:ctrlPr>
              <w:rPr>
                <w:sz w:val="22"/>
                <w:szCs w:val="24"/>
              </w:rPr>
            </m:ctrlPr>
          </m:fPr>
          <m:num>
            <m:sSup>
              <m:sSupPr>
                <m:ctrlPr>
                  <w:rPr>
                    <w:sz w:val="22"/>
                    <w:szCs w:val="24"/>
                  </w:rPr>
                </m:ctrlPr>
              </m:sSupPr>
              <m:e>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sSub>
              <m:sSubPr>
                <m:ctrlPr>
                  <w:rPr>
                    <w:sz w:val="22"/>
                    <w:szCs w:val="24"/>
                  </w:rPr>
                </m:ctrlPr>
              </m:sSubPr>
              <m:e>
                <m:r>
                  <m:rPr>
                    <m:sty m:val="p"/>
                  </m:rPr>
                  <w:rPr>
                    <w:rFonts w:ascii="Cambria Math" w:hAnsi="Cambria Math"/>
                    <w:sz w:val="22"/>
                    <w:szCs w:val="24"/>
                  </w:rPr>
                  <m:t>Ψ</m:t>
                </m:r>
                <m:ctrlPr>
                  <w:rPr>
                    <w:sz w:val="22"/>
                    <w:szCs w:val="24"/>
                  </w:rPr>
                </m:ctrlPr>
              </m:e>
              <m:sub>
                <m:r>
                  <m:rPr/>
                  <w:rPr>
                    <w:rFonts w:ascii="Cambria Math" w:hAnsi="Cambria Math"/>
                    <w:sz w:val="22"/>
                    <w:szCs w:val="24"/>
                  </w:rPr>
                  <m:t>b</m:t>
                </m:r>
                <m:ctrlPr>
                  <w:rPr>
                    <w:sz w:val="22"/>
                    <w:szCs w:val="24"/>
                  </w:rPr>
                </m:ctrlPr>
              </m:sub>
            </m:sSub>
            <m:ctrlPr>
              <w:rPr>
                <w:sz w:val="22"/>
                <w:szCs w:val="24"/>
              </w:rPr>
            </m:ctrlPr>
          </m:num>
          <m:den>
            <m:r>
              <m:rPr/>
              <w:rPr>
                <w:rFonts w:ascii="Cambria Math" w:hAnsi="Cambria Math"/>
                <w:sz w:val="22"/>
                <w:szCs w:val="24"/>
              </w:rPr>
              <m:t>∂</m:t>
            </m:r>
            <m:sSup>
              <m:sSupPr>
                <m:ctrlPr>
                  <w:rPr>
                    <w:sz w:val="22"/>
                    <w:szCs w:val="24"/>
                  </w:rPr>
                </m:ctrlPr>
              </m:sSupPr>
              <m:e>
                <m:r>
                  <m:rPr/>
                  <w:rPr>
                    <w:rFonts w:ascii="Cambria Math" w:hAnsi="Cambria Math"/>
                    <w:sz w:val="22"/>
                    <w:szCs w:val="24"/>
                  </w:rPr>
                  <m:t>t</m:t>
                </m:r>
                <m:ctrlPr>
                  <w:rPr>
                    <w:sz w:val="22"/>
                    <w:szCs w:val="24"/>
                  </w:rPr>
                </m:ctrlPr>
              </m:e>
              <m:sup>
                <m:r>
                  <m:rPr/>
                  <w:rPr>
                    <w:rFonts w:ascii="Cambria Math" w:hAnsi="Cambria Math"/>
                    <w:sz w:val="22"/>
                    <w:szCs w:val="24"/>
                  </w:rPr>
                  <m:t>2</m:t>
                </m:r>
                <m:ctrlPr>
                  <w:rPr>
                    <w:sz w:val="22"/>
                    <w:szCs w:val="24"/>
                  </w:rPr>
                </m:ctrlPr>
              </m:sup>
            </m:sSup>
            <m:ctrlPr>
              <w:rPr>
                <w:sz w:val="22"/>
                <w:szCs w:val="24"/>
              </w:rPr>
            </m:ctrlPr>
          </m:den>
        </m:f>
      </m:oMath>
      <w:r>
        <w:rPr>
          <w:rFonts w:ascii="Arial" w:hAnsi="Arial" w:eastAsia="等线" w:cs="Arial"/>
          <w:sz w:val="24"/>
          <w:szCs w:val="24"/>
        </w:rPr>
        <w:t>的特征值足以保证</w:t>
      </w:r>
      <m:oMath>
        <m:f>
          <m:fPr>
            <m:ctrlPr>
              <w:rPr>
                <w:sz w:val="22"/>
                <w:szCs w:val="24"/>
              </w:rPr>
            </m:ctrlPr>
          </m:fPr>
          <m:num>
            <m:sSup>
              <m:sSupPr>
                <m:ctrlPr>
                  <w:rPr>
                    <w:sz w:val="22"/>
                    <w:szCs w:val="24"/>
                  </w:rPr>
                </m:ctrlPr>
              </m:sSupPr>
              <m:e>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sSub>
              <m:sSubPr>
                <m:ctrlPr>
                  <w:rPr>
                    <w:sz w:val="22"/>
                    <w:szCs w:val="24"/>
                  </w:rPr>
                </m:ctrlPr>
              </m:sSubPr>
              <m:e>
                <m:r>
                  <m:rPr>
                    <m:sty m:val="p"/>
                  </m:rPr>
                  <w:rPr>
                    <w:rFonts w:ascii="Cambria Math" w:hAnsi="Cambria Math"/>
                    <w:sz w:val="22"/>
                    <w:szCs w:val="24"/>
                  </w:rPr>
                  <m:t>Ψ</m:t>
                </m:r>
                <m:ctrlPr>
                  <w:rPr>
                    <w:sz w:val="22"/>
                    <w:szCs w:val="24"/>
                  </w:rPr>
                </m:ctrlPr>
              </m:e>
              <m:sub>
                <m:r>
                  <m:rPr/>
                  <w:rPr>
                    <w:rFonts w:ascii="Cambria Math" w:hAnsi="Cambria Math"/>
                    <w:sz w:val="22"/>
                    <w:szCs w:val="24"/>
                  </w:rPr>
                  <m:t>b</m:t>
                </m:r>
                <m:ctrlPr>
                  <w:rPr>
                    <w:sz w:val="22"/>
                    <w:szCs w:val="24"/>
                  </w:rPr>
                </m:ctrlPr>
              </m:sub>
            </m:sSub>
            <m:ctrlPr>
              <w:rPr>
                <w:sz w:val="22"/>
                <w:szCs w:val="24"/>
              </w:rPr>
            </m:ctrlPr>
          </m:num>
          <m:den>
            <m:r>
              <m:rPr/>
              <w:rPr>
                <w:rFonts w:ascii="Cambria Math" w:hAnsi="Cambria Math"/>
                <w:sz w:val="22"/>
                <w:szCs w:val="24"/>
              </w:rPr>
              <m:t>∂</m:t>
            </m:r>
            <m:sSup>
              <m:sSupPr>
                <m:ctrlPr>
                  <w:rPr>
                    <w:sz w:val="22"/>
                    <w:szCs w:val="24"/>
                  </w:rPr>
                </m:ctrlPr>
              </m:sSupPr>
              <m:e>
                <m:r>
                  <m:rPr/>
                  <w:rPr>
                    <w:rFonts w:ascii="Cambria Math" w:hAnsi="Cambria Math"/>
                    <w:sz w:val="22"/>
                    <w:szCs w:val="24"/>
                  </w:rPr>
                  <m:t>e</m:t>
                </m:r>
                <m:ctrlPr>
                  <w:rPr>
                    <w:sz w:val="22"/>
                    <w:szCs w:val="24"/>
                  </w:rPr>
                </m:ctrlPr>
              </m:e>
              <m:sup>
                <m:r>
                  <m:rPr/>
                  <w:rPr>
                    <w:rFonts w:ascii="Cambria Math" w:hAnsi="Cambria Math"/>
                    <w:sz w:val="22"/>
                    <w:szCs w:val="24"/>
                  </w:rPr>
                  <m:t>2</m:t>
                </m:r>
                <m:ctrlPr>
                  <w:rPr>
                    <w:sz w:val="22"/>
                    <w:szCs w:val="24"/>
                  </w:rPr>
                </m:ctrlPr>
              </m:sup>
            </m:sSup>
            <m:ctrlPr>
              <w:rPr>
                <w:sz w:val="22"/>
                <w:szCs w:val="24"/>
              </w:rPr>
            </m:ctrlPr>
          </m:den>
        </m:f>
      </m:oMath>
      <w:r>
        <w:rPr>
          <w:rFonts w:ascii="Arial" w:hAnsi="Arial" w:eastAsia="等线" w:cs="Arial"/>
          <w:sz w:val="24"/>
          <w:szCs w:val="24"/>
        </w:rPr>
        <w:t>是半正定的（PSD）。应用公式25则确保</w:t>
      </w:r>
      <m:oMath>
        <m:f>
          <m:fPr>
            <m:ctrlPr>
              <w:rPr>
                <w:sz w:val="22"/>
                <w:szCs w:val="24"/>
              </w:rPr>
            </m:ctrlPr>
          </m:fPr>
          <m:num>
            <m:sSup>
              <m:sSupPr>
                <m:ctrlPr>
                  <w:rPr>
                    <w:sz w:val="22"/>
                    <w:szCs w:val="24"/>
                  </w:rPr>
                </m:ctrlPr>
              </m:sSupPr>
              <m:e>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sSub>
              <m:sSubPr>
                <m:ctrlPr>
                  <w:rPr>
                    <w:sz w:val="22"/>
                    <w:szCs w:val="24"/>
                  </w:rPr>
                </m:ctrlPr>
              </m:sSubPr>
              <m:e>
                <m:r>
                  <m:rPr>
                    <m:sty m:val="p"/>
                  </m:rPr>
                  <w:rPr>
                    <w:rFonts w:ascii="Cambria Math" w:hAnsi="Cambria Math"/>
                    <w:sz w:val="22"/>
                    <w:szCs w:val="24"/>
                  </w:rPr>
                  <m:t>Ψ</m:t>
                </m:r>
                <m:ctrlPr>
                  <w:rPr>
                    <w:sz w:val="22"/>
                    <w:szCs w:val="24"/>
                  </w:rPr>
                </m:ctrlPr>
              </m:e>
              <m:sub>
                <m:r>
                  <m:rPr/>
                  <w:rPr>
                    <w:rFonts w:ascii="Cambria Math" w:hAnsi="Cambria Math"/>
                    <w:sz w:val="22"/>
                    <w:szCs w:val="24"/>
                  </w:rPr>
                  <m:t>b</m:t>
                </m:r>
                <m:ctrlPr>
                  <w:rPr>
                    <w:sz w:val="22"/>
                    <w:szCs w:val="24"/>
                  </w:rPr>
                </m:ctrlPr>
              </m:sub>
            </m:sSub>
            <m:ctrlPr>
              <w:rPr>
                <w:sz w:val="22"/>
                <w:szCs w:val="24"/>
              </w:rPr>
            </m:ctrlPr>
          </m:num>
          <m:den>
            <m:r>
              <m:rPr/>
              <w:rPr>
                <w:rFonts w:ascii="Cambria Math" w:hAnsi="Cambria Math"/>
                <w:sz w:val="22"/>
                <w:szCs w:val="24"/>
              </w:rPr>
              <m:t>∂</m:t>
            </m:r>
            <m:sSup>
              <m:sSupPr>
                <m:ctrlPr>
                  <w:rPr>
                    <w:sz w:val="22"/>
                    <w:szCs w:val="24"/>
                  </w:rPr>
                </m:ctrlPr>
              </m:sSupPr>
              <m:e>
                <m:r>
                  <m:rPr/>
                  <w:rPr>
                    <w:rFonts w:ascii="Cambria Math" w:hAnsi="Cambria Math"/>
                    <w:sz w:val="22"/>
                    <w:szCs w:val="24"/>
                  </w:rPr>
                  <m:t>x</m:t>
                </m:r>
                <m:ctrlPr>
                  <w:rPr>
                    <w:sz w:val="22"/>
                    <w:szCs w:val="24"/>
                  </w:rPr>
                </m:ctrlPr>
              </m:e>
              <m:sup>
                <m:r>
                  <m:rPr/>
                  <w:rPr>
                    <w:rFonts w:ascii="Cambria Math" w:hAnsi="Cambria Math"/>
                    <w:sz w:val="22"/>
                    <w:szCs w:val="24"/>
                  </w:rPr>
                  <m:t>2</m:t>
                </m:r>
                <m:ctrlPr>
                  <w:rPr>
                    <w:sz w:val="22"/>
                    <w:szCs w:val="24"/>
                  </w:rPr>
                </m:ctrlPr>
              </m:sup>
            </m:sSup>
            <m:ctrlPr>
              <w:rPr>
                <w:sz w:val="22"/>
                <w:szCs w:val="24"/>
              </w:rPr>
            </m:ctrlPr>
          </m:den>
        </m:f>
      </m:oMath>
      <w:r>
        <w:rPr>
          <w:rFonts w:ascii="Arial" w:hAnsi="Arial" w:eastAsia="等线" w:cs="Arial"/>
          <w:sz w:val="24"/>
          <w:szCs w:val="24"/>
        </w:rPr>
        <w:t>是半正定的。</w:t>
      </w:r>
    </w:p>
    <w:p w14:paraId="3DA507CF">
      <w:pPr>
        <w:spacing w:before="120" w:after="120" w:line="288" w:lineRule="auto"/>
        <w:ind w:left="0"/>
        <w:jc w:val="left"/>
        <w:rPr>
          <w:sz w:val="22"/>
          <w:szCs w:val="24"/>
        </w:rPr>
      </w:pPr>
      <w:r>
        <w:rPr>
          <w:rFonts w:ascii="Arial" w:hAnsi="Arial" w:eastAsia="等线" w:cs="Arial"/>
          <w:sz w:val="24"/>
          <w:szCs w:val="24"/>
        </w:rPr>
        <w:t>公式36是对</w:t>
      </w:r>
      <m:oMath>
        <m:f>
          <m:fPr>
            <m:ctrlPr>
              <w:rPr>
                <w:sz w:val="22"/>
                <w:szCs w:val="24"/>
              </w:rPr>
            </m:ctrlPr>
          </m:fPr>
          <m:num>
            <m:sSup>
              <m:sSupPr>
                <m:ctrlPr>
                  <w:rPr>
                    <w:sz w:val="22"/>
                    <w:szCs w:val="24"/>
                  </w:rPr>
                </m:ctrlPr>
              </m:sSupPr>
              <m:e>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r>
              <m:rPr/>
              <w:rPr>
                <w:rFonts w:ascii="Cambria Math" w:hAnsi="Cambria Math"/>
                <w:sz w:val="22"/>
                <w:szCs w:val="24"/>
              </w:rPr>
              <m:t>θ</m:t>
            </m:r>
            <m:ctrlPr>
              <w:rPr>
                <w:sz w:val="22"/>
                <w:szCs w:val="24"/>
              </w:rPr>
            </m:ctrlPr>
          </m:num>
          <m:den>
            <m:r>
              <m:rPr/>
              <w:rPr>
                <w:rFonts w:ascii="Cambria Math" w:hAnsi="Cambria Math"/>
                <w:sz w:val="22"/>
                <w:szCs w:val="24"/>
              </w:rPr>
              <m:t>∂</m:t>
            </m:r>
            <m:sSup>
              <m:sSupPr>
                <m:ctrlPr>
                  <w:rPr>
                    <w:sz w:val="22"/>
                    <w:szCs w:val="24"/>
                  </w:rPr>
                </m:ctrlPr>
              </m:sSupPr>
              <m:e>
                <m:r>
                  <m:rPr/>
                  <w:rPr>
                    <w:rFonts w:ascii="Cambria Math" w:hAnsi="Cambria Math"/>
                    <w:sz w:val="22"/>
                    <w:szCs w:val="24"/>
                  </w:rPr>
                  <m:t>t</m:t>
                </m:r>
                <m:ctrlPr>
                  <w:rPr>
                    <w:sz w:val="22"/>
                    <w:szCs w:val="24"/>
                  </w:rPr>
                </m:ctrlPr>
              </m:e>
              <m:sup>
                <m:r>
                  <m:rPr/>
                  <w:rPr>
                    <w:rFonts w:ascii="Cambria Math" w:hAnsi="Cambria Math"/>
                    <w:sz w:val="22"/>
                    <w:szCs w:val="24"/>
                  </w:rPr>
                  <m:t>2</m:t>
                </m:r>
                <m:ctrlPr>
                  <w:rPr>
                    <w:sz w:val="22"/>
                    <w:szCs w:val="24"/>
                  </w:rPr>
                </m:ctrlPr>
              </m:sup>
            </m:sSup>
            <m:ctrlPr>
              <w:rPr>
                <w:sz w:val="22"/>
                <w:szCs w:val="24"/>
              </w:rPr>
            </m:ctrlPr>
          </m:den>
        </m:f>
      </m:oMath>
      <w:r>
        <w:rPr>
          <w:rFonts w:ascii="Arial" w:hAnsi="Arial" w:eastAsia="等线" w:cs="Arial"/>
          <w:sz w:val="24"/>
          <w:szCs w:val="24"/>
        </w:rPr>
        <w:t>的秩1更新，因此我们可以采用Kim[2020]的方法，并应用邦奇-尼尔森-索伦森（Bunch-Nielsen-Sorensen, BNS）公式[Bunch et al. 1978]来计算</w:t>
      </w:r>
      <m:oMath>
        <m:f>
          <m:fPr>
            <m:ctrlPr>
              <w:rPr>
                <w:sz w:val="22"/>
                <w:szCs w:val="24"/>
              </w:rPr>
            </m:ctrlPr>
          </m:fPr>
          <m:num>
            <m:r>
              <m:rPr/>
              <w:rPr>
                <w:rFonts w:ascii="Cambria Math" w:hAnsi="Cambria Math"/>
                <w:sz w:val="22"/>
                <w:szCs w:val="24"/>
              </w:rPr>
              <m:t>∂θ</m:t>
            </m:r>
            <m:ctrlPr>
              <w:rPr>
                <w:sz w:val="22"/>
                <w:szCs w:val="24"/>
              </w:rPr>
            </m:ctrlPr>
          </m:num>
          <m:den>
            <m:r>
              <m:rPr/>
              <w:rPr>
                <w:rFonts w:ascii="Cambria Math" w:hAnsi="Cambria Math"/>
                <w:sz w:val="22"/>
                <w:szCs w:val="24"/>
              </w:rPr>
              <m:t>∂t</m:t>
            </m:r>
            <m:ctrlPr>
              <w:rPr>
                <w:sz w:val="22"/>
                <w:szCs w:val="24"/>
              </w:rPr>
            </m:ctrlPr>
          </m:den>
        </m:f>
        <m:sSup>
          <m:sSupPr>
            <m:ctrlPr>
              <w:rPr>
                <w:sz w:val="22"/>
                <w:szCs w:val="24"/>
              </w:rPr>
            </m:ctrlPr>
          </m:sSupPr>
          <m:e>
            <m:f>
              <m:fPr>
                <m:ctrlPr>
                  <w:rPr>
                    <w:sz w:val="22"/>
                    <w:szCs w:val="24"/>
                  </w:rPr>
                </m:ctrlPr>
              </m:fPr>
              <m:num>
                <m:r>
                  <m:rPr/>
                  <w:rPr>
                    <w:rFonts w:ascii="Cambria Math" w:hAnsi="Cambria Math"/>
                    <w:sz w:val="22"/>
                    <w:szCs w:val="24"/>
                  </w:rPr>
                  <m:t>∂θ</m:t>
                </m:r>
                <m:ctrlPr>
                  <w:rPr>
                    <w:sz w:val="22"/>
                    <w:szCs w:val="24"/>
                  </w:rPr>
                </m:ctrlPr>
              </m:num>
              <m:den>
                <m:r>
                  <m:rPr/>
                  <w:rPr>
                    <w:rFonts w:ascii="Cambria Math" w:hAnsi="Cambria Math"/>
                    <w:sz w:val="22"/>
                    <w:szCs w:val="24"/>
                  </w:rPr>
                  <m:t>∂t</m:t>
                </m:r>
                <m:ctrlPr>
                  <w:rPr>
                    <w:sz w:val="22"/>
                    <w:szCs w:val="24"/>
                  </w:rPr>
                </m:ctrlPr>
              </m:den>
            </m:f>
            <m:ctrlPr>
              <w:rPr>
                <w:sz w:val="22"/>
                <w:szCs w:val="24"/>
              </w:rPr>
            </m:ctrlPr>
          </m:e>
          <m:sup>
            <m:r>
              <m:rPr>
                <m:sty m:val="p"/>
              </m:rPr>
              <w:rPr>
                <w:rFonts w:ascii="Cambria Math" w:hAnsi="Cambria Math"/>
                <w:sz w:val="22"/>
                <w:szCs w:val="24"/>
              </w:rPr>
              <m:t>⊤</m:t>
            </m:r>
            <m:ctrlPr>
              <w:rPr>
                <w:sz w:val="22"/>
                <w:szCs w:val="24"/>
              </w:rPr>
            </m:ctrlPr>
          </m:sup>
        </m:sSup>
      </m:oMath>
      <w:r>
        <w:rPr>
          <w:rFonts w:ascii="Arial" w:hAnsi="Arial" w:eastAsia="等线" w:cs="Arial"/>
          <w:sz w:val="24"/>
          <w:szCs w:val="24"/>
        </w:rPr>
        <w:t>更新如何改变</w:t>
      </w:r>
      <m:oMath>
        <m:f>
          <m:fPr>
            <m:ctrlPr>
              <w:rPr>
                <w:sz w:val="22"/>
                <w:szCs w:val="24"/>
              </w:rPr>
            </m:ctrlPr>
          </m:fPr>
          <m:num>
            <m:sSup>
              <m:sSupPr>
                <m:ctrlPr>
                  <w:rPr>
                    <w:sz w:val="22"/>
                    <w:szCs w:val="24"/>
                  </w:rPr>
                </m:ctrlPr>
              </m:sSupPr>
              <m:e>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r>
              <m:rPr/>
              <w:rPr>
                <w:rFonts w:ascii="Cambria Math" w:hAnsi="Cambria Math"/>
                <w:sz w:val="22"/>
                <w:szCs w:val="24"/>
              </w:rPr>
              <m:t>θ</m:t>
            </m:r>
            <m:ctrlPr>
              <w:rPr>
                <w:sz w:val="22"/>
                <w:szCs w:val="24"/>
              </w:rPr>
            </m:ctrlPr>
          </m:num>
          <m:den>
            <m:r>
              <m:rPr/>
              <w:rPr>
                <w:rFonts w:ascii="Cambria Math" w:hAnsi="Cambria Math"/>
                <w:sz w:val="22"/>
                <w:szCs w:val="24"/>
              </w:rPr>
              <m:t>∂</m:t>
            </m:r>
            <m:sSup>
              <m:sSupPr>
                <m:ctrlPr>
                  <w:rPr>
                    <w:sz w:val="22"/>
                    <w:szCs w:val="24"/>
                  </w:rPr>
                </m:ctrlPr>
              </m:sSupPr>
              <m:e>
                <m:r>
                  <m:rPr/>
                  <w:rPr>
                    <w:rFonts w:ascii="Cambria Math" w:hAnsi="Cambria Math"/>
                    <w:sz w:val="22"/>
                    <w:szCs w:val="24"/>
                  </w:rPr>
                  <m:t>t</m:t>
                </m:r>
                <m:ctrlPr>
                  <w:rPr>
                    <w:sz w:val="22"/>
                    <w:szCs w:val="24"/>
                  </w:rPr>
                </m:ctrlPr>
              </m:e>
              <m:sup>
                <m:r>
                  <m:rPr/>
                  <w:rPr>
                    <w:rFonts w:ascii="Cambria Math" w:hAnsi="Cambria Math"/>
                    <w:sz w:val="22"/>
                    <w:szCs w:val="24"/>
                  </w:rPr>
                  <m:t>2</m:t>
                </m:r>
                <m:ctrlPr>
                  <w:rPr>
                    <w:sz w:val="22"/>
                    <w:szCs w:val="24"/>
                  </w:rPr>
                </m:ctrlPr>
              </m:sup>
            </m:sSup>
            <m:ctrlPr>
              <w:rPr>
                <w:sz w:val="22"/>
                <w:szCs w:val="24"/>
              </w:rPr>
            </m:ctrlPr>
          </m:den>
        </m:f>
      </m:oMath>
      <w:r>
        <w:rPr>
          <w:rFonts w:ascii="Arial" w:hAnsi="Arial" w:eastAsia="等线" w:cs="Arial"/>
          <w:sz w:val="24"/>
          <w:szCs w:val="24"/>
        </w:rPr>
        <w:t>的特征系统。虽然BNS是一种数值方法，但我们的转换系统现在足够简单，可以通过解析方式应用。</w:t>
      </w:r>
    </w:p>
    <w:p w14:paraId="58DD3F92">
      <w:pPr>
        <w:spacing w:before="120" w:after="120" w:line="288" w:lineRule="auto"/>
        <w:ind w:left="0"/>
        <w:jc w:val="left"/>
        <w:rPr>
          <w:sz w:val="22"/>
          <w:szCs w:val="24"/>
        </w:rPr>
      </w:pPr>
      <w:r>
        <w:rPr>
          <w:rFonts w:ascii="Arial" w:hAnsi="Arial" w:eastAsia="等线" w:cs="Arial"/>
          <w:sz w:val="24"/>
          <w:szCs w:val="24"/>
        </w:rPr>
        <w:t>将BNS应用于</w:t>
      </w:r>
      <m:oMath>
        <m:sSup>
          <m:sSupPr>
            <m:ctrlPr>
              <w:rPr>
                <w:sz w:val="22"/>
                <w:szCs w:val="24"/>
              </w:rPr>
            </m:ctrlPr>
          </m:sSupPr>
          <m:e>
            <m:r>
              <m:rPr>
                <m:sty m:val="p"/>
                <m:scr m:val="fraktur"/>
              </m:rPr>
              <w:rPr>
                <w:rFonts w:ascii="Cambria Math" w:hAnsi="Cambria Math"/>
                <w:sz w:val="22"/>
                <w:szCs w:val="24"/>
              </w:rPr>
              <m:t>ℜ</m:t>
            </m:r>
            <m:ctrlPr>
              <w:rPr>
                <w:sz w:val="22"/>
                <w:szCs w:val="24"/>
              </w:rPr>
            </m:ctrlPr>
          </m:e>
          <m:sup>
            <m:r>
              <m:rPr/>
              <w:rPr>
                <w:rFonts w:ascii="Cambria Math" w:hAnsi="Cambria Math"/>
                <w:sz w:val="22"/>
                <w:szCs w:val="24"/>
              </w:rPr>
              <m:t>6×6</m:t>
            </m:r>
            <m:ctrlPr>
              <w:rPr>
                <w:sz w:val="22"/>
                <w:szCs w:val="24"/>
              </w:rPr>
            </m:ctrlPr>
          </m:sup>
        </m:sSup>
      </m:oMath>
      <w:r>
        <w:rPr>
          <w:rFonts w:ascii="Arial" w:hAnsi="Arial" w:eastAsia="等线" w:cs="Arial"/>
          <w:sz w:val="24"/>
          <w:szCs w:val="24"/>
        </w:rPr>
        <w:t>矩阵通常需要求解六阶多项式，但我们有两个关键发现。首先，更新向量与</w:t>
      </w:r>
      <m:oMath>
        <m:sSubSup>
          <m:sSubSupPr>
            <m:ctrlPr>
              <w:rPr>
                <w:sz w:val="22"/>
                <w:szCs w:val="24"/>
              </w:rPr>
            </m:ctrlPr>
          </m:sSubSupPr>
          <m:e>
            <m:r>
              <m:rPr/>
              <w:rPr>
                <w:rFonts w:ascii="Cambria Math" w:hAnsi="Cambria Math"/>
                <w:sz w:val="22"/>
                <w:szCs w:val="24"/>
              </w:rPr>
              <m:t>q</m:t>
            </m:r>
            <m:ctrlPr>
              <w:rPr>
                <w:sz w:val="22"/>
                <w:szCs w:val="24"/>
              </w:rPr>
            </m:ctrlPr>
          </m:e>
          <m:sub>
            <m:r>
              <m:rPr/>
              <w:rPr>
                <w:rFonts w:ascii="Cambria Math" w:hAnsi="Cambria Math"/>
                <w:sz w:val="22"/>
                <w:szCs w:val="24"/>
              </w:rPr>
              <m:t>0</m:t>
            </m:r>
            <m:ctrlPr>
              <w:rPr>
                <w:sz w:val="22"/>
                <w:szCs w:val="24"/>
              </w:rPr>
            </m:ctrlPr>
          </m:sub>
          <m:sup>
            <m:r>
              <m:rPr/>
              <w:rPr>
                <w:rFonts w:ascii="Cambria Math" w:hAnsi="Cambria Math"/>
                <w:sz w:val="22"/>
                <w:szCs w:val="24"/>
              </w:rPr>
              <m:t>θ</m:t>
            </m:r>
            <m:ctrlPr>
              <w:rPr>
                <w:sz w:val="22"/>
                <w:szCs w:val="24"/>
              </w:rPr>
            </m:ctrlPr>
          </m:sup>
        </m:sSubSup>
      </m:oMath>
      <w:r>
        <w:rPr>
          <w:rFonts w:ascii="Arial" w:hAnsi="Arial" w:eastAsia="等线" w:cs="Arial"/>
          <w:sz w:val="24"/>
          <w:szCs w:val="24"/>
        </w:rPr>
        <w:t>和</w:t>
      </w:r>
      <m:oMath>
        <m:sSubSup>
          <m:sSubSupPr>
            <m:ctrlPr>
              <w:rPr>
                <w:sz w:val="22"/>
                <w:szCs w:val="24"/>
              </w:rPr>
            </m:ctrlPr>
          </m:sSubSupPr>
          <m:e>
            <m:r>
              <m:rPr/>
              <w:rPr>
                <w:rFonts w:ascii="Cambria Math" w:hAnsi="Cambria Math"/>
                <w:sz w:val="22"/>
                <w:szCs w:val="24"/>
              </w:rPr>
              <m:t>q</m:t>
            </m:r>
            <m:ctrlPr>
              <w:rPr>
                <w:sz w:val="22"/>
                <w:szCs w:val="24"/>
              </w:rPr>
            </m:ctrlPr>
          </m:e>
          <m:sub>
            <m:r>
              <m:rPr/>
              <w:rPr>
                <w:rFonts w:ascii="Cambria Math" w:hAnsi="Cambria Math"/>
                <w:sz w:val="22"/>
                <w:szCs w:val="24"/>
              </w:rPr>
              <m:t>1</m:t>
            </m:r>
            <m:ctrlPr>
              <w:rPr>
                <w:sz w:val="22"/>
                <w:szCs w:val="24"/>
              </w:rPr>
            </m:ctrlPr>
          </m:sub>
          <m:sup>
            <m:r>
              <m:rPr/>
              <w:rPr>
                <w:rFonts w:ascii="Cambria Math" w:hAnsi="Cambria Math"/>
                <w:sz w:val="22"/>
                <w:szCs w:val="24"/>
              </w:rPr>
              <m:t>θ</m:t>
            </m:r>
            <m:ctrlPr>
              <w:rPr>
                <w:sz w:val="22"/>
                <w:szCs w:val="24"/>
              </w:rPr>
            </m:ctrlPr>
          </m:sup>
        </m:sSubSup>
      </m:oMath>
      <w:r>
        <w:rPr>
          <w:rFonts w:ascii="Arial" w:hAnsi="Arial" w:eastAsia="等线" w:cs="Arial"/>
          <w:sz w:val="24"/>
          <w:szCs w:val="24"/>
        </w:rPr>
        <w:t>正交。其次，剩余的特征值</w:t>
      </w:r>
      <m:oMath>
        <m:sSubSup>
          <m:sSubSupPr>
            <m:ctrlPr>
              <w:rPr>
                <w:sz w:val="22"/>
                <w:szCs w:val="24"/>
              </w:rPr>
            </m:ctrlPr>
          </m:sSubSupPr>
          <m:e>
            <m:r>
              <m:rPr/>
              <w:rPr>
                <w:rFonts w:ascii="Cambria Math" w:hAnsi="Cambria Math"/>
                <w:sz w:val="22"/>
                <w:szCs w:val="24"/>
              </w:rPr>
              <m:t>λ</m:t>
            </m:r>
            <m:ctrlPr>
              <w:rPr>
                <w:sz w:val="22"/>
                <w:szCs w:val="24"/>
              </w:rPr>
            </m:ctrlPr>
          </m:e>
          <m:sub>
            <m:r>
              <m:rPr/>
              <w:rPr>
                <w:rFonts w:ascii="Cambria Math" w:hAnsi="Cambria Math"/>
                <w:sz w:val="22"/>
                <w:szCs w:val="24"/>
              </w:rPr>
              <m:t>2...5</m:t>
            </m:r>
            <m:ctrlPr>
              <w:rPr>
                <w:sz w:val="22"/>
                <w:szCs w:val="24"/>
              </w:rPr>
            </m:ctrlPr>
          </m:sub>
          <m:sup>
            <m:r>
              <m:rPr/>
              <w:rPr>
                <w:rFonts w:ascii="Cambria Math" w:hAnsi="Cambria Math"/>
                <w:sz w:val="22"/>
                <w:szCs w:val="24"/>
              </w:rPr>
              <m:t>θ</m:t>
            </m:r>
            <m:ctrlPr>
              <w:rPr>
                <w:sz w:val="22"/>
                <w:szCs w:val="24"/>
              </w:rPr>
            </m:ctrlPr>
          </m:sup>
        </m:sSubSup>
      </m:oMath>
      <w:r>
        <w:rPr>
          <w:rFonts w:ascii="Arial" w:hAnsi="Arial" w:eastAsia="等线" w:cs="Arial"/>
          <w:sz w:val="24"/>
          <w:szCs w:val="24"/>
        </w:rPr>
        <w:t>均为±1。这两点将六阶多项式简化为二次多项式，并允许以闭合形式写出秩1更新的特征系统。完整的推导见补充材料，最终的特征系统为：</w:t>
      </w:r>
    </w:p>
    <w:p w14:paraId="07E49960">
      <w:pPr>
        <w:spacing w:before="120" w:after="120" w:line="288" w:lineRule="auto"/>
        <w:ind w:left="0"/>
        <w:jc w:val="left"/>
        <w:rPr>
          <w:sz w:val="22"/>
          <w:szCs w:val="24"/>
        </w:rPr>
      </w:pPr>
      <m:oMathPara>
        <m:oMathParaPr>
          <m:jc m:val="left"/>
        </m:oMathParaPr>
        <m:oMath>
          <m:sSub>
            <m:sSubPr>
              <m:ctrlPr>
                <w:rPr>
                  <w:sz w:val="22"/>
                  <w:szCs w:val="24"/>
                </w:rPr>
              </m:ctrlPr>
            </m:sSubPr>
            <m:e>
              <m:r>
                <m:rPr/>
                <w:rPr>
                  <w:rFonts w:ascii="Cambria Math" w:hAnsi="Cambria Math"/>
                  <w:sz w:val="22"/>
                  <w:szCs w:val="24"/>
                </w:rPr>
                <m:t>λ</m:t>
              </m:r>
              <m:ctrlPr>
                <w:rPr>
                  <w:sz w:val="22"/>
                  <w:szCs w:val="24"/>
                </w:rPr>
              </m:ctrlPr>
            </m:e>
            <m:sub>
              <m:r>
                <m:rPr/>
                <w:rPr>
                  <w:rFonts w:ascii="Cambria Math" w:hAnsi="Cambria Math"/>
                  <w:sz w:val="22"/>
                  <w:szCs w:val="24"/>
                </w:rPr>
                <m:t>0</m:t>
              </m:r>
              <m:ctrlPr>
                <w:rPr>
                  <w:sz w:val="22"/>
                  <w:szCs w:val="24"/>
                </w:rPr>
              </m:ctrlPr>
            </m:sub>
          </m:sSub>
          <m:r>
            <m:rPr/>
            <w:rPr>
              <w:rFonts w:ascii="Cambria Math" w:hAnsi="Cambria Math"/>
              <w:sz w:val="22"/>
              <w:szCs w:val="24"/>
            </w:rPr>
            <m:t>=</m:t>
          </m:r>
          <m:f>
            <m:fPr>
              <m:ctrlPr>
                <w:rPr>
                  <w:sz w:val="22"/>
                  <w:szCs w:val="24"/>
                </w:rPr>
              </m:ctrlPr>
            </m:fPr>
            <m:num>
              <m:r>
                <m:rPr/>
                <w:rPr>
                  <w:rFonts w:ascii="Cambria Math" w:hAnsi="Cambria Math"/>
                  <w:sz w:val="22"/>
                  <w:szCs w:val="24"/>
                </w:rPr>
                <m:t>∂</m:t>
              </m:r>
              <m:r>
                <m:rPr>
                  <m:sty m:val="p"/>
                </m:rPr>
                <w:rPr>
                  <w:rFonts w:ascii="Cambria Math" w:hAnsi="Cambria Math"/>
                  <w:sz w:val="22"/>
                  <w:szCs w:val="24"/>
                </w:rPr>
                <m:t>Ψ</m:t>
              </m:r>
              <m:ctrlPr>
                <w:rPr>
                  <w:sz w:val="22"/>
                  <w:szCs w:val="24"/>
                </w:rPr>
              </m:ctrlPr>
            </m:num>
            <m:den>
              <m:r>
                <m:rPr/>
                <w:rPr>
                  <w:rFonts w:ascii="Cambria Math" w:hAnsi="Cambria Math"/>
                  <w:sz w:val="22"/>
                  <w:szCs w:val="24"/>
                </w:rPr>
                <m:t>∂θ</m:t>
              </m:r>
              <m:ctrlPr>
                <w:rPr>
                  <w:sz w:val="22"/>
                  <w:szCs w:val="24"/>
                </w:rPr>
              </m:ctrlPr>
            </m:den>
          </m:f>
          <m:f>
            <m:fPr>
              <m:ctrlPr>
                <w:rPr>
                  <w:sz w:val="22"/>
                  <w:szCs w:val="24"/>
                </w:rPr>
              </m:ctrlPr>
            </m:fPr>
            <m:num>
              <m:r>
                <m:rPr/>
                <w:rPr>
                  <w:rFonts w:ascii="Cambria Math" w:hAnsi="Cambria Math"/>
                  <w:sz w:val="22"/>
                  <w:szCs w:val="24"/>
                </w:rPr>
                <m:t>cosθ−1</m:t>
              </m:r>
              <m:ctrlPr>
                <w:rPr>
                  <w:sz w:val="22"/>
                  <w:szCs w:val="24"/>
                </w:rPr>
              </m:ctrlPr>
            </m:num>
            <m:den>
              <m:r>
                <m:rPr/>
                <w:rPr>
                  <w:rFonts w:ascii="Cambria Math" w:hAnsi="Cambria Math"/>
                  <w:sz w:val="22"/>
                  <w:szCs w:val="24"/>
                </w:rPr>
                <m:t>∥b∥</m:t>
              </m:r>
              <m:ctrlPr>
                <w:rPr>
                  <w:sz w:val="22"/>
                  <w:szCs w:val="24"/>
                </w:rPr>
              </m:ctrlPr>
            </m:den>
          </m:f>
          <m:sSub>
            <m:sSubPr>
              <m:ctrlPr>
                <w:rPr>
                  <w:sz w:val="22"/>
                  <w:szCs w:val="24"/>
                </w:rPr>
              </m:ctrlPr>
            </m:sSubPr>
            <m:e>
              <m:r>
                <m:rPr/>
                <w:rPr>
                  <w:rFonts w:ascii="Cambria Math" w:hAnsi="Cambria Math"/>
                  <w:sz w:val="22"/>
                  <w:szCs w:val="24"/>
                </w:rPr>
                <m:t>q</m:t>
              </m:r>
              <m:ctrlPr>
                <w:rPr>
                  <w:sz w:val="22"/>
                  <w:szCs w:val="24"/>
                </w:rPr>
              </m:ctrlPr>
            </m:e>
            <m:sub>
              <m:r>
                <m:rPr/>
                <w:rPr>
                  <w:rFonts w:ascii="Cambria Math" w:hAnsi="Cambria Math"/>
                  <w:sz w:val="22"/>
                  <w:szCs w:val="24"/>
                </w:rPr>
                <m:t>0</m:t>
              </m:r>
              <m:ctrlPr>
                <w:rPr>
                  <w:sz w:val="22"/>
                  <w:szCs w:val="24"/>
                </w:rPr>
              </m:ctrlPr>
            </m:sub>
          </m:sSub>
          <m:r>
            <m:rPr/>
            <w:rPr>
              <w:rFonts w:ascii="Cambria Math" w:hAnsi="Cambria Math"/>
              <w:sz w:val="22"/>
              <w:szCs w:val="24"/>
            </w:rPr>
            <m:t>=</m:t>
          </m:r>
          <m:f>
            <m:fPr>
              <m:ctrlPr>
                <w:rPr>
                  <w:sz w:val="22"/>
                  <w:szCs w:val="24"/>
                </w:rPr>
              </m:ctrlPr>
            </m:fPr>
            <m:num>
              <m:r>
                <m:rPr/>
                <w:rPr>
                  <w:rFonts w:ascii="Cambria Math" w:hAnsi="Cambria Math"/>
                  <w:sz w:val="22"/>
                  <w:szCs w:val="24"/>
                </w:rPr>
                <m:t>1</m:t>
              </m:r>
              <m:ctrlPr>
                <w:rPr>
                  <w:sz w:val="22"/>
                  <w:szCs w:val="24"/>
                </w:rPr>
              </m:ctrlPr>
            </m:num>
            <m:den>
              <m:rad>
                <m:radPr>
                  <m:degHide m:val="1"/>
                  <m:ctrlPr>
                    <w:rPr>
                      <w:sz w:val="22"/>
                      <w:szCs w:val="24"/>
                    </w:rPr>
                  </m:ctrlPr>
                </m:radPr>
                <m:deg>
                  <m:ctrlPr>
                    <w:rPr>
                      <w:sz w:val="22"/>
                      <w:szCs w:val="24"/>
                    </w:rPr>
                  </m:ctrlPr>
                </m:deg>
                <m:e>
                  <m:r>
                    <m:rPr/>
                    <w:rPr>
                      <w:rFonts w:ascii="Cambria Math" w:hAnsi="Cambria Math"/>
                      <w:sz w:val="22"/>
                      <w:szCs w:val="24"/>
                    </w:rPr>
                    <m:t>2</m:t>
                  </m:r>
                  <m:ctrlPr>
                    <w:rPr>
                      <w:sz w:val="22"/>
                      <w:szCs w:val="24"/>
                    </w:rPr>
                  </m:ctrlPr>
                </m:e>
              </m:rad>
              <m:r>
                <m:rPr/>
                <w:rPr>
                  <w:rFonts w:ascii="Cambria Math" w:hAnsi="Cambria Math"/>
                  <w:sz w:val="22"/>
                  <w:szCs w:val="24"/>
                </w:rPr>
                <m:t>∥b∥</m:t>
              </m:r>
              <m:ctrlPr>
                <w:rPr>
                  <w:sz w:val="22"/>
                  <w:szCs w:val="24"/>
                </w:rPr>
              </m:ctrlPr>
            </m:den>
          </m:f>
          <m:r>
            <m:rPr/>
            <w:rPr>
              <w:rFonts w:ascii="Cambria Math" w:hAnsi="Cambria Math"/>
              <w:sz w:val="22"/>
              <w:szCs w:val="24"/>
            </w:rPr>
            <m:t>[</m:t>
          </m:r>
          <m:eqArr>
            <m:eqArrPr>
              <m:ctrlPr>
                <w:rPr>
                  <w:sz w:val="22"/>
                  <w:szCs w:val="24"/>
                </w:rPr>
              </m:ctrlPr>
            </m:eqArrPr>
            <m:e>
              <m:r>
                <m:rPr/>
                <w:rPr>
                  <w:rFonts w:ascii="Cambria Math" w:hAnsi="Cambria Math"/>
                  <w:sz w:val="22"/>
                  <w:szCs w:val="24"/>
                </w:rPr>
                <m:t>b</m:t>
              </m:r>
              <m:ctrlPr>
                <w:rPr>
                  <w:sz w:val="22"/>
                  <w:szCs w:val="24"/>
                </w:rPr>
              </m:ctrlPr>
            </m:e>
            <m:e>
              <m:r>
                <m:rPr/>
                <w:rPr>
                  <w:rFonts w:ascii="Cambria Math" w:hAnsi="Cambria Math"/>
                  <w:sz w:val="22"/>
                  <w:szCs w:val="24"/>
                </w:rPr>
                <m:t>b</m:t>
              </m:r>
              <m:ctrlPr>
                <w:rPr>
                  <w:sz w:val="22"/>
                  <w:szCs w:val="24"/>
                </w:rPr>
              </m:ctrlPr>
            </m:e>
          </m:eqArr>
          <m:r>
            <m:rPr/>
            <w:rPr>
              <w:rFonts w:ascii="Cambria Math" w:hAnsi="Cambria Math"/>
              <w:sz w:val="22"/>
              <w:szCs w:val="24"/>
            </w:rPr>
            <m:t>](37)</m:t>
          </m:r>
        </m:oMath>
      </m:oMathPara>
    </w:p>
    <w:p w14:paraId="1BBCC353">
      <w:pPr>
        <w:spacing w:before="120" w:after="120" w:line="288" w:lineRule="auto"/>
        <w:ind w:left="0"/>
        <w:jc w:val="left"/>
        <w:rPr>
          <w:sz w:val="22"/>
          <w:szCs w:val="24"/>
        </w:rPr>
      </w:pPr>
      <m:oMathPara>
        <m:oMathParaPr>
          <m:jc m:val="left"/>
        </m:oMathParaPr>
        <m:oMath>
          <m:sSub>
            <m:sSubPr>
              <m:ctrlPr>
                <w:rPr>
                  <w:sz w:val="22"/>
                  <w:szCs w:val="24"/>
                </w:rPr>
              </m:ctrlPr>
            </m:sSubPr>
            <m:e>
              <m:r>
                <m:rPr/>
                <w:rPr>
                  <w:rFonts w:ascii="Cambria Math" w:hAnsi="Cambria Math"/>
                  <w:sz w:val="22"/>
                  <w:szCs w:val="24"/>
                </w:rPr>
                <m:t>λ</m:t>
              </m:r>
              <m:ctrlPr>
                <w:rPr>
                  <w:sz w:val="22"/>
                  <w:szCs w:val="24"/>
                </w:rPr>
              </m:ctrlPr>
            </m:e>
            <m:sub>
              <m:r>
                <m:rPr/>
                <w:rPr>
                  <w:rFonts w:ascii="Cambria Math" w:hAnsi="Cambria Math"/>
                  <w:sz w:val="22"/>
                  <w:szCs w:val="24"/>
                </w:rPr>
                <m:t>1</m:t>
              </m:r>
              <m:ctrlPr>
                <w:rPr>
                  <w:sz w:val="22"/>
                  <w:szCs w:val="24"/>
                </w:rPr>
              </m:ctrlPr>
            </m:sub>
          </m:sSub>
          <m:r>
            <m:rPr/>
            <w:rPr>
              <w:rFonts w:ascii="Cambria Math" w:hAnsi="Cambria Math"/>
              <w:sz w:val="22"/>
              <w:szCs w:val="24"/>
            </w:rPr>
            <m:t>=</m:t>
          </m:r>
          <m:f>
            <m:fPr>
              <m:ctrlPr>
                <w:rPr>
                  <w:sz w:val="22"/>
                  <w:szCs w:val="24"/>
                </w:rPr>
              </m:ctrlPr>
            </m:fPr>
            <m:num>
              <m:r>
                <m:rPr/>
                <w:rPr>
                  <w:rFonts w:ascii="Cambria Math" w:hAnsi="Cambria Math"/>
                  <w:sz w:val="22"/>
                  <w:szCs w:val="24"/>
                </w:rPr>
                <m:t>∂</m:t>
              </m:r>
              <m:r>
                <m:rPr>
                  <m:sty m:val="p"/>
                </m:rPr>
                <w:rPr>
                  <w:rFonts w:ascii="Cambria Math" w:hAnsi="Cambria Math"/>
                  <w:sz w:val="22"/>
                  <w:szCs w:val="24"/>
                </w:rPr>
                <m:t>Ψ</m:t>
              </m:r>
              <m:ctrlPr>
                <w:rPr>
                  <w:sz w:val="22"/>
                  <w:szCs w:val="24"/>
                </w:rPr>
              </m:ctrlPr>
            </m:num>
            <m:den>
              <m:r>
                <m:rPr/>
                <w:rPr>
                  <w:rFonts w:ascii="Cambria Math" w:hAnsi="Cambria Math"/>
                  <w:sz w:val="22"/>
                  <w:szCs w:val="24"/>
                </w:rPr>
                <m:t>∂θ</m:t>
              </m:r>
              <m:ctrlPr>
                <w:rPr>
                  <w:sz w:val="22"/>
                  <w:szCs w:val="24"/>
                </w:rPr>
              </m:ctrlPr>
            </m:den>
          </m:f>
          <m:f>
            <m:fPr>
              <m:ctrlPr>
                <w:rPr>
                  <w:sz w:val="22"/>
                  <w:szCs w:val="24"/>
                </w:rPr>
              </m:ctrlPr>
            </m:fPr>
            <m:num>
              <m:r>
                <m:rPr/>
                <w:rPr>
                  <w:rFonts w:ascii="Cambria Math" w:hAnsi="Cambria Math"/>
                  <w:sz w:val="22"/>
                  <w:szCs w:val="24"/>
                </w:rPr>
                <m:t>cosθ+1</m:t>
              </m:r>
              <m:ctrlPr>
                <w:rPr>
                  <w:sz w:val="22"/>
                  <w:szCs w:val="24"/>
                </w:rPr>
              </m:ctrlPr>
            </m:num>
            <m:den>
              <m:r>
                <m:rPr/>
                <w:rPr>
                  <w:rFonts w:ascii="Cambria Math" w:hAnsi="Cambria Math"/>
                  <w:sz w:val="22"/>
                  <w:szCs w:val="24"/>
                </w:rPr>
                <m:t>∥b∥</m:t>
              </m:r>
              <m:ctrlPr>
                <w:rPr>
                  <w:sz w:val="22"/>
                  <w:szCs w:val="24"/>
                </w:rPr>
              </m:ctrlPr>
            </m:den>
          </m:f>
          <m:sSub>
            <m:sSubPr>
              <m:ctrlPr>
                <w:rPr>
                  <w:sz w:val="22"/>
                  <w:szCs w:val="24"/>
                </w:rPr>
              </m:ctrlPr>
            </m:sSubPr>
            <m:e>
              <m:r>
                <m:rPr/>
                <w:rPr>
                  <w:rFonts w:ascii="Cambria Math" w:hAnsi="Cambria Math"/>
                  <w:sz w:val="22"/>
                  <w:szCs w:val="24"/>
                </w:rPr>
                <m:t>q</m:t>
              </m:r>
              <m:ctrlPr>
                <w:rPr>
                  <w:sz w:val="22"/>
                  <w:szCs w:val="24"/>
                </w:rPr>
              </m:ctrlPr>
            </m:e>
            <m:sub>
              <m:r>
                <m:rPr/>
                <w:rPr>
                  <w:rFonts w:ascii="Cambria Math" w:hAnsi="Cambria Math"/>
                  <w:sz w:val="22"/>
                  <w:szCs w:val="24"/>
                </w:rPr>
                <m:t>1</m:t>
              </m:r>
              <m:ctrlPr>
                <w:rPr>
                  <w:sz w:val="22"/>
                  <w:szCs w:val="24"/>
                </w:rPr>
              </m:ctrlPr>
            </m:sub>
          </m:sSub>
          <m:r>
            <m:rPr/>
            <w:rPr>
              <w:rFonts w:ascii="Cambria Math" w:hAnsi="Cambria Math"/>
              <w:sz w:val="22"/>
              <w:szCs w:val="24"/>
            </w:rPr>
            <m:t>=</m:t>
          </m:r>
          <m:f>
            <m:fPr>
              <m:ctrlPr>
                <w:rPr>
                  <w:sz w:val="22"/>
                  <w:szCs w:val="24"/>
                </w:rPr>
              </m:ctrlPr>
            </m:fPr>
            <m:num>
              <m:r>
                <m:rPr/>
                <w:rPr>
                  <w:rFonts w:ascii="Cambria Math" w:hAnsi="Cambria Math"/>
                  <w:sz w:val="22"/>
                  <w:szCs w:val="24"/>
                </w:rPr>
                <m:t>1</m:t>
              </m:r>
              <m:ctrlPr>
                <w:rPr>
                  <w:sz w:val="22"/>
                  <w:szCs w:val="24"/>
                </w:rPr>
              </m:ctrlPr>
            </m:num>
            <m:den>
              <m:rad>
                <m:radPr>
                  <m:degHide m:val="1"/>
                  <m:ctrlPr>
                    <w:rPr>
                      <w:sz w:val="22"/>
                      <w:szCs w:val="24"/>
                    </w:rPr>
                  </m:ctrlPr>
                </m:radPr>
                <m:deg>
                  <m:ctrlPr>
                    <w:rPr>
                      <w:sz w:val="22"/>
                      <w:szCs w:val="24"/>
                    </w:rPr>
                  </m:ctrlPr>
                </m:deg>
                <m:e>
                  <m:r>
                    <m:rPr/>
                    <w:rPr>
                      <w:rFonts w:ascii="Cambria Math" w:hAnsi="Cambria Math"/>
                      <w:sz w:val="22"/>
                      <w:szCs w:val="24"/>
                    </w:rPr>
                    <m:t>2</m:t>
                  </m:r>
                  <m:ctrlPr>
                    <w:rPr>
                      <w:sz w:val="22"/>
                      <w:szCs w:val="24"/>
                    </w:rPr>
                  </m:ctrlPr>
                </m:e>
              </m:rad>
              <m:r>
                <m:rPr/>
                <w:rPr>
                  <w:rFonts w:ascii="Cambria Math" w:hAnsi="Cambria Math"/>
                  <w:sz w:val="22"/>
                  <w:szCs w:val="24"/>
                </w:rPr>
                <m:t>∥b∥</m:t>
              </m:r>
              <m:ctrlPr>
                <w:rPr>
                  <w:sz w:val="22"/>
                  <w:szCs w:val="24"/>
                </w:rPr>
              </m:ctrlPr>
            </m:den>
          </m:f>
          <m:r>
            <m:rPr/>
            <w:rPr>
              <w:rFonts w:ascii="Cambria Math" w:hAnsi="Cambria Math"/>
              <w:sz w:val="22"/>
              <w:szCs w:val="24"/>
            </w:rPr>
            <m:t>[</m:t>
          </m:r>
          <m:eqArr>
            <m:eqArrPr>
              <m:ctrlPr>
                <w:rPr>
                  <w:sz w:val="22"/>
                  <w:szCs w:val="24"/>
                </w:rPr>
              </m:ctrlPr>
            </m:eqArrPr>
            <m:e>
              <m:r>
                <m:rPr/>
                <w:rPr>
                  <w:rFonts w:ascii="Cambria Math" w:hAnsi="Cambria Math"/>
                  <w:sz w:val="22"/>
                  <w:szCs w:val="24"/>
                </w:rPr>
                <m:t>b</m:t>
              </m:r>
              <m:ctrlPr>
                <w:rPr>
                  <w:sz w:val="22"/>
                  <w:szCs w:val="24"/>
                </w:rPr>
              </m:ctrlPr>
            </m:e>
            <m:e>
              <m:r>
                <m:rPr/>
                <w:rPr>
                  <w:rFonts w:ascii="Cambria Math" w:hAnsi="Cambria Math"/>
                  <w:sz w:val="22"/>
                  <w:szCs w:val="24"/>
                </w:rPr>
                <m:t>−b</m:t>
              </m:r>
              <m:ctrlPr>
                <w:rPr>
                  <w:sz w:val="22"/>
                  <w:szCs w:val="24"/>
                </w:rPr>
              </m:ctrlPr>
            </m:e>
          </m:eqArr>
          <m:r>
            <m:rPr/>
            <w:rPr>
              <w:rFonts w:ascii="Cambria Math" w:hAnsi="Cambria Math"/>
              <w:sz w:val="22"/>
              <w:szCs w:val="24"/>
            </w:rPr>
            <m:t>](38)</m:t>
          </m:r>
        </m:oMath>
      </m:oMathPara>
    </w:p>
    <w:p w14:paraId="3CEA5B23">
      <w:pPr>
        <w:spacing w:before="120" w:after="120" w:line="288" w:lineRule="auto"/>
        <w:ind w:left="0"/>
        <w:jc w:val="left"/>
        <w:rPr>
          <w:sz w:val="22"/>
          <w:szCs w:val="24"/>
        </w:rPr>
      </w:pPr>
      <m:oMathPara>
        <m:oMathParaPr>
          <m:jc m:val="left"/>
        </m:oMathParaPr>
        <m:oMath>
          <m:sSub>
            <m:sSubPr>
              <m:ctrlPr>
                <w:rPr>
                  <w:sz w:val="22"/>
                  <w:szCs w:val="24"/>
                </w:rPr>
              </m:ctrlPr>
            </m:sSubPr>
            <m:e>
              <m:r>
                <m:rPr/>
                <w:rPr>
                  <w:rFonts w:ascii="Cambria Math" w:hAnsi="Cambria Math"/>
                  <w:sz w:val="22"/>
                  <w:szCs w:val="24"/>
                </w:rPr>
                <m:t>λ</m:t>
              </m:r>
              <m:ctrlPr>
                <w:rPr>
                  <w:sz w:val="22"/>
                  <w:szCs w:val="24"/>
                </w:rPr>
              </m:ctrlPr>
            </m:e>
            <m:sub>
              <m:r>
                <m:rPr/>
                <w:rPr>
                  <w:rFonts w:ascii="Cambria Math" w:hAnsi="Cambria Math"/>
                  <w:sz w:val="22"/>
                  <w:szCs w:val="24"/>
                </w:rPr>
                <m:t>2</m:t>
              </m:r>
              <m:ctrlPr>
                <w:rPr>
                  <w:sz w:val="22"/>
                  <w:szCs w:val="24"/>
                </w:rPr>
              </m:ctrlPr>
            </m:sub>
          </m:sSub>
          <m:r>
            <m:rPr/>
            <w:rPr>
              <w:rFonts w:ascii="Cambria Math" w:hAnsi="Cambria Math"/>
              <w:sz w:val="22"/>
              <w:szCs w:val="24"/>
            </w:rPr>
            <m:t>=</m:t>
          </m:r>
          <m:f>
            <m:fPr>
              <m:ctrlPr>
                <w:rPr>
                  <w:sz w:val="22"/>
                  <w:szCs w:val="24"/>
                </w:rPr>
              </m:ctrlPr>
            </m:fPr>
            <m:num>
              <m:sSup>
                <m:sSupPr>
                  <m:ctrlPr>
                    <w:rPr>
                      <w:sz w:val="22"/>
                      <w:szCs w:val="24"/>
                    </w:rPr>
                  </m:ctrlPr>
                </m:sSupPr>
                <m:e>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r>
                <m:rPr>
                  <m:sty m:val="p"/>
                </m:rPr>
                <w:rPr>
                  <w:rFonts w:ascii="Cambria Math" w:hAnsi="Cambria Math"/>
                  <w:sz w:val="22"/>
                  <w:szCs w:val="24"/>
                </w:rPr>
                <m:t>Ψ</m:t>
              </m:r>
              <m:ctrlPr>
                <w:rPr>
                  <w:sz w:val="22"/>
                  <w:szCs w:val="24"/>
                </w:rPr>
              </m:ctrlPr>
            </m:num>
            <m:den>
              <m:r>
                <m:rPr/>
                <w:rPr>
                  <w:rFonts w:ascii="Cambria Math" w:hAnsi="Cambria Math"/>
                  <w:sz w:val="22"/>
                  <w:szCs w:val="24"/>
                </w:rPr>
                <m:t>∂</m:t>
              </m:r>
              <m:sSup>
                <m:sSupPr>
                  <m:ctrlPr>
                    <w:rPr>
                      <w:sz w:val="22"/>
                      <w:szCs w:val="24"/>
                    </w:rPr>
                  </m:ctrlPr>
                </m:sSupPr>
                <m:e>
                  <m:r>
                    <m:rPr/>
                    <w:rPr>
                      <w:rFonts w:ascii="Cambria Math" w:hAnsi="Cambria Math"/>
                      <w:sz w:val="22"/>
                      <w:szCs w:val="24"/>
                    </w:rPr>
                    <m:t>θ</m:t>
                  </m:r>
                  <m:ctrlPr>
                    <w:rPr>
                      <w:sz w:val="22"/>
                      <w:szCs w:val="24"/>
                    </w:rPr>
                  </m:ctrlPr>
                </m:e>
                <m:sup>
                  <m:r>
                    <m:rPr/>
                    <w:rPr>
                      <w:rFonts w:ascii="Cambria Math" w:hAnsi="Cambria Math"/>
                      <w:sz w:val="22"/>
                      <w:szCs w:val="24"/>
                    </w:rPr>
                    <m:t>2</m:t>
                  </m:r>
                  <m:ctrlPr>
                    <w:rPr>
                      <w:sz w:val="22"/>
                      <w:szCs w:val="24"/>
                    </w:rPr>
                  </m:ctrlPr>
                </m:sup>
              </m:sSup>
              <m:ctrlPr>
                <w:rPr>
                  <w:sz w:val="22"/>
                  <w:szCs w:val="24"/>
                </w:rPr>
              </m:ctrlPr>
            </m:den>
          </m:f>
          <m:r>
            <m:rPr/>
            <w:rPr>
              <w:rFonts w:ascii="Cambria Math" w:hAnsi="Cambria Math"/>
              <w:sz w:val="22"/>
              <w:szCs w:val="24"/>
            </w:rPr>
            <m:t>+</m:t>
          </m:r>
          <m:rad>
            <m:radPr>
              <m:degHide m:val="1"/>
              <m:ctrlPr>
                <w:rPr>
                  <w:sz w:val="22"/>
                  <w:szCs w:val="24"/>
                </w:rPr>
              </m:ctrlPr>
            </m:radPr>
            <m:deg>
              <m:ctrlPr>
                <w:rPr>
                  <w:sz w:val="22"/>
                  <w:szCs w:val="24"/>
                </w:rPr>
              </m:ctrlPr>
            </m:deg>
            <m:e>
              <m:f>
                <m:fPr>
                  <m:ctrlPr>
                    <w:rPr>
                      <w:sz w:val="22"/>
                      <w:szCs w:val="24"/>
                    </w:rPr>
                  </m:ctrlPr>
                </m:fPr>
                <m:num>
                  <m:sSup>
                    <m:sSupPr>
                      <m:ctrlPr>
                        <w:rPr>
                          <w:sz w:val="22"/>
                          <w:szCs w:val="24"/>
                        </w:rPr>
                      </m:ctrlPr>
                    </m:sSupPr>
                    <m:e>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sSup>
                    <m:sSupPr>
                      <m:ctrlPr>
                        <w:rPr>
                          <w:sz w:val="22"/>
                          <w:szCs w:val="24"/>
                        </w:rPr>
                      </m:ctrlPr>
                    </m:sSupPr>
                    <m:e>
                      <m:r>
                        <m:rPr>
                          <m:sty m:val="p"/>
                        </m:rPr>
                        <w:rPr>
                          <w:rFonts w:ascii="Cambria Math" w:hAnsi="Cambria Math"/>
                          <w:sz w:val="22"/>
                          <w:szCs w:val="24"/>
                        </w:rPr>
                        <m:t>Ψ</m:t>
                      </m:r>
                      <m:ctrlPr>
                        <w:rPr>
                          <w:sz w:val="22"/>
                          <w:szCs w:val="24"/>
                        </w:rPr>
                      </m:ctrlPr>
                    </m:e>
                    <m:sup>
                      <m:r>
                        <m:rPr/>
                        <w:rPr>
                          <w:rFonts w:ascii="Cambria Math" w:hAnsi="Cambria Math"/>
                          <w:sz w:val="22"/>
                          <w:szCs w:val="24"/>
                        </w:rPr>
                        <m:t>2</m:t>
                      </m:r>
                      <m:ctrlPr>
                        <w:rPr>
                          <w:sz w:val="22"/>
                          <w:szCs w:val="24"/>
                        </w:rPr>
                      </m:ctrlPr>
                    </m:sup>
                  </m:sSup>
                  <m:ctrlPr>
                    <w:rPr>
                      <w:sz w:val="22"/>
                      <w:szCs w:val="24"/>
                    </w:rPr>
                  </m:ctrlPr>
                </m:num>
                <m:den>
                  <m:r>
                    <m:rPr/>
                    <w:rPr>
                      <w:rFonts w:ascii="Cambria Math" w:hAnsi="Cambria Math"/>
                      <w:sz w:val="22"/>
                      <w:szCs w:val="24"/>
                    </w:rPr>
                    <m:t>∂</m:t>
                  </m:r>
                  <m:sSup>
                    <m:sSupPr>
                      <m:ctrlPr>
                        <w:rPr>
                          <w:sz w:val="22"/>
                          <w:szCs w:val="24"/>
                        </w:rPr>
                      </m:ctrlPr>
                    </m:sSupPr>
                    <m:e>
                      <m:r>
                        <m:rPr/>
                        <w:rPr>
                          <w:rFonts w:ascii="Cambria Math" w:hAnsi="Cambria Math"/>
                          <w:sz w:val="22"/>
                          <w:szCs w:val="24"/>
                        </w:rPr>
                        <m:t>θ</m:t>
                      </m:r>
                      <m:ctrlPr>
                        <w:rPr>
                          <w:sz w:val="22"/>
                          <w:szCs w:val="24"/>
                        </w:rPr>
                      </m:ctrlPr>
                    </m:e>
                    <m:sup>
                      <m:r>
                        <m:rPr/>
                        <w:rPr>
                          <w:rFonts w:ascii="Cambria Math" w:hAnsi="Cambria Math"/>
                          <w:sz w:val="22"/>
                          <w:szCs w:val="24"/>
                        </w:rPr>
                        <m:t>2</m:t>
                      </m:r>
                      <m:ctrlPr>
                        <w:rPr>
                          <w:sz w:val="22"/>
                          <w:szCs w:val="24"/>
                        </w:rPr>
                      </m:ctrlPr>
                    </m:sup>
                  </m:sSup>
                  <m:ctrlPr>
                    <w:rPr>
                      <w:sz w:val="22"/>
                      <w:szCs w:val="24"/>
                    </w:rPr>
                  </m:ctrlPr>
                </m:den>
              </m:f>
              <m:ctrlPr>
                <w:rPr>
                  <w:sz w:val="22"/>
                  <w:szCs w:val="24"/>
                </w:rPr>
              </m:ctrlPr>
            </m:e>
          </m:rad>
          <m:r>
            <m:rPr/>
            <w:rPr>
              <w:rFonts w:ascii="Cambria Math" w:hAnsi="Cambria Math"/>
              <w:sz w:val="22"/>
              <w:szCs w:val="24"/>
            </w:rPr>
            <m:t>+</m:t>
          </m:r>
          <m:f>
            <m:fPr>
              <m:ctrlPr>
                <w:rPr>
                  <w:sz w:val="22"/>
                  <w:szCs w:val="24"/>
                </w:rPr>
              </m:ctrlPr>
            </m:fPr>
            <m:num>
              <m:r>
                <m:rPr/>
                <w:rPr>
                  <w:rFonts w:ascii="Cambria Math" w:hAnsi="Cambria Math"/>
                  <w:sz w:val="22"/>
                  <w:szCs w:val="24"/>
                </w:rPr>
                <m:t>∂</m:t>
              </m:r>
              <m:sSup>
                <m:sSupPr>
                  <m:ctrlPr>
                    <w:rPr>
                      <w:sz w:val="22"/>
                      <w:szCs w:val="24"/>
                    </w:rPr>
                  </m:ctrlPr>
                </m:sSupPr>
                <m:e>
                  <m:r>
                    <m:rPr>
                      <m:sty m:val="p"/>
                    </m:rPr>
                    <w:rPr>
                      <w:rFonts w:ascii="Cambria Math" w:hAnsi="Cambria Math"/>
                      <w:sz w:val="22"/>
                      <w:szCs w:val="24"/>
                    </w:rPr>
                    <m:t>Ψ</m:t>
                  </m:r>
                  <m:ctrlPr>
                    <w:rPr>
                      <w:sz w:val="22"/>
                      <w:szCs w:val="24"/>
                    </w:rPr>
                  </m:ctrlPr>
                </m:e>
                <m:sup>
                  <m:r>
                    <m:rPr/>
                    <w:rPr>
                      <w:rFonts w:ascii="Cambria Math" w:hAnsi="Cambria Math"/>
                      <w:sz w:val="22"/>
                      <w:szCs w:val="24"/>
                    </w:rPr>
                    <m:t>2</m:t>
                  </m:r>
                  <m:ctrlPr>
                    <w:rPr>
                      <w:sz w:val="22"/>
                      <w:szCs w:val="24"/>
                    </w:rPr>
                  </m:ctrlPr>
                </m:sup>
              </m:sSup>
              <m:ctrlPr>
                <w:rPr>
                  <w:sz w:val="22"/>
                  <w:szCs w:val="24"/>
                </w:rPr>
              </m:ctrlPr>
            </m:num>
            <m:den>
              <m:r>
                <m:rPr/>
                <w:rPr>
                  <w:rFonts w:ascii="Cambria Math" w:hAnsi="Cambria Math"/>
                  <w:sz w:val="22"/>
                  <w:szCs w:val="24"/>
                </w:rPr>
                <m:t>∂θ</m:t>
              </m:r>
              <m:ctrlPr>
                <w:rPr>
                  <w:sz w:val="22"/>
                  <w:szCs w:val="24"/>
                </w:rPr>
              </m:ctrlPr>
            </m:den>
          </m:f>
          <m:sSub>
            <m:sSubPr>
              <m:ctrlPr>
                <w:rPr>
                  <w:sz w:val="22"/>
                  <w:szCs w:val="24"/>
                </w:rPr>
              </m:ctrlPr>
            </m:sSubPr>
            <m:e>
              <m:r>
                <m:rPr/>
                <w:rPr>
                  <w:rFonts w:ascii="Cambria Math" w:hAnsi="Cambria Math"/>
                  <w:sz w:val="22"/>
                  <w:szCs w:val="24"/>
                </w:rPr>
                <m:t>q</m:t>
              </m:r>
              <m:ctrlPr>
                <w:rPr>
                  <w:sz w:val="22"/>
                  <w:szCs w:val="24"/>
                </w:rPr>
              </m:ctrlPr>
            </m:e>
            <m:sub>
              <m:r>
                <m:rPr/>
                <w:rPr>
                  <w:rFonts w:ascii="Cambria Math" w:hAnsi="Cambria Math"/>
                  <w:sz w:val="22"/>
                  <w:szCs w:val="24"/>
                </w:rPr>
                <m:t>2</m:t>
              </m:r>
              <m:ctrlPr>
                <w:rPr>
                  <w:sz w:val="22"/>
                  <w:szCs w:val="24"/>
                </w:rPr>
              </m:ctrlPr>
            </m:sub>
          </m:sSub>
          <m:r>
            <m:rPr/>
            <w:rPr>
              <w:rFonts w:ascii="Cambria Math" w:hAnsi="Cambria Math"/>
              <w:sz w:val="22"/>
              <w:szCs w:val="24"/>
            </w:rPr>
            <m:t>=[</m:t>
          </m:r>
          <m:eqArr>
            <m:eqArrPr>
              <m:ctrlPr>
                <w:rPr>
                  <w:sz w:val="22"/>
                  <w:szCs w:val="24"/>
                </w:rPr>
              </m:ctrlPr>
            </m:eqArrPr>
            <m:e>
              <m:f>
                <m:fPr>
                  <m:ctrlPr>
                    <w:rPr>
                      <w:sz w:val="22"/>
                      <w:szCs w:val="24"/>
                    </w:rPr>
                  </m:ctrlPr>
                </m:fPr>
                <m:num>
                  <m:r>
                    <m:rPr/>
                    <w:rPr>
                      <w:rFonts w:ascii="Cambria Math" w:hAnsi="Cambria Math"/>
                      <w:sz w:val="22"/>
                      <w:szCs w:val="24"/>
                    </w:rPr>
                    <m:t>∂</m:t>
                  </m:r>
                  <m:r>
                    <m:rPr>
                      <m:sty m:val="p"/>
                    </m:rPr>
                    <w:rPr>
                      <w:rFonts w:ascii="Cambria Math" w:hAnsi="Cambria Math"/>
                      <w:sz w:val="22"/>
                      <w:szCs w:val="24"/>
                    </w:rPr>
                    <m:t>Ψ</m:t>
                  </m:r>
                  <m:ctrlPr>
                    <w:rPr>
                      <w:sz w:val="22"/>
                      <w:szCs w:val="24"/>
                    </w:rPr>
                  </m:ctrlPr>
                </m:num>
                <m:den>
                  <m:r>
                    <m:rPr/>
                    <w:rPr>
                      <w:rFonts w:ascii="Cambria Math" w:hAnsi="Cambria Math"/>
                      <w:sz w:val="22"/>
                      <w:szCs w:val="24"/>
                    </w:rPr>
                    <m:t>∂θ</m:t>
                  </m:r>
                  <m:ctrlPr>
                    <w:rPr>
                      <w:sz w:val="22"/>
                      <w:szCs w:val="24"/>
                    </w:rPr>
                  </m:ctrlPr>
                </m:den>
              </m:f>
              <m:sSub>
                <m:sSubPr>
                  <m:ctrlPr>
                    <w:rPr>
                      <w:sz w:val="22"/>
                      <w:szCs w:val="24"/>
                    </w:rPr>
                  </m:ctrlPr>
                </m:sSubPr>
                <m:e>
                  <m:r>
                    <m:rPr/>
                    <w:rPr>
                      <w:rFonts w:ascii="Cambria Math" w:hAnsi="Cambria Math"/>
                      <w:sz w:val="22"/>
                      <w:szCs w:val="24"/>
                    </w:rPr>
                    <m:t>t</m:t>
                  </m:r>
                  <m:ctrlPr>
                    <w:rPr>
                      <w:sz w:val="22"/>
                      <w:szCs w:val="24"/>
                    </w:rPr>
                  </m:ctrlPr>
                </m:e>
                <m:sub>
                  <m:r>
                    <m:rPr/>
                    <w:rPr>
                      <w:rFonts w:ascii="Cambria Math" w:hAnsi="Cambria Math"/>
                      <w:sz w:val="22"/>
                      <w:szCs w:val="24"/>
                    </w:rPr>
                    <m:t>0</m:t>
                  </m:r>
                  <m:ctrlPr>
                    <w:rPr>
                      <w:sz w:val="22"/>
                      <w:szCs w:val="24"/>
                    </w:rPr>
                  </m:ctrlPr>
                </m:sub>
              </m:sSub>
              <m:r>
                <m:rPr/>
                <w:rPr>
                  <w:rFonts w:ascii="Cambria Math" w:hAnsi="Cambria Math"/>
                  <w:sz w:val="22"/>
                  <w:szCs w:val="24"/>
                </w:rPr>
                <m:t>−</m:t>
              </m:r>
              <m:sSub>
                <m:sSubPr>
                  <m:ctrlPr>
                    <w:rPr>
                      <w:sz w:val="22"/>
                      <w:szCs w:val="24"/>
                    </w:rPr>
                  </m:ctrlPr>
                </m:sSubPr>
                <m:e>
                  <m:r>
                    <m:rPr/>
                    <w:rPr>
                      <w:rFonts w:ascii="Cambria Math" w:hAnsi="Cambria Math"/>
                      <w:sz w:val="22"/>
                      <w:szCs w:val="24"/>
                    </w:rPr>
                    <m:t>λ</m:t>
                  </m:r>
                  <m:ctrlPr>
                    <w:rPr>
                      <w:sz w:val="22"/>
                      <w:szCs w:val="24"/>
                    </w:rPr>
                  </m:ctrlPr>
                </m:e>
                <m:sub>
                  <m:r>
                    <m:rPr/>
                    <w:rPr>
                      <w:rFonts w:ascii="Cambria Math" w:hAnsi="Cambria Math"/>
                      <w:sz w:val="22"/>
                      <w:szCs w:val="24"/>
                    </w:rPr>
                    <m:t>2</m:t>
                  </m:r>
                  <m:ctrlPr>
                    <w:rPr>
                      <w:sz w:val="22"/>
                      <w:szCs w:val="24"/>
                    </w:rPr>
                  </m:ctrlPr>
                </m:sub>
              </m:sSub>
              <m:sSub>
                <m:sSubPr>
                  <m:ctrlPr>
                    <w:rPr>
                      <w:sz w:val="22"/>
                      <w:szCs w:val="24"/>
                    </w:rPr>
                  </m:ctrlPr>
                </m:sSubPr>
                <m:e>
                  <m:r>
                    <m:rPr/>
                    <w:rPr>
                      <w:rFonts w:ascii="Cambria Math" w:hAnsi="Cambria Math"/>
                      <w:sz w:val="22"/>
                      <w:szCs w:val="24"/>
                    </w:rPr>
                    <m:t>b</m:t>
                  </m:r>
                  <m:ctrlPr>
                    <w:rPr>
                      <w:sz w:val="22"/>
                      <w:szCs w:val="24"/>
                    </w:rPr>
                  </m:ctrlPr>
                </m:e>
                <m:sub>
                  <m:r>
                    <m:rPr/>
                    <w:rPr>
                      <w:rFonts w:ascii="Cambria Math" w:hAnsi="Cambria Math"/>
                      <w:sz w:val="22"/>
                      <w:szCs w:val="24"/>
                    </w:rPr>
                    <m:t>0</m:t>
                  </m:r>
                  <m:ctrlPr>
                    <w:rPr>
                      <w:sz w:val="22"/>
                      <w:szCs w:val="24"/>
                    </w:rPr>
                  </m:ctrlPr>
                </m:sub>
              </m:sSub>
              <m:ctrlPr>
                <w:rPr>
                  <w:sz w:val="22"/>
                  <w:szCs w:val="24"/>
                </w:rPr>
              </m:ctrlPr>
            </m:e>
            <m:e>
              <m:f>
                <m:fPr>
                  <m:ctrlPr>
                    <w:rPr>
                      <w:sz w:val="22"/>
                      <w:szCs w:val="24"/>
                    </w:rPr>
                  </m:ctrlPr>
                </m:fPr>
                <m:num>
                  <m:r>
                    <m:rPr/>
                    <w:rPr>
                      <w:rFonts w:ascii="Cambria Math" w:hAnsi="Cambria Math"/>
                      <w:sz w:val="22"/>
                      <w:szCs w:val="24"/>
                    </w:rPr>
                    <m:t>∂</m:t>
                  </m:r>
                  <m:r>
                    <m:rPr>
                      <m:sty m:val="p"/>
                    </m:rPr>
                    <w:rPr>
                      <w:rFonts w:ascii="Cambria Math" w:hAnsi="Cambria Math"/>
                      <w:sz w:val="22"/>
                      <w:szCs w:val="24"/>
                    </w:rPr>
                    <m:t>Ψ</m:t>
                  </m:r>
                  <m:ctrlPr>
                    <w:rPr>
                      <w:sz w:val="22"/>
                      <w:szCs w:val="24"/>
                    </w:rPr>
                  </m:ctrlPr>
                </m:num>
                <m:den>
                  <m:r>
                    <m:rPr/>
                    <w:rPr>
                      <w:rFonts w:ascii="Cambria Math" w:hAnsi="Cambria Math"/>
                      <w:sz w:val="22"/>
                      <w:szCs w:val="24"/>
                    </w:rPr>
                    <m:t>∂θ</m:t>
                  </m:r>
                  <m:ctrlPr>
                    <w:rPr>
                      <w:sz w:val="22"/>
                      <w:szCs w:val="24"/>
                    </w:rPr>
                  </m:ctrlPr>
                </m:den>
              </m:f>
              <m:sSub>
                <m:sSubPr>
                  <m:ctrlPr>
                    <w:rPr>
                      <w:sz w:val="22"/>
                      <w:szCs w:val="24"/>
                    </w:rPr>
                  </m:ctrlPr>
                </m:sSubPr>
                <m:e>
                  <m:r>
                    <m:rPr/>
                    <w:rPr>
                      <w:rFonts w:ascii="Cambria Math" w:hAnsi="Cambria Math"/>
                      <w:sz w:val="22"/>
                      <w:szCs w:val="24"/>
                    </w:rPr>
                    <m:t>t</m:t>
                  </m:r>
                  <m:ctrlPr>
                    <w:rPr>
                      <w:sz w:val="22"/>
                      <w:szCs w:val="24"/>
                    </w:rPr>
                  </m:ctrlPr>
                </m:e>
                <m:sub>
                  <m:r>
                    <m:rPr/>
                    <w:rPr>
                      <w:rFonts w:ascii="Cambria Math" w:hAnsi="Cambria Math"/>
                      <w:sz w:val="22"/>
                      <w:szCs w:val="24"/>
                    </w:rPr>
                    <m:t>1</m:t>
                  </m:r>
                  <m:ctrlPr>
                    <w:rPr>
                      <w:sz w:val="22"/>
                      <w:szCs w:val="24"/>
                    </w:rPr>
                  </m:ctrlPr>
                </m:sub>
              </m:sSub>
              <m:r>
                <m:rPr/>
                <w:rPr>
                  <w:rFonts w:ascii="Cambria Math" w:hAnsi="Cambria Math"/>
                  <w:sz w:val="22"/>
                  <w:szCs w:val="24"/>
                </w:rPr>
                <m:t>+</m:t>
              </m:r>
              <m:sSub>
                <m:sSubPr>
                  <m:ctrlPr>
                    <w:rPr>
                      <w:sz w:val="22"/>
                      <w:szCs w:val="24"/>
                    </w:rPr>
                  </m:ctrlPr>
                </m:sSubPr>
                <m:e>
                  <m:r>
                    <m:rPr/>
                    <w:rPr>
                      <w:rFonts w:ascii="Cambria Math" w:hAnsi="Cambria Math"/>
                      <w:sz w:val="22"/>
                      <w:szCs w:val="24"/>
                    </w:rPr>
                    <m:t>λ</m:t>
                  </m:r>
                  <m:ctrlPr>
                    <w:rPr>
                      <w:sz w:val="22"/>
                      <w:szCs w:val="24"/>
                    </w:rPr>
                  </m:ctrlPr>
                </m:e>
                <m:sub>
                  <m:r>
                    <m:rPr/>
                    <w:rPr>
                      <w:rFonts w:ascii="Cambria Math" w:hAnsi="Cambria Math"/>
                      <w:sz w:val="22"/>
                      <w:szCs w:val="24"/>
                    </w:rPr>
                    <m:t>2</m:t>
                  </m:r>
                  <m:ctrlPr>
                    <w:rPr>
                      <w:sz w:val="22"/>
                      <w:szCs w:val="24"/>
                    </w:rPr>
                  </m:ctrlPr>
                </m:sub>
              </m:sSub>
              <m:sSub>
                <m:sSubPr>
                  <m:ctrlPr>
                    <w:rPr>
                      <w:sz w:val="22"/>
                      <w:szCs w:val="24"/>
                    </w:rPr>
                  </m:ctrlPr>
                </m:sSubPr>
                <m:e>
                  <m:r>
                    <m:rPr/>
                    <w:rPr>
                      <w:rFonts w:ascii="Cambria Math" w:hAnsi="Cambria Math"/>
                      <w:sz w:val="22"/>
                      <w:szCs w:val="24"/>
                    </w:rPr>
                    <m:t>b</m:t>
                  </m:r>
                  <m:ctrlPr>
                    <w:rPr>
                      <w:sz w:val="22"/>
                      <w:szCs w:val="24"/>
                    </w:rPr>
                  </m:ctrlPr>
                </m:e>
                <m:sub>
                  <m:r>
                    <m:rPr/>
                    <w:rPr>
                      <w:rFonts w:ascii="Cambria Math" w:hAnsi="Cambria Math"/>
                      <w:sz w:val="22"/>
                      <w:szCs w:val="24"/>
                    </w:rPr>
                    <m:t>1</m:t>
                  </m:r>
                  <m:ctrlPr>
                    <w:rPr>
                      <w:sz w:val="22"/>
                      <w:szCs w:val="24"/>
                    </w:rPr>
                  </m:ctrlPr>
                </m:sub>
              </m:sSub>
              <m:ctrlPr>
                <w:rPr>
                  <w:sz w:val="22"/>
                  <w:szCs w:val="24"/>
                </w:rPr>
              </m:ctrlPr>
            </m:e>
          </m:eqArr>
          <m:r>
            <m:rPr/>
            <w:rPr>
              <w:rFonts w:ascii="Cambria Math" w:hAnsi="Cambria Math"/>
              <w:sz w:val="22"/>
              <w:szCs w:val="24"/>
            </w:rPr>
            <m:t>]</m:t>
          </m:r>
        </m:oMath>
      </m:oMathPara>
    </w:p>
    <w:p w14:paraId="04BB2EA6">
      <w:pPr>
        <w:spacing w:before="120" w:after="120" w:line="288" w:lineRule="auto"/>
        <w:ind w:left="0"/>
        <w:jc w:val="left"/>
        <w:rPr>
          <w:sz w:val="22"/>
          <w:szCs w:val="24"/>
        </w:rPr>
      </w:pPr>
      <m:oMathPara>
        <m:oMathParaPr>
          <m:jc m:val="left"/>
        </m:oMathParaPr>
        <m:oMath>
          <m:sSub>
            <m:sSubPr>
              <m:ctrlPr>
                <w:rPr>
                  <w:sz w:val="22"/>
                  <w:szCs w:val="24"/>
                </w:rPr>
              </m:ctrlPr>
            </m:sSubPr>
            <m:e>
              <m:r>
                <m:rPr/>
                <w:rPr>
                  <w:rFonts w:ascii="Cambria Math" w:hAnsi="Cambria Math"/>
                  <w:sz w:val="22"/>
                  <w:szCs w:val="24"/>
                </w:rPr>
                <m:t>λ</m:t>
              </m:r>
              <m:ctrlPr>
                <w:rPr>
                  <w:sz w:val="22"/>
                  <w:szCs w:val="24"/>
                </w:rPr>
              </m:ctrlPr>
            </m:e>
            <m:sub>
              <m:r>
                <m:rPr/>
                <w:rPr>
                  <w:rFonts w:ascii="Cambria Math" w:hAnsi="Cambria Math"/>
                  <w:sz w:val="22"/>
                  <w:szCs w:val="24"/>
                </w:rPr>
                <m:t>3</m:t>
              </m:r>
              <m:ctrlPr>
                <w:rPr>
                  <w:sz w:val="22"/>
                  <w:szCs w:val="24"/>
                </w:rPr>
              </m:ctrlPr>
            </m:sub>
          </m:sSub>
          <m:r>
            <m:rPr/>
            <w:rPr>
              <w:rFonts w:ascii="Cambria Math" w:hAnsi="Cambria Math"/>
              <w:sz w:val="22"/>
              <w:szCs w:val="24"/>
            </w:rPr>
            <m:t>=</m:t>
          </m:r>
          <m:f>
            <m:fPr>
              <m:ctrlPr>
                <w:rPr>
                  <w:sz w:val="22"/>
                  <w:szCs w:val="24"/>
                </w:rPr>
              </m:ctrlPr>
            </m:fPr>
            <m:num>
              <m:sSup>
                <m:sSupPr>
                  <m:ctrlPr>
                    <w:rPr>
                      <w:sz w:val="22"/>
                      <w:szCs w:val="24"/>
                    </w:rPr>
                  </m:ctrlPr>
                </m:sSupPr>
                <m:e>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r>
                <m:rPr>
                  <m:sty m:val="p"/>
                </m:rPr>
                <w:rPr>
                  <w:rFonts w:ascii="Cambria Math" w:hAnsi="Cambria Math"/>
                  <w:sz w:val="22"/>
                  <w:szCs w:val="24"/>
                </w:rPr>
                <m:t>Ψ</m:t>
              </m:r>
              <m:ctrlPr>
                <w:rPr>
                  <w:sz w:val="22"/>
                  <w:szCs w:val="24"/>
                </w:rPr>
              </m:ctrlPr>
            </m:num>
            <m:den>
              <m:r>
                <m:rPr/>
                <w:rPr>
                  <w:rFonts w:ascii="Cambria Math" w:hAnsi="Cambria Math"/>
                  <w:sz w:val="22"/>
                  <w:szCs w:val="24"/>
                </w:rPr>
                <m:t>∂</m:t>
              </m:r>
              <m:sSup>
                <m:sSupPr>
                  <m:ctrlPr>
                    <w:rPr>
                      <w:sz w:val="22"/>
                      <w:szCs w:val="24"/>
                    </w:rPr>
                  </m:ctrlPr>
                </m:sSupPr>
                <m:e>
                  <m:r>
                    <m:rPr/>
                    <w:rPr>
                      <w:rFonts w:ascii="Cambria Math" w:hAnsi="Cambria Math"/>
                      <w:sz w:val="22"/>
                      <w:szCs w:val="24"/>
                    </w:rPr>
                    <m:t>θ</m:t>
                  </m:r>
                  <m:ctrlPr>
                    <w:rPr>
                      <w:sz w:val="22"/>
                      <w:szCs w:val="24"/>
                    </w:rPr>
                  </m:ctrlPr>
                </m:e>
                <m:sup>
                  <m:r>
                    <m:rPr/>
                    <w:rPr>
                      <w:rFonts w:ascii="Cambria Math" w:hAnsi="Cambria Math"/>
                      <w:sz w:val="22"/>
                      <w:szCs w:val="24"/>
                    </w:rPr>
                    <m:t>2</m:t>
                  </m:r>
                  <m:ctrlPr>
                    <w:rPr>
                      <w:sz w:val="22"/>
                      <w:szCs w:val="24"/>
                    </w:rPr>
                  </m:ctrlPr>
                </m:sup>
              </m:sSup>
              <m:ctrlPr>
                <w:rPr>
                  <w:sz w:val="22"/>
                  <w:szCs w:val="24"/>
                </w:rPr>
              </m:ctrlPr>
            </m:den>
          </m:f>
          <m:r>
            <m:rPr/>
            <w:rPr>
              <w:rFonts w:ascii="Cambria Math" w:hAnsi="Cambria Math"/>
              <w:sz w:val="22"/>
              <w:szCs w:val="24"/>
            </w:rPr>
            <m:t>−</m:t>
          </m:r>
          <m:rad>
            <m:radPr>
              <m:degHide m:val="1"/>
              <m:ctrlPr>
                <w:rPr>
                  <w:sz w:val="22"/>
                  <w:szCs w:val="24"/>
                </w:rPr>
              </m:ctrlPr>
            </m:radPr>
            <m:deg>
              <m:ctrlPr>
                <w:rPr>
                  <w:sz w:val="22"/>
                  <w:szCs w:val="24"/>
                </w:rPr>
              </m:ctrlPr>
            </m:deg>
            <m:e>
              <m:f>
                <m:fPr>
                  <m:ctrlPr>
                    <w:rPr>
                      <w:sz w:val="22"/>
                      <w:szCs w:val="24"/>
                    </w:rPr>
                  </m:ctrlPr>
                </m:fPr>
                <m:num>
                  <m:sSup>
                    <m:sSupPr>
                      <m:ctrlPr>
                        <w:rPr>
                          <w:sz w:val="22"/>
                          <w:szCs w:val="24"/>
                        </w:rPr>
                      </m:ctrlPr>
                    </m:sSupPr>
                    <m:e>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sSup>
                    <m:sSupPr>
                      <m:ctrlPr>
                        <w:rPr>
                          <w:sz w:val="22"/>
                          <w:szCs w:val="24"/>
                        </w:rPr>
                      </m:ctrlPr>
                    </m:sSupPr>
                    <m:e>
                      <m:r>
                        <m:rPr>
                          <m:sty m:val="p"/>
                        </m:rPr>
                        <w:rPr>
                          <w:rFonts w:ascii="Cambria Math" w:hAnsi="Cambria Math"/>
                          <w:sz w:val="22"/>
                          <w:szCs w:val="24"/>
                        </w:rPr>
                        <m:t>Ψ</m:t>
                      </m:r>
                      <m:ctrlPr>
                        <w:rPr>
                          <w:sz w:val="22"/>
                          <w:szCs w:val="24"/>
                        </w:rPr>
                      </m:ctrlPr>
                    </m:e>
                    <m:sup>
                      <m:r>
                        <m:rPr/>
                        <w:rPr>
                          <w:rFonts w:ascii="Cambria Math" w:hAnsi="Cambria Math"/>
                          <w:sz w:val="22"/>
                          <w:szCs w:val="24"/>
                        </w:rPr>
                        <m:t>2</m:t>
                      </m:r>
                      <m:ctrlPr>
                        <w:rPr>
                          <w:sz w:val="22"/>
                          <w:szCs w:val="24"/>
                        </w:rPr>
                      </m:ctrlPr>
                    </m:sup>
                  </m:sSup>
                  <m:ctrlPr>
                    <w:rPr>
                      <w:sz w:val="22"/>
                      <w:szCs w:val="24"/>
                    </w:rPr>
                  </m:ctrlPr>
                </m:num>
                <m:den>
                  <m:r>
                    <m:rPr/>
                    <w:rPr>
                      <w:rFonts w:ascii="Cambria Math" w:hAnsi="Cambria Math"/>
                      <w:sz w:val="22"/>
                      <w:szCs w:val="24"/>
                    </w:rPr>
                    <m:t>∂</m:t>
                  </m:r>
                  <m:sSup>
                    <m:sSupPr>
                      <m:ctrlPr>
                        <w:rPr>
                          <w:sz w:val="22"/>
                          <w:szCs w:val="24"/>
                        </w:rPr>
                      </m:ctrlPr>
                    </m:sSupPr>
                    <m:e>
                      <m:r>
                        <m:rPr/>
                        <w:rPr>
                          <w:rFonts w:ascii="Cambria Math" w:hAnsi="Cambria Math"/>
                          <w:sz w:val="22"/>
                          <w:szCs w:val="24"/>
                        </w:rPr>
                        <m:t>θ</m:t>
                      </m:r>
                      <m:ctrlPr>
                        <w:rPr>
                          <w:sz w:val="22"/>
                          <w:szCs w:val="24"/>
                        </w:rPr>
                      </m:ctrlPr>
                    </m:e>
                    <m:sup>
                      <m:r>
                        <m:rPr/>
                        <w:rPr>
                          <w:rFonts w:ascii="Cambria Math" w:hAnsi="Cambria Math"/>
                          <w:sz w:val="22"/>
                          <w:szCs w:val="24"/>
                        </w:rPr>
                        <m:t>2</m:t>
                      </m:r>
                      <m:ctrlPr>
                        <w:rPr>
                          <w:sz w:val="22"/>
                          <w:szCs w:val="24"/>
                        </w:rPr>
                      </m:ctrlPr>
                    </m:sup>
                  </m:sSup>
                  <m:ctrlPr>
                    <w:rPr>
                      <w:sz w:val="22"/>
                      <w:szCs w:val="24"/>
                    </w:rPr>
                  </m:ctrlPr>
                </m:den>
              </m:f>
              <m:ctrlPr>
                <w:rPr>
                  <w:sz w:val="22"/>
                  <w:szCs w:val="24"/>
                </w:rPr>
              </m:ctrlPr>
            </m:e>
          </m:rad>
          <m:r>
            <m:rPr/>
            <w:rPr>
              <w:rFonts w:ascii="Cambria Math" w:hAnsi="Cambria Math"/>
              <w:sz w:val="22"/>
              <w:szCs w:val="24"/>
            </w:rPr>
            <m:t>+</m:t>
          </m:r>
          <m:f>
            <m:fPr>
              <m:ctrlPr>
                <w:rPr>
                  <w:sz w:val="22"/>
                  <w:szCs w:val="24"/>
                </w:rPr>
              </m:ctrlPr>
            </m:fPr>
            <m:num>
              <m:r>
                <m:rPr/>
                <w:rPr>
                  <w:rFonts w:ascii="Cambria Math" w:hAnsi="Cambria Math"/>
                  <w:sz w:val="22"/>
                  <w:szCs w:val="24"/>
                </w:rPr>
                <m:t>∂</m:t>
              </m:r>
              <m:sSup>
                <m:sSupPr>
                  <m:ctrlPr>
                    <w:rPr>
                      <w:sz w:val="22"/>
                      <w:szCs w:val="24"/>
                    </w:rPr>
                  </m:ctrlPr>
                </m:sSupPr>
                <m:e>
                  <m:r>
                    <m:rPr>
                      <m:sty m:val="p"/>
                    </m:rPr>
                    <w:rPr>
                      <w:rFonts w:ascii="Cambria Math" w:hAnsi="Cambria Math"/>
                      <w:sz w:val="22"/>
                      <w:szCs w:val="24"/>
                    </w:rPr>
                    <m:t>Ψ</m:t>
                  </m:r>
                  <m:ctrlPr>
                    <w:rPr>
                      <w:sz w:val="22"/>
                      <w:szCs w:val="24"/>
                    </w:rPr>
                  </m:ctrlPr>
                </m:e>
                <m:sup>
                  <m:r>
                    <m:rPr/>
                    <w:rPr>
                      <w:rFonts w:ascii="Cambria Math" w:hAnsi="Cambria Math"/>
                      <w:sz w:val="22"/>
                      <w:szCs w:val="24"/>
                    </w:rPr>
                    <m:t>2</m:t>
                  </m:r>
                  <m:ctrlPr>
                    <w:rPr>
                      <w:sz w:val="22"/>
                      <w:szCs w:val="24"/>
                    </w:rPr>
                  </m:ctrlPr>
                </m:sup>
              </m:sSup>
              <m:ctrlPr>
                <w:rPr>
                  <w:sz w:val="22"/>
                  <w:szCs w:val="24"/>
                </w:rPr>
              </m:ctrlPr>
            </m:num>
            <m:den>
              <m:r>
                <m:rPr/>
                <w:rPr>
                  <w:rFonts w:ascii="Cambria Math" w:hAnsi="Cambria Math"/>
                  <w:sz w:val="22"/>
                  <w:szCs w:val="24"/>
                </w:rPr>
                <m:t>∂θ</m:t>
              </m:r>
              <m:ctrlPr>
                <w:rPr>
                  <w:sz w:val="22"/>
                  <w:szCs w:val="24"/>
                </w:rPr>
              </m:ctrlPr>
            </m:den>
          </m:f>
          <m:sSub>
            <m:sSubPr>
              <m:ctrlPr>
                <w:rPr>
                  <w:sz w:val="22"/>
                  <w:szCs w:val="24"/>
                </w:rPr>
              </m:ctrlPr>
            </m:sSubPr>
            <m:e>
              <m:r>
                <m:rPr/>
                <w:rPr>
                  <w:rFonts w:ascii="Cambria Math" w:hAnsi="Cambria Math"/>
                  <w:sz w:val="22"/>
                  <w:szCs w:val="24"/>
                </w:rPr>
                <m:t>q</m:t>
              </m:r>
              <m:ctrlPr>
                <w:rPr>
                  <w:sz w:val="22"/>
                  <w:szCs w:val="24"/>
                </w:rPr>
              </m:ctrlPr>
            </m:e>
            <m:sub>
              <m:r>
                <m:rPr/>
                <w:rPr>
                  <w:rFonts w:ascii="Cambria Math" w:hAnsi="Cambria Math"/>
                  <w:sz w:val="22"/>
                  <w:szCs w:val="24"/>
                </w:rPr>
                <m:t>3</m:t>
              </m:r>
              <m:ctrlPr>
                <w:rPr>
                  <w:sz w:val="22"/>
                  <w:szCs w:val="24"/>
                </w:rPr>
              </m:ctrlPr>
            </m:sub>
          </m:sSub>
          <m:r>
            <m:rPr/>
            <w:rPr>
              <w:rFonts w:ascii="Cambria Math" w:hAnsi="Cambria Math"/>
              <w:sz w:val="22"/>
              <w:szCs w:val="24"/>
            </w:rPr>
            <m:t>=[</m:t>
          </m:r>
          <m:eqArr>
            <m:eqArrPr>
              <m:ctrlPr>
                <w:rPr>
                  <w:sz w:val="22"/>
                  <w:szCs w:val="24"/>
                </w:rPr>
              </m:ctrlPr>
            </m:eqArrPr>
            <m:e>
              <m:f>
                <m:fPr>
                  <m:ctrlPr>
                    <w:rPr>
                      <w:sz w:val="22"/>
                      <w:szCs w:val="24"/>
                    </w:rPr>
                  </m:ctrlPr>
                </m:fPr>
                <m:num>
                  <m:r>
                    <m:rPr/>
                    <w:rPr>
                      <w:rFonts w:ascii="Cambria Math" w:hAnsi="Cambria Math"/>
                      <w:sz w:val="22"/>
                      <w:szCs w:val="24"/>
                    </w:rPr>
                    <m:t>∂</m:t>
                  </m:r>
                  <m:r>
                    <m:rPr>
                      <m:sty m:val="p"/>
                    </m:rPr>
                    <w:rPr>
                      <w:rFonts w:ascii="Cambria Math" w:hAnsi="Cambria Math"/>
                      <w:sz w:val="22"/>
                      <w:szCs w:val="24"/>
                    </w:rPr>
                    <m:t>Ψ</m:t>
                  </m:r>
                  <m:ctrlPr>
                    <w:rPr>
                      <w:sz w:val="22"/>
                      <w:szCs w:val="24"/>
                    </w:rPr>
                  </m:ctrlPr>
                </m:num>
                <m:den>
                  <m:r>
                    <m:rPr/>
                    <w:rPr>
                      <w:rFonts w:ascii="Cambria Math" w:hAnsi="Cambria Math"/>
                      <w:sz w:val="22"/>
                      <w:szCs w:val="24"/>
                    </w:rPr>
                    <m:t>∂θ</m:t>
                  </m:r>
                  <m:ctrlPr>
                    <w:rPr>
                      <w:sz w:val="22"/>
                      <w:szCs w:val="24"/>
                    </w:rPr>
                  </m:ctrlPr>
                </m:den>
              </m:f>
              <m:sSub>
                <m:sSubPr>
                  <m:ctrlPr>
                    <w:rPr>
                      <w:sz w:val="22"/>
                      <w:szCs w:val="24"/>
                    </w:rPr>
                  </m:ctrlPr>
                </m:sSubPr>
                <m:e>
                  <m:r>
                    <m:rPr/>
                    <w:rPr>
                      <w:rFonts w:ascii="Cambria Math" w:hAnsi="Cambria Math"/>
                      <w:sz w:val="22"/>
                      <w:szCs w:val="24"/>
                    </w:rPr>
                    <m:t>t</m:t>
                  </m:r>
                  <m:ctrlPr>
                    <w:rPr>
                      <w:sz w:val="22"/>
                      <w:szCs w:val="24"/>
                    </w:rPr>
                  </m:ctrlPr>
                </m:e>
                <m:sub>
                  <m:r>
                    <m:rPr/>
                    <w:rPr>
                      <w:rFonts w:ascii="Cambria Math" w:hAnsi="Cambria Math"/>
                      <w:sz w:val="22"/>
                      <w:szCs w:val="24"/>
                    </w:rPr>
                    <m:t>0</m:t>
                  </m:r>
                  <m:ctrlPr>
                    <w:rPr>
                      <w:sz w:val="22"/>
                      <w:szCs w:val="24"/>
                    </w:rPr>
                  </m:ctrlPr>
                </m:sub>
              </m:sSub>
              <m:r>
                <m:rPr/>
                <w:rPr>
                  <w:rFonts w:ascii="Cambria Math" w:hAnsi="Cambria Math"/>
                  <w:sz w:val="22"/>
                  <w:szCs w:val="24"/>
                </w:rPr>
                <m:t>−</m:t>
              </m:r>
              <m:sSub>
                <m:sSubPr>
                  <m:ctrlPr>
                    <w:rPr>
                      <w:sz w:val="22"/>
                      <w:szCs w:val="24"/>
                    </w:rPr>
                  </m:ctrlPr>
                </m:sSubPr>
                <m:e>
                  <m:r>
                    <m:rPr/>
                    <w:rPr>
                      <w:rFonts w:ascii="Cambria Math" w:hAnsi="Cambria Math"/>
                      <w:sz w:val="22"/>
                      <w:szCs w:val="24"/>
                    </w:rPr>
                    <m:t>λ</m:t>
                  </m:r>
                  <m:ctrlPr>
                    <w:rPr>
                      <w:sz w:val="22"/>
                      <w:szCs w:val="24"/>
                    </w:rPr>
                  </m:ctrlPr>
                </m:e>
                <m:sub>
                  <m:r>
                    <m:rPr/>
                    <w:rPr>
                      <w:rFonts w:ascii="Cambria Math" w:hAnsi="Cambria Math"/>
                      <w:sz w:val="22"/>
                      <w:szCs w:val="24"/>
                    </w:rPr>
                    <m:t>3</m:t>
                  </m:r>
                  <m:ctrlPr>
                    <w:rPr>
                      <w:sz w:val="22"/>
                      <w:szCs w:val="24"/>
                    </w:rPr>
                  </m:ctrlPr>
                </m:sub>
              </m:sSub>
              <m:sSub>
                <m:sSubPr>
                  <m:ctrlPr>
                    <w:rPr>
                      <w:sz w:val="22"/>
                      <w:szCs w:val="24"/>
                    </w:rPr>
                  </m:ctrlPr>
                </m:sSubPr>
                <m:e>
                  <m:r>
                    <m:rPr/>
                    <w:rPr>
                      <w:rFonts w:ascii="Cambria Math" w:hAnsi="Cambria Math"/>
                      <w:sz w:val="22"/>
                      <w:szCs w:val="24"/>
                    </w:rPr>
                    <m:t>b</m:t>
                  </m:r>
                  <m:ctrlPr>
                    <w:rPr>
                      <w:sz w:val="22"/>
                      <w:szCs w:val="24"/>
                    </w:rPr>
                  </m:ctrlPr>
                </m:e>
                <m:sub>
                  <m:r>
                    <m:rPr/>
                    <w:rPr>
                      <w:rFonts w:ascii="Cambria Math" w:hAnsi="Cambria Math"/>
                      <w:sz w:val="22"/>
                      <w:szCs w:val="24"/>
                    </w:rPr>
                    <m:t>0</m:t>
                  </m:r>
                  <m:ctrlPr>
                    <w:rPr>
                      <w:sz w:val="22"/>
                      <w:szCs w:val="24"/>
                    </w:rPr>
                  </m:ctrlPr>
                </m:sub>
              </m:sSub>
              <m:ctrlPr>
                <w:rPr>
                  <w:sz w:val="22"/>
                  <w:szCs w:val="24"/>
                </w:rPr>
              </m:ctrlPr>
            </m:e>
            <m:e>
              <m:f>
                <m:fPr>
                  <m:ctrlPr>
                    <w:rPr>
                      <w:sz w:val="22"/>
                      <w:szCs w:val="24"/>
                    </w:rPr>
                  </m:ctrlPr>
                </m:fPr>
                <m:num>
                  <m:r>
                    <m:rPr/>
                    <w:rPr>
                      <w:rFonts w:ascii="Cambria Math" w:hAnsi="Cambria Math"/>
                      <w:sz w:val="22"/>
                      <w:szCs w:val="24"/>
                    </w:rPr>
                    <m:t>∂</m:t>
                  </m:r>
                  <m:r>
                    <m:rPr>
                      <m:sty m:val="p"/>
                    </m:rPr>
                    <w:rPr>
                      <w:rFonts w:ascii="Cambria Math" w:hAnsi="Cambria Math"/>
                      <w:sz w:val="22"/>
                      <w:szCs w:val="24"/>
                    </w:rPr>
                    <m:t>Ψ</m:t>
                  </m:r>
                  <m:ctrlPr>
                    <w:rPr>
                      <w:sz w:val="22"/>
                      <w:szCs w:val="24"/>
                    </w:rPr>
                  </m:ctrlPr>
                </m:num>
                <m:den>
                  <m:r>
                    <m:rPr/>
                    <w:rPr>
                      <w:rFonts w:ascii="Cambria Math" w:hAnsi="Cambria Math"/>
                      <w:sz w:val="22"/>
                      <w:szCs w:val="24"/>
                    </w:rPr>
                    <m:t>∂θ</m:t>
                  </m:r>
                  <m:ctrlPr>
                    <w:rPr>
                      <w:sz w:val="22"/>
                      <w:szCs w:val="24"/>
                    </w:rPr>
                  </m:ctrlPr>
                </m:den>
              </m:f>
              <m:sSub>
                <m:sSubPr>
                  <m:ctrlPr>
                    <w:rPr>
                      <w:sz w:val="22"/>
                      <w:szCs w:val="24"/>
                    </w:rPr>
                  </m:ctrlPr>
                </m:sSubPr>
                <m:e>
                  <m:r>
                    <m:rPr/>
                    <w:rPr>
                      <w:rFonts w:ascii="Cambria Math" w:hAnsi="Cambria Math"/>
                      <w:sz w:val="22"/>
                      <w:szCs w:val="24"/>
                    </w:rPr>
                    <m:t>t</m:t>
                  </m:r>
                  <m:ctrlPr>
                    <w:rPr>
                      <w:sz w:val="22"/>
                      <w:szCs w:val="24"/>
                    </w:rPr>
                  </m:ctrlPr>
                </m:e>
                <m:sub>
                  <m:r>
                    <m:rPr/>
                    <w:rPr>
                      <w:rFonts w:ascii="Cambria Math" w:hAnsi="Cambria Math"/>
                      <w:sz w:val="22"/>
                      <w:szCs w:val="24"/>
                    </w:rPr>
                    <m:t>1</m:t>
                  </m:r>
                  <m:ctrlPr>
                    <w:rPr>
                      <w:sz w:val="22"/>
                      <w:szCs w:val="24"/>
                    </w:rPr>
                  </m:ctrlPr>
                </m:sub>
              </m:sSub>
              <m:r>
                <m:rPr/>
                <w:rPr>
                  <w:rFonts w:ascii="Cambria Math" w:hAnsi="Cambria Math"/>
                  <w:sz w:val="22"/>
                  <w:szCs w:val="24"/>
                </w:rPr>
                <m:t>+</m:t>
              </m:r>
              <m:sSub>
                <m:sSubPr>
                  <m:ctrlPr>
                    <w:rPr>
                      <w:sz w:val="22"/>
                      <w:szCs w:val="24"/>
                    </w:rPr>
                  </m:ctrlPr>
                </m:sSubPr>
                <m:e>
                  <m:r>
                    <m:rPr/>
                    <w:rPr>
                      <w:rFonts w:ascii="Cambria Math" w:hAnsi="Cambria Math"/>
                      <w:sz w:val="22"/>
                      <w:szCs w:val="24"/>
                    </w:rPr>
                    <m:t>λ</m:t>
                  </m:r>
                  <m:ctrlPr>
                    <w:rPr>
                      <w:sz w:val="22"/>
                      <w:szCs w:val="24"/>
                    </w:rPr>
                  </m:ctrlPr>
                </m:e>
                <m:sub>
                  <m:r>
                    <m:rPr/>
                    <w:rPr>
                      <w:rFonts w:ascii="Cambria Math" w:hAnsi="Cambria Math"/>
                      <w:sz w:val="22"/>
                      <w:szCs w:val="24"/>
                    </w:rPr>
                    <m:t>3</m:t>
                  </m:r>
                  <m:ctrlPr>
                    <w:rPr>
                      <w:sz w:val="22"/>
                      <w:szCs w:val="24"/>
                    </w:rPr>
                  </m:ctrlPr>
                </m:sub>
              </m:sSub>
              <m:sSub>
                <m:sSubPr>
                  <m:ctrlPr>
                    <w:rPr>
                      <w:sz w:val="22"/>
                      <w:szCs w:val="24"/>
                    </w:rPr>
                  </m:ctrlPr>
                </m:sSubPr>
                <m:e>
                  <m:r>
                    <m:rPr/>
                    <w:rPr>
                      <w:rFonts w:ascii="Cambria Math" w:hAnsi="Cambria Math"/>
                      <w:sz w:val="22"/>
                      <w:szCs w:val="24"/>
                    </w:rPr>
                    <m:t>b</m:t>
                  </m:r>
                  <m:ctrlPr>
                    <w:rPr>
                      <w:sz w:val="22"/>
                      <w:szCs w:val="24"/>
                    </w:rPr>
                  </m:ctrlPr>
                </m:e>
                <m:sub>
                  <m:r>
                    <m:rPr/>
                    <w:rPr>
                      <w:rFonts w:ascii="Cambria Math" w:hAnsi="Cambria Math"/>
                      <w:sz w:val="22"/>
                      <w:szCs w:val="24"/>
                    </w:rPr>
                    <m:t>1</m:t>
                  </m:r>
                  <m:ctrlPr>
                    <w:rPr>
                      <w:sz w:val="22"/>
                      <w:szCs w:val="24"/>
                    </w:rPr>
                  </m:ctrlPr>
                </m:sub>
              </m:sSub>
              <m:ctrlPr>
                <w:rPr>
                  <w:sz w:val="22"/>
                  <w:szCs w:val="24"/>
                </w:rPr>
              </m:ctrlPr>
            </m:e>
          </m:eqArr>
          <m:r>
            <m:rPr/>
            <w:rPr>
              <w:rFonts w:ascii="Cambria Math" w:hAnsi="Cambria Math"/>
              <w:sz w:val="22"/>
              <w:szCs w:val="24"/>
            </w:rPr>
            <m:t>]</m:t>
          </m:r>
        </m:oMath>
      </m:oMathPara>
    </w:p>
    <w:p w14:paraId="0A1976FA">
      <w:pPr>
        <w:spacing w:before="120" w:after="120" w:line="288" w:lineRule="auto"/>
        <w:ind w:left="0"/>
        <w:jc w:val="left"/>
        <w:rPr>
          <w:sz w:val="22"/>
          <w:szCs w:val="24"/>
        </w:rPr>
      </w:pPr>
      <m:oMathPara>
        <m:oMathParaPr>
          <m:jc m:val="left"/>
        </m:oMathParaPr>
        <m:oMath>
          <m:sSub>
            <m:sSubPr>
              <m:ctrlPr>
                <w:rPr>
                  <w:sz w:val="22"/>
                  <w:szCs w:val="24"/>
                </w:rPr>
              </m:ctrlPr>
            </m:sSubPr>
            <m:e>
              <m:r>
                <m:rPr/>
                <w:rPr>
                  <w:rFonts w:ascii="Cambria Math" w:hAnsi="Cambria Math"/>
                  <w:sz w:val="22"/>
                  <w:szCs w:val="24"/>
                </w:rPr>
                <m:t>λ</m:t>
              </m:r>
              <m:ctrlPr>
                <w:rPr>
                  <w:sz w:val="22"/>
                  <w:szCs w:val="24"/>
                </w:rPr>
              </m:ctrlPr>
            </m:e>
            <m:sub>
              <m:r>
                <m:rPr/>
                <w:rPr>
                  <w:rFonts w:ascii="Cambria Math" w:hAnsi="Cambria Math"/>
                  <w:sz w:val="22"/>
                  <w:szCs w:val="24"/>
                </w:rPr>
                <m:t>4</m:t>
              </m:r>
              <m:ctrlPr>
                <w:rPr>
                  <w:sz w:val="22"/>
                  <w:szCs w:val="24"/>
                </w:rPr>
              </m:ctrlPr>
            </m:sub>
          </m:sSub>
          <m:r>
            <m:rPr/>
            <w:rPr>
              <w:rFonts w:ascii="Cambria Math" w:hAnsi="Cambria Math"/>
              <w:sz w:val="22"/>
              <w:szCs w:val="24"/>
            </w:rPr>
            <m:t>=</m:t>
          </m:r>
          <m:f>
            <m:fPr>
              <m:ctrlPr>
                <w:rPr>
                  <w:sz w:val="22"/>
                  <w:szCs w:val="24"/>
                </w:rPr>
              </m:ctrlPr>
            </m:fPr>
            <m:num>
              <m:r>
                <m:rPr/>
                <w:rPr>
                  <w:rFonts w:ascii="Cambria Math" w:hAnsi="Cambria Math"/>
                  <w:sz w:val="22"/>
                  <w:szCs w:val="24"/>
                </w:rPr>
                <m:t>∂</m:t>
              </m:r>
              <m:r>
                <m:rPr>
                  <m:sty m:val="p"/>
                </m:rPr>
                <w:rPr>
                  <w:rFonts w:ascii="Cambria Math" w:hAnsi="Cambria Math"/>
                  <w:sz w:val="22"/>
                  <w:szCs w:val="24"/>
                </w:rPr>
                <m:t>Ψ</m:t>
              </m:r>
              <m:ctrlPr>
                <w:rPr>
                  <w:sz w:val="22"/>
                  <w:szCs w:val="24"/>
                </w:rPr>
              </m:ctrlPr>
            </m:num>
            <m:den>
              <m:r>
                <m:rPr/>
                <w:rPr>
                  <w:rFonts w:ascii="Cambria Math" w:hAnsi="Cambria Math"/>
                  <w:sz w:val="22"/>
                  <w:szCs w:val="24"/>
                </w:rPr>
                <m:t>∂θ</m:t>
              </m:r>
              <m:ctrlPr>
                <w:rPr>
                  <w:sz w:val="22"/>
                  <w:szCs w:val="24"/>
                </w:rPr>
              </m:ctrlPr>
            </m:den>
          </m:f>
          <m:sSub>
            <m:sSubPr>
              <m:ctrlPr>
                <w:rPr>
                  <w:sz w:val="22"/>
                  <w:szCs w:val="24"/>
                </w:rPr>
              </m:ctrlPr>
            </m:sSubPr>
            <m:e>
              <m:r>
                <m:rPr/>
                <w:rPr>
                  <w:rFonts w:ascii="Cambria Math" w:hAnsi="Cambria Math"/>
                  <w:sz w:val="22"/>
                  <w:szCs w:val="24"/>
                </w:rPr>
                <m:t>q</m:t>
              </m:r>
              <m:ctrlPr>
                <w:rPr>
                  <w:sz w:val="22"/>
                  <w:szCs w:val="24"/>
                </w:rPr>
              </m:ctrlPr>
            </m:e>
            <m:sub>
              <m:r>
                <m:rPr/>
                <w:rPr>
                  <w:rFonts w:ascii="Cambria Math" w:hAnsi="Cambria Math"/>
                  <w:sz w:val="22"/>
                  <w:szCs w:val="24"/>
                </w:rPr>
                <m:t>4</m:t>
              </m:r>
              <m:ctrlPr>
                <w:rPr>
                  <w:sz w:val="22"/>
                  <w:szCs w:val="24"/>
                </w:rPr>
              </m:ctrlPr>
            </m:sub>
          </m:sSub>
          <m:r>
            <m:rPr/>
            <w:rPr>
              <w:rFonts w:ascii="Cambria Math" w:hAnsi="Cambria Math"/>
              <w:sz w:val="22"/>
              <w:szCs w:val="24"/>
            </w:rPr>
            <m:t>=[</m:t>
          </m:r>
          <m:eqArr>
            <m:eqArrPr>
              <m:ctrlPr>
                <w:rPr>
                  <w:sz w:val="22"/>
                  <w:szCs w:val="24"/>
                </w:rPr>
              </m:ctrlPr>
            </m:eqArrPr>
            <m:e>
              <m:sSub>
                <m:sSubPr>
                  <m:ctrlPr>
                    <w:rPr>
                      <w:sz w:val="22"/>
                      <w:szCs w:val="24"/>
                    </w:rPr>
                  </m:ctrlPr>
                </m:sSubPr>
                <m:e>
                  <m:r>
                    <m:rPr/>
                    <w:rPr>
                      <w:rFonts w:ascii="Cambria Math" w:hAnsi="Cambria Math"/>
                      <w:sz w:val="22"/>
                      <w:szCs w:val="24"/>
                    </w:rPr>
                    <m:t>t</m:t>
                  </m:r>
                  <m:ctrlPr>
                    <w:rPr>
                      <w:sz w:val="22"/>
                      <w:szCs w:val="24"/>
                    </w:rPr>
                  </m:ctrlPr>
                </m:e>
                <m:sub>
                  <m:r>
                    <m:rPr/>
                    <w:rPr>
                      <w:rFonts w:ascii="Cambria Math" w:hAnsi="Cambria Math"/>
                      <w:sz w:val="22"/>
                      <w:szCs w:val="24"/>
                    </w:rPr>
                    <m:t>0</m:t>
                  </m:r>
                  <m:ctrlPr>
                    <w:rPr>
                      <w:sz w:val="22"/>
                      <w:szCs w:val="24"/>
                    </w:rPr>
                  </m:ctrlPr>
                </m:sub>
              </m:sSub>
              <m:r>
                <m:rPr/>
                <w:rPr>
                  <w:rFonts w:ascii="Cambria Math" w:hAnsi="Cambria Math"/>
                  <w:sz w:val="22"/>
                  <w:szCs w:val="24"/>
                </w:rPr>
                <m:t>+</m:t>
              </m:r>
              <m:sSub>
                <m:sSubPr>
                  <m:ctrlPr>
                    <w:rPr>
                      <w:sz w:val="22"/>
                      <w:szCs w:val="24"/>
                    </w:rPr>
                  </m:ctrlPr>
                </m:sSubPr>
                <m:e>
                  <m:r>
                    <m:rPr/>
                    <w:rPr>
                      <w:rFonts w:ascii="Cambria Math" w:hAnsi="Cambria Math"/>
                      <w:sz w:val="22"/>
                      <w:szCs w:val="24"/>
                    </w:rPr>
                    <m:t>b</m:t>
                  </m:r>
                  <m:ctrlPr>
                    <w:rPr>
                      <w:sz w:val="22"/>
                      <w:szCs w:val="24"/>
                    </w:rPr>
                  </m:ctrlPr>
                </m:e>
                <m:sub>
                  <m:r>
                    <m:rPr/>
                    <w:rPr>
                      <w:rFonts w:ascii="Cambria Math" w:hAnsi="Cambria Math"/>
                      <w:sz w:val="22"/>
                      <w:szCs w:val="24"/>
                    </w:rPr>
                    <m:t>0</m:t>
                  </m:r>
                  <m:ctrlPr>
                    <w:rPr>
                      <w:sz w:val="22"/>
                      <w:szCs w:val="24"/>
                    </w:rPr>
                  </m:ctrlPr>
                </m:sub>
              </m:sSub>
              <m:ctrlPr>
                <w:rPr>
                  <w:sz w:val="22"/>
                  <w:szCs w:val="24"/>
                </w:rPr>
              </m:ctrlPr>
            </m:e>
            <m:e>
              <m:r>
                <m:rPr/>
                <w:rPr>
                  <w:rFonts w:ascii="Cambria Math" w:hAnsi="Cambria Math"/>
                  <w:sz w:val="22"/>
                  <w:szCs w:val="24"/>
                </w:rPr>
                <m:t>−</m:t>
              </m:r>
              <m:sSub>
                <m:sSubPr>
                  <m:ctrlPr>
                    <w:rPr>
                      <w:sz w:val="22"/>
                      <w:szCs w:val="24"/>
                    </w:rPr>
                  </m:ctrlPr>
                </m:sSubPr>
                <m:e>
                  <m:r>
                    <m:rPr/>
                    <w:rPr>
                      <w:rFonts w:ascii="Cambria Math" w:hAnsi="Cambria Math"/>
                      <w:sz w:val="22"/>
                      <w:szCs w:val="24"/>
                    </w:rPr>
                    <m:t>t</m:t>
                  </m:r>
                  <m:ctrlPr>
                    <w:rPr>
                      <w:sz w:val="22"/>
                      <w:szCs w:val="24"/>
                    </w:rPr>
                  </m:ctrlPr>
                </m:e>
                <m:sub>
                  <m:r>
                    <m:rPr/>
                    <w:rPr>
                      <w:rFonts w:ascii="Cambria Math" w:hAnsi="Cambria Math"/>
                      <w:sz w:val="22"/>
                      <w:szCs w:val="24"/>
                    </w:rPr>
                    <m:t>1</m:t>
                  </m:r>
                  <m:ctrlPr>
                    <w:rPr>
                      <w:sz w:val="22"/>
                      <w:szCs w:val="24"/>
                    </w:rPr>
                  </m:ctrlPr>
                </m:sub>
              </m:sSub>
              <m:r>
                <m:rPr/>
                <w:rPr>
                  <w:rFonts w:ascii="Cambria Math" w:hAnsi="Cambria Math"/>
                  <w:sz w:val="22"/>
                  <w:szCs w:val="24"/>
                </w:rPr>
                <m:t>+</m:t>
              </m:r>
              <m:sSub>
                <m:sSubPr>
                  <m:ctrlPr>
                    <w:rPr>
                      <w:sz w:val="22"/>
                      <w:szCs w:val="24"/>
                    </w:rPr>
                  </m:ctrlPr>
                </m:sSubPr>
                <m:e>
                  <m:r>
                    <m:rPr/>
                    <w:rPr>
                      <w:rFonts w:ascii="Cambria Math" w:hAnsi="Cambria Math"/>
                      <w:sz w:val="22"/>
                      <w:szCs w:val="24"/>
                    </w:rPr>
                    <m:t>b</m:t>
                  </m:r>
                  <m:ctrlPr>
                    <w:rPr>
                      <w:sz w:val="22"/>
                      <w:szCs w:val="24"/>
                    </w:rPr>
                  </m:ctrlPr>
                </m:e>
                <m:sub>
                  <m:r>
                    <m:rPr/>
                    <w:rPr>
                      <w:rFonts w:ascii="Cambria Math" w:hAnsi="Cambria Math"/>
                      <w:sz w:val="22"/>
                      <w:szCs w:val="24"/>
                    </w:rPr>
                    <m:t>1</m:t>
                  </m:r>
                  <m:ctrlPr>
                    <w:rPr>
                      <w:sz w:val="22"/>
                      <w:szCs w:val="24"/>
                    </w:rPr>
                  </m:ctrlPr>
                </m:sub>
              </m:sSub>
              <m:ctrlPr>
                <w:rPr>
                  <w:sz w:val="22"/>
                  <w:szCs w:val="24"/>
                </w:rPr>
              </m:ctrlPr>
            </m:e>
          </m:eqArr>
          <m:r>
            <m:rPr/>
            <w:rPr>
              <w:rFonts w:ascii="Cambria Math" w:hAnsi="Cambria Math"/>
              <w:sz w:val="22"/>
              <w:szCs w:val="24"/>
            </w:rPr>
            <m:t>](41)</m:t>
          </m:r>
        </m:oMath>
      </m:oMathPara>
    </w:p>
    <w:p w14:paraId="67FBEC7F">
      <w:pPr>
        <w:spacing w:before="120" w:after="120" w:line="288" w:lineRule="auto"/>
        <w:ind w:left="0"/>
        <w:jc w:val="left"/>
        <w:rPr>
          <w:sz w:val="22"/>
          <w:szCs w:val="24"/>
        </w:rPr>
      </w:pPr>
      <m:oMathPara>
        <m:oMathParaPr>
          <m:jc m:val="left"/>
        </m:oMathParaPr>
        <m:oMath>
          <m:sSub>
            <m:sSubPr>
              <m:ctrlPr>
                <w:rPr>
                  <w:sz w:val="22"/>
                  <w:szCs w:val="24"/>
                </w:rPr>
              </m:ctrlPr>
            </m:sSubPr>
            <m:e>
              <m:r>
                <m:rPr/>
                <w:rPr>
                  <w:rFonts w:ascii="Cambria Math" w:hAnsi="Cambria Math"/>
                  <w:sz w:val="22"/>
                  <w:szCs w:val="24"/>
                </w:rPr>
                <m:t>λ</m:t>
              </m:r>
              <m:ctrlPr>
                <w:rPr>
                  <w:sz w:val="22"/>
                  <w:szCs w:val="24"/>
                </w:rPr>
              </m:ctrlPr>
            </m:e>
            <m:sub>
              <m:r>
                <m:rPr/>
                <w:rPr>
                  <w:rFonts w:ascii="Cambria Math" w:hAnsi="Cambria Math"/>
                  <w:sz w:val="22"/>
                  <w:szCs w:val="24"/>
                </w:rPr>
                <m:t>5</m:t>
              </m:r>
              <m:ctrlPr>
                <w:rPr>
                  <w:sz w:val="22"/>
                  <w:szCs w:val="24"/>
                </w:rPr>
              </m:ctrlPr>
            </m:sub>
          </m:sSub>
          <m:r>
            <m:rPr/>
            <w:rPr>
              <w:rFonts w:ascii="Cambria Math" w:hAnsi="Cambria Math"/>
              <w:sz w:val="22"/>
              <w:szCs w:val="24"/>
            </w:rPr>
            <m:t>=−</m:t>
          </m:r>
          <m:f>
            <m:fPr>
              <m:ctrlPr>
                <w:rPr>
                  <w:sz w:val="22"/>
                  <w:szCs w:val="24"/>
                </w:rPr>
              </m:ctrlPr>
            </m:fPr>
            <m:num>
              <m:r>
                <m:rPr/>
                <w:rPr>
                  <w:rFonts w:ascii="Cambria Math" w:hAnsi="Cambria Math"/>
                  <w:sz w:val="22"/>
                  <w:szCs w:val="24"/>
                </w:rPr>
                <m:t>∂</m:t>
              </m:r>
              <m:r>
                <m:rPr>
                  <m:sty m:val="p"/>
                </m:rPr>
                <w:rPr>
                  <w:rFonts w:ascii="Cambria Math" w:hAnsi="Cambria Math"/>
                  <w:sz w:val="22"/>
                  <w:szCs w:val="24"/>
                </w:rPr>
                <m:t>Ψ</m:t>
              </m:r>
              <m:ctrlPr>
                <w:rPr>
                  <w:sz w:val="22"/>
                  <w:szCs w:val="24"/>
                </w:rPr>
              </m:ctrlPr>
            </m:num>
            <m:den>
              <m:r>
                <m:rPr/>
                <w:rPr>
                  <w:rFonts w:ascii="Cambria Math" w:hAnsi="Cambria Math"/>
                  <w:sz w:val="22"/>
                  <w:szCs w:val="24"/>
                </w:rPr>
                <m:t>∂θ</m:t>
              </m:r>
              <m:ctrlPr>
                <w:rPr>
                  <w:sz w:val="22"/>
                  <w:szCs w:val="24"/>
                </w:rPr>
              </m:ctrlPr>
            </m:den>
          </m:f>
          <m:sSub>
            <m:sSubPr>
              <m:ctrlPr>
                <w:rPr>
                  <w:sz w:val="22"/>
                  <w:szCs w:val="24"/>
                </w:rPr>
              </m:ctrlPr>
            </m:sSubPr>
            <m:e>
              <m:r>
                <m:rPr/>
                <w:rPr>
                  <w:rFonts w:ascii="Cambria Math" w:hAnsi="Cambria Math"/>
                  <w:sz w:val="22"/>
                  <w:szCs w:val="24"/>
                </w:rPr>
                <m:t>q</m:t>
              </m:r>
              <m:ctrlPr>
                <w:rPr>
                  <w:sz w:val="22"/>
                  <w:szCs w:val="24"/>
                </w:rPr>
              </m:ctrlPr>
            </m:e>
            <m:sub>
              <m:r>
                <m:rPr/>
                <w:rPr>
                  <w:rFonts w:ascii="Cambria Math" w:hAnsi="Cambria Math"/>
                  <w:sz w:val="22"/>
                  <w:szCs w:val="24"/>
                </w:rPr>
                <m:t>5</m:t>
              </m:r>
              <m:ctrlPr>
                <w:rPr>
                  <w:sz w:val="22"/>
                  <w:szCs w:val="24"/>
                </w:rPr>
              </m:ctrlPr>
            </m:sub>
          </m:sSub>
          <m:r>
            <m:rPr/>
            <w:rPr>
              <w:rFonts w:ascii="Cambria Math" w:hAnsi="Cambria Math"/>
              <w:sz w:val="22"/>
              <w:szCs w:val="24"/>
            </w:rPr>
            <m:t>=[</m:t>
          </m:r>
          <m:eqArr>
            <m:eqArrPr>
              <m:ctrlPr>
                <w:rPr>
                  <w:sz w:val="22"/>
                  <w:szCs w:val="24"/>
                </w:rPr>
              </m:ctrlPr>
            </m:eqArrPr>
            <m:e>
              <m:sSub>
                <m:sSubPr>
                  <m:ctrlPr>
                    <w:rPr>
                      <w:sz w:val="22"/>
                      <w:szCs w:val="24"/>
                    </w:rPr>
                  </m:ctrlPr>
                </m:sSubPr>
                <m:e>
                  <m:r>
                    <m:rPr/>
                    <w:rPr>
                      <w:rFonts w:ascii="Cambria Math" w:hAnsi="Cambria Math"/>
                      <w:sz w:val="22"/>
                      <w:szCs w:val="24"/>
                    </w:rPr>
                    <m:t>t</m:t>
                  </m:r>
                  <m:ctrlPr>
                    <w:rPr>
                      <w:sz w:val="22"/>
                      <w:szCs w:val="24"/>
                    </w:rPr>
                  </m:ctrlPr>
                </m:e>
                <m:sub>
                  <m:r>
                    <m:rPr/>
                    <w:rPr>
                      <w:rFonts w:ascii="Cambria Math" w:hAnsi="Cambria Math"/>
                      <w:sz w:val="22"/>
                      <w:szCs w:val="24"/>
                    </w:rPr>
                    <m:t>0</m:t>
                  </m:r>
                  <m:ctrlPr>
                    <w:rPr>
                      <w:sz w:val="22"/>
                      <w:szCs w:val="24"/>
                    </w:rPr>
                  </m:ctrlPr>
                </m:sub>
              </m:sSub>
              <m:r>
                <m:rPr/>
                <w:rPr>
                  <w:rFonts w:ascii="Cambria Math" w:hAnsi="Cambria Math"/>
                  <w:sz w:val="22"/>
                  <w:szCs w:val="24"/>
                </w:rPr>
                <m:t>−</m:t>
              </m:r>
              <m:sSub>
                <m:sSubPr>
                  <m:ctrlPr>
                    <w:rPr>
                      <w:sz w:val="22"/>
                      <w:szCs w:val="24"/>
                    </w:rPr>
                  </m:ctrlPr>
                </m:sSubPr>
                <m:e>
                  <m:r>
                    <m:rPr/>
                    <w:rPr>
                      <w:rFonts w:ascii="Cambria Math" w:hAnsi="Cambria Math"/>
                      <w:sz w:val="22"/>
                      <w:szCs w:val="24"/>
                    </w:rPr>
                    <m:t>b</m:t>
                  </m:r>
                  <m:ctrlPr>
                    <w:rPr>
                      <w:sz w:val="22"/>
                      <w:szCs w:val="24"/>
                    </w:rPr>
                  </m:ctrlPr>
                </m:e>
                <m:sub>
                  <m:r>
                    <m:rPr/>
                    <w:rPr>
                      <w:rFonts w:ascii="Cambria Math" w:hAnsi="Cambria Math"/>
                      <w:sz w:val="22"/>
                      <w:szCs w:val="24"/>
                    </w:rPr>
                    <m:t>0</m:t>
                  </m:r>
                  <m:ctrlPr>
                    <w:rPr>
                      <w:sz w:val="22"/>
                      <w:szCs w:val="24"/>
                    </w:rPr>
                  </m:ctrlPr>
                </m:sub>
              </m:sSub>
              <m:ctrlPr>
                <w:rPr>
                  <w:sz w:val="22"/>
                  <w:szCs w:val="24"/>
                </w:rPr>
              </m:ctrlPr>
            </m:e>
            <m:e>
              <m:r>
                <m:rPr/>
                <w:rPr>
                  <w:rFonts w:ascii="Cambria Math" w:hAnsi="Cambria Math"/>
                  <w:sz w:val="22"/>
                  <w:szCs w:val="24"/>
                </w:rPr>
                <m:t>−</m:t>
              </m:r>
              <m:sSub>
                <m:sSubPr>
                  <m:ctrlPr>
                    <w:rPr>
                      <w:sz w:val="22"/>
                      <w:szCs w:val="24"/>
                    </w:rPr>
                  </m:ctrlPr>
                </m:sSubPr>
                <m:e>
                  <m:r>
                    <m:rPr/>
                    <w:rPr>
                      <w:rFonts w:ascii="Cambria Math" w:hAnsi="Cambria Math"/>
                      <w:sz w:val="22"/>
                      <w:szCs w:val="24"/>
                    </w:rPr>
                    <m:t>t</m:t>
                  </m:r>
                  <m:ctrlPr>
                    <w:rPr>
                      <w:sz w:val="22"/>
                      <w:szCs w:val="24"/>
                    </w:rPr>
                  </m:ctrlPr>
                </m:e>
                <m:sub>
                  <m:r>
                    <m:rPr/>
                    <w:rPr>
                      <w:rFonts w:ascii="Cambria Math" w:hAnsi="Cambria Math"/>
                      <w:sz w:val="22"/>
                      <w:szCs w:val="24"/>
                    </w:rPr>
                    <m:t>1</m:t>
                  </m:r>
                  <m:ctrlPr>
                    <w:rPr>
                      <w:sz w:val="22"/>
                      <w:szCs w:val="24"/>
                    </w:rPr>
                  </m:ctrlPr>
                </m:sub>
              </m:sSub>
              <m:r>
                <m:rPr/>
                <w:rPr>
                  <w:rFonts w:ascii="Cambria Math" w:hAnsi="Cambria Math"/>
                  <w:sz w:val="22"/>
                  <w:szCs w:val="24"/>
                </w:rPr>
                <m:t>−</m:t>
              </m:r>
              <m:sSub>
                <m:sSubPr>
                  <m:ctrlPr>
                    <w:rPr>
                      <w:sz w:val="22"/>
                      <w:szCs w:val="24"/>
                    </w:rPr>
                  </m:ctrlPr>
                </m:sSubPr>
                <m:e>
                  <m:r>
                    <m:rPr/>
                    <w:rPr>
                      <w:rFonts w:ascii="Cambria Math" w:hAnsi="Cambria Math"/>
                      <w:sz w:val="22"/>
                      <w:szCs w:val="24"/>
                    </w:rPr>
                    <m:t>b</m:t>
                  </m:r>
                  <m:ctrlPr>
                    <w:rPr>
                      <w:sz w:val="22"/>
                      <w:szCs w:val="24"/>
                    </w:rPr>
                  </m:ctrlPr>
                </m:e>
                <m:sub>
                  <m:r>
                    <m:rPr/>
                    <w:rPr>
                      <w:rFonts w:ascii="Cambria Math" w:hAnsi="Cambria Math"/>
                      <w:sz w:val="22"/>
                      <w:szCs w:val="24"/>
                    </w:rPr>
                    <m:t>1</m:t>
                  </m:r>
                  <m:ctrlPr>
                    <w:rPr>
                      <w:sz w:val="22"/>
                      <w:szCs w:val="24"/>
                    </w:rPr>
                  </m:ctrlPr>
                </m:sub>
              </m:sSub>
              <m:ctrlPr>
                <w:rPr>
                  <w:sz w:val="22"/>
                  <w:szCs w:val="24"/>
                </w:rPr>
              </m:ctrlPr>
            </m:e>
          </m:eqArr>
          <m:r>
            <m:rPr/>
            <w:rPr>
              <w:rFonts w:ascii="Cambria Math" w:hAnsi="Cambria Math"/>
              <w:sz w:val="22"/>
              <w:szCs w:val="24"/>
            </w:rPr>
            <m:t>](42)</m:t>
          </m:r>
        </m:oMath>
      </m:oMathPara>
    </w:p>
    <w:p w14:paraId="2D3BD5E3">
      <w:pPr>
        <w:spacing w:before="120" w:after="120" w:line="288" w:lineRule="auto"/>
        <w:ind w:left="0"/>
        <w:jc w:val="left"/>
        <w:rPr>
          <w:sz w:val="22"/>
          <w:szCs w:val="24"/>
        </w:rPr>
      </w:pPr>
      <w:r>
        <w:rPr>
          <w:rFonts w:ascii="Arial" w:hAnsi="Arial" w:eastAsia="等线" w:cs="Arial"/>
          <w:sz w:val="24"/>
          <w:szCs w:val="24"/>
        </w:rPr>
        <w:t>其中最后四个特征向量以未归一化形式写出。与拉伸情况类似，特征值的具体表达式会变化，但无论能量如何，特征向量的形式保持不变。前两个特征向量再次对应于平面外运动，中间两个现在是平面内振动，最后两个参数化平面内平移。我们的弯曲能量</w:t>
      </w:r>
      <m:oMath>
        <m:sSub>
          <m:sSubPr>
            <m:ctrlPr>
              <w:rPr>
                <w:sz w:val="22"/>
                <w:szCs w:val="24"/>
              </w:rPr>
            </m:ctrlPr>
          </m:sSubPr>
          <m:e>
            <m:r>
              <m:rPr>
                <m:sty m:val="p"/>
              </m:rPr>
              <w:rPr>
                <w:rFonts w:ascii="Cambria Math" w:hAnsi="Cambria Math"/>
                <w:sz w:val="22"/>
                <w:szCs w:val="24"/>
              </w:rPr>
              <m:t>Ψ</m:t>
            </m:r>
            <m:ctrlPr>
              <w:rPr>
                <w:sz w:val="22"/>
                <w:szCs w:val="24"/>
              </w:rPr>
            </m:ctrlPr>
          </m:e>
          <m:sub>
            <m:r>
              <m:rPr/>
              <w:rPr>
                <w:rFonts w:ascii="Cambria Math" w:hAnsi="Cambria Math"/>
                <w:sz w:val="22"/>
                <w:szCs w:val="24"/>
              </w:rPr>
              <m:t>b</m:t>
            </m:r>
            <m:ctrlPr>
              <w:rPr>
                <w:sz w:val="22"/>
                <w:szCs w:val="24"/>
              </w:rPr>
            </m:ctrlPr>
          </m:sub>
        </m:sSub>
      </m:oMath>
      <w:r>
        <w:rPr>
          <w:rFonts w:ascii="Arial" w:hAnsi="Arial" w:eastAsia="等线" w:cs="Arial"/>
          <w:sz w:val="24"/>
          <w:szCs w:val="24"/>
        </w:rPr>
        <w:t>（公式4）的具体特征值为：</w:t>
      </w:r>
    </w:p>
    <w:p w14:paraId="051EF0AB">
      <w:pPr>
        <w:spacing w:before="120" w:after="120" w:line="288" w:lineRule="auto"/>
        <w:ind w:left="0"/>
        <w:jc w:val="left"/>
        <w:rPr>
          <w:sz w:val="22"/>
          <w:szCs w:val="24"/>
        </w:rPr>
      </w:pPr>
      <m:oMathPara>
        <m:oMathParaPr>
          <m:jc m:val="left"/>
        </m:oMathParaPr>
        <m:oMath>
          <m:sSub>
            <m:sSubPr>
              <m:ctrlPr>
                <w:rPr>
                  <w:sz w:val="22"/>
                  <w:szCs w:val="24"/>
                </w:rPr>
              </m:ctrlPr>
            </m:sSubPr>
            <m:e>
              <m:r>
                <m:rPr/>
                <w:rPr>
                  <w:rFonts w:ascii="Cambria Math" w:hAnsi="Cambria Math"/>
                  <w:sz w:val="22"/>
                  <w:szCs w:val="24"/>
                </w:rPr>
                <m:t>λ</m:t>
              </m:r>
              <m:ctrlPr>
                <w:rPr>
                  <w:sz w:val="22"/>
                  <w:szCs w:val="24"/>
                </w:rPr>
              </m:ctrlPr>
            </m:e>
            <m:sub>
              <m:r>
                <m:rPr/>
                <w:rPr>
                  <w:rFonts w:ascii="Cambria Math" w:hAnsi="Cambria Math"/>
                  <w:sz w:val="22"/>
                  <w:szCs w:val="24"/>
                </w:rPr>
                <m:t>0</m:t>
              </m:r>
              <m:ctrlPr>
                <w:rPr>
                  <w:sz w:val="22"/>
                  <w:szCs w:val="24"/>
                </w:rPr>
              </m:ctrlPr>
            </m:sub>
          </m:sSub>
          <m:r>
            <m:rPr/>
            <w:rPr>
              <w:rFonts w:ascii="Cambria Math" w:hAnsi="Cambria Math"/>
              <w:sz w:val="22"/>
              <w:szCs w:val="24"/>
            </w:rPr>
            <m:t>=</m:t>
          </m:r>
          <m:sSub>
            <m:sSubPr>
              <m:ctrlPr>
                <w:rPr>
                  <w:sz w:val="22"/>
                  <w:szCs w:val="24"/>
                </w:rPr>
              </m:ctrlPr>
            </m:sSubPr>
            <m:e>
              <m:r>
                <m:rPr/>
                <w:rPr>
                  <w:rFonts w:ascii="Cambria Math" w:hAnsi="Cambria Math"/>
                  <w:sz w:val="22"/>
                  <w:szCs w:val="24"/>
                </w:rPr>
                <m:t>μ</m:t>
              </m:r>
              <m:ctrlPr>
                <w:rPr>
                  <w:sz w:val="22"/>
                  <w:szCs w:val="24"/>
                </w:rPr>
              </m:ctrlPr>
            </m:e>
            <m:sub>
              <m:r>
                <m:rPr/>
                <w:rPr>
                  <w:rFonts w:ascii="Cambria Math" w:hAnsi="Cambria Math"/>
                  <w:sz w:val="22"/>
                  <w:szCs w:val="24"/>
                </w:rPr>
                <m:t>b</m:t>
              </m:r>
              <m:ctrlPr>
                <w:rPr>
                  <w:sz w:val="22"/>
                  <w:szCs w:val="24"/>
                </w:rPr>
              </m:ctrlPr>
            </m:sub>
          </m:sSub>
          <m:r>
            <m:rPr/>
            <w:rPr>
              <w:rFonts w:ascii="Cambria Math" w:hAnsi="Cambria Math"/>
              <w:sz w:val="22"/>
              <w:szCs w:val="24"/>
            </w:rPr>
            <m:t>(θ−</m:t>
          </m:r>
          <m:sSub>
            <m:sSubPr>
              <m:ctrlPr>
                <w:rPr>
                  <w:sz w:val="22"/>
                  <w:szCs w:val="24"/>
                </w:rPr>
              </m:ctrlPr>
            </m:sSubPr>
            <m:e>
              <m:r>
                <m:rPr/>
                <w:rPr>
                  <w:rFonts w:ascii="Cambria Math" w:hAnsi="Cambria Math"/>
                  <w:sz w:val="22"/>
                  <w:szCs w:val="24"/>
                </w:rPr>
                <m:t>θ</m:t>
              </m:r>
              <m:ctrlPr>
                <w:rPr>
                  <w:sz w:val="22"/>
                  <w:szCs w:val="24"/>
                </w:rPr>
              </m:ctrlPr>
            </m:e>
            <m:sub>
              <m:r>
                <m:rPr/>
                <w:rPr>
                  <w:rFonts w:ascii="Cambria Math" w:hAnsi="Cambria Math"/>
                  <w:sz w:val="22"/>
                  <w:szCs w:val="24"/>
                </w:rPr>
                <m:t>0</m:t>
              </m:r>
              <m:ctrlPr>
                <w:rPr>
                  <w:sz w:val="22"/>
                  <w:szCs w:val="24"/>
                </w:rPr>
              </m:ctrlPr>
            </m:sub>
          </m:sSub>
          <m:r>
            <m:rPr/>
            <w:rPr>
              <w:rFonts w:ascii="Cambria Math" w:hAnsi="Cambria Math"/>
              <w:sz w:val="22"/>
              <w:szCs w:val="24"/>
            </w:rPr>
            <m:t>)</m:t>
          </m:r>
          <m:f>
            <m:fPr>
              <m:ctrlPr>
                <w:rPr>
                  <w:sz w:val="22"/>
                  <w:szCs w:val="24"/>
                </w:rPr>
              </m:ctrlPr>
            </m:fPr>
            <m:num>
              <m:r>
                <m:rPr/>
                <w:rPr>
                  <w:rFonts w:ascii="Cambria Math" w:hAnsi="Cambria Math"/>
                  <w:sz w:val="22"/>
                  <w:szCs w:val="24"/>
                </w:rPr>
                <m:t>cosθ−1</m:t>
              </m:r>
              <m:ctrlPr>
                <w:rPr>
                  <w:sz w:val="22"/>
                  <w:szCs w:val="24"/>
                </w:rPr>
              </m:ctrlPr>
            </m:num>
            <m:den>
              <m:r>
                <m:rPr/>
                <w:rPr>
                  <w:rFonts w:ascii="Cambria Math" w:hAnsi="Cambria Math"/>
                  <w:sz w:val="22"/>
                  <w:szCs w:val="24"/>
                </w:rPr>
                <m:t>∥b∥</m:t>
              </m:r>
              <m:ctrlPr>
                <w:rPr>
                  <w:sz w:val="22"/>
                  <w:szCs w:val="24"/>
                </w:rPr>
              </m:ctrlPr>
            </m:den>
          </m:f>
          <m:sSub>
            <m:sSubPr>
              <m:ctrlPr>
                <w:rPr>
                  <w:sz w:val="22"/>
                  <w:szCs w:val="24"/>
                </w:rPr>
              </m:ctrlPr>
            </m:sSubPr>
            <m:e>
              <m:r>
                <m:rPr/>
                <w:rPr>
                  <w:rFonts w:ascii="Cambria Math" w:hAnsi="Cambria Math"/>
                  <w:sz w:val="22"/>
                  <w:szCs w:val="24"/>
                </w:rPr>
                <m:t>λ</m:t>
              </m:r>
              <m:ctrlPr>
                <w:rPr>
                  <w:sz w:val="22"/>
                  <w:szCs w:val="24"/>
                </w:rPr>
              </m:ctrlPr>
            </m:e>
            <m:sub>
              <m:r>
                <m:rPr/>
                <w:rPr>
                  <w:rFonts w:ascii="Cambria Math" w:hAnsi="Cambria Math"/>
                  <w:sz w:val="22"/>
                  <w:szCs w:val="24"/>
                </w:rPr>
                <m:t>1</m:t>
              </m:r>
              <m:ctrlPr>
                <w:rPr>
                  <w:sz w:val="22"/>
                  <w:szCs w:val="24"/>
                </w:rPr>
              </m:ctrlPr>
            </m:sub>
          </m:sSub>
          <m:r>
            <m:rPr/>
            <w:rPr>
              <w:rFonts w:ascii="Cambria Math" w:hAnsi="Cambria Math"/>
              <w:sz w:val="22"/>
              <w:szCs w:val="24"/>
            </w:rPr>
            <m:t>=</m:t>
          </m:r>
          <m:sSub>
            <m:sSubPr>
              <m:ctrlPr>
                <w:rPr>
                  <w:sz w:val="22"/>
                  <w:szCs w:val="24"/>
                </w:rPr>
              </m:ctrlPr>
            </m:sSubPr>
            <m:e>
              <m:r>
                <m:rPr/>
                <w:rPr>
                  <w:rFonts w:ascii="Cambria Math" w:hAnsi="Cambria Math"/>
                  <w:sz w:val="22"/>
                  <w:szCs w:val="24"/>
                </w:rPr>
                <m:t>μ</m:t>
              </m:r>
              <m:ctrlPr>
                <w:rPr>
                  <w:sz w:val="22"/>
                  <w:szCs w:val="24"/>
                </w:rPr>
              </m:ctrlPr>
            </m:e>
            <m:sub>
              <m:r>
                <m:rPr/>
                <w:rPr>
                  <w:rFonts w:ascii="Cambria Math" w:hAnsi="Cambria Math"/>
                  <w:sz w:val="22"/>
                  <w:szCs w:val="24"/>
                </w:rPr>
                <m:t>b</m:t>
              </m:r>
              <m:ctrlPr>
                <w:rPr>
                  <w:sz w:val="22"/>
                  <w:szCs w:val="24"/>
                </w:rPr>
              </m:ctrlPr>
            </m:sub>
          </m:sSub>
          <m:r>
            <m:rPr/>
            <w:rPr>
              <w:rFonts w:ascii="Cambria Math" w:hAnsi="Cambria Math"/>
              <w:sz w:val="22"/>
              <w:szCs w:val="24"/>
            </w:rPr>
            <m:t>(θ−</m:t>
          </m:r>
          <m:sSub>
            <m:sSubPr>
              <m:ctrlPr>
                <w:rPr>
                  <w:sz w:val="22"/>
                  <w:szCs w:val="24"/>
                </w:rPr>
              </m:ctrlPr>
            </m:sSubPr>
            <m:e>
              <m:r>
                <m:rPr/>
                <w:rPr>
                  <w:rFonts w:ascii="Cambria Math" w:hAnsi="Cambria Math"/>
                  <w:sz w:val="22"/>
                  <w:szCs w:val="24"/>
                </w:rPr>
                <m:t>θ</m:t>
              </m:r>
              <m:ctrlPr>
                <w:rPr>
                  <w:sz w:val="22"/>
                  <w:szCs w:val="24"/>
                </w:rPr>
              </m:ctrlPr>
            </m:e>
            <m:sub>
              <m:r>
                <m:rPr/>
                <w:rPr>
                  <w:rFonts w:ascii="Cambria Math" w:hAnsi="Cambria Math"/>
                  <w:sz w:val="22"/>
                  <w:szCs w:val="24"/>
                </w:rPr>
                <m:t>0</m:t>
              </m:r>
              <m:ctrlPr>
                <w:rPr>
                  <w:sz w:val="22"/>
                  <w:szCs w:val="24"/>
                </w:rPr>
              </m:ctrlPr>
            </m:sub>
          </m:sSub>
          <m:r>
            <m:rPr/>
            <w:rPr>
              <w:rFonts w:ascii="Cambria Math" w:hAnsi="Cambria Math"/>
              <w:sz w:val="22"/>
              <w:szCs w:val="24"/>
            </w:rPr>
            <m:t>)</m:t>
          </m:r>
          <m:f>
            <m:fPr>
              <m:ctrlPr>
                <w:rPr>
                  <w:sz w:val="22"/>
                  <w:szCs w:val="24"/>
                </w:rPr>
              </m:ctrlPr>
            </m:fPr>
            <m:num>
              <m:r>
                <m:rPr/>
                <w:rPr>
                  <w:rFonts w:ascii="Cambria Math" w:hAnsi="Cambria Math"/>
                  <w:sz w:val="22"/>
                  <w:szCs w:val="24"/>
                </w:rPr>
                <m:t>cosθ+1</m:t>
              </m:r>
              <m:ctrlPr>
                <w:rPr>
                  <w:sz w:val="22"/>
                  <w:szCs w:val="24"/>
                </w:rPr>
              </m:ctrlPr>
            </m:num>
            <m:den>
              <m:r>
                <m:rPr/>
                <w:rPr>
                  <w:rFonts w:ascii="Cambria Math" w:hAnsi="Cambria Math"/>
                  <w:sz w:val="22"/>
                  <w:szCs w:val="24"/>
                </w:rPr>
                <m:t>∥b∥</m:t>
              </m:r>
              <m:ctrlPr>
                <w:rPr>
                  <w:sz w:val="22"/>
                  <w:szCs w:val="24"/>
                </w:rPr>
              </m:ctrlPr>
            </m:den>
          </m:f>
        </m:oMath>
      </m:oMathPara>
    </w:p>
    <w:p w14:paraId="4A3277D7">
      <w:pPr>
        <w:spacing w:before="120" w:after="120" w:line="288" w:lineRule="auto"/>
        <w:ind w:left="0"/>
        <w:jc w:val="left"/>
        <w:rPr>
          <w:sz w:val="22"/>
          <w:szCs w:val="24"/>
        </w:rPr>
      </w:pPr>
      <m:oMathPara>
        <m:oMathParaPr>
          <m:jc m:val="left"/>
        </m:oMathParaPr>
        <m:oMath>
          <m:sSub>
            <m:sSubPr>
              <m:ctrlPr>
                <w:rPr>
                  <w:sz w:val="22"/>
                  <w:szCs w:val="24"/>
                </w:rPr>
              </m:ctrlPr>
            </m:sSubPr>
            <m:e>
              <m:r>
                <m:rPr/>
                <w:rPr>
                  <w:rFonts w:ascii="Cambria Math" w:hAnsi="Cambria Math"/>
                  <w:sz w:val="22"/>
                  <w:szCs w:val="24"/>
                </w:rPr>
                <m:t>λ</m:t>
              </m:r>
              <m:ctrlPr>
                <w:rPr>
                  <w:sz w:val="22"/>
                  <w:szCs w:val="24"/>
                </w:rPr>
              </m:ctrlPr>
            </m:e>
            <m:sub>
              <m:r>
                <m:rPr/>
                <w:rPr>
                  <w:rFonts w:ascii="Cambria Math" w:hAnsi="Cambria Math"/>
                  <w:sz w:val="22"/>
                  <w:szCs w:val="24"/>
                </w:rPr>
                <m:t>2</m:t>
              </m:r>
              <m:ctrlPr>
                <w:rPr>
                  <w:sz w:val="22"/>
                  <w:szCs w:val="24"/>
                </w:rPr>
              </m:ctrlPr>
            </m:sub>
          </m:sSub>
          <m:r>
            <m:rPr/>
            <w:rPr>
              <w:rFonts w:ascii="Cambria Math" w:hAnsi="Cambria Math"/>
              <w:sz w:val="22"/>
              <w:szCs w:val="24"/>
            </w:rPr>
            <m:t>=</m:t>
          </m:r>
          <m:sSub>
            <m:sSubPr>
              <m:ctrlPr>
                <w:rPr>
                  <w:sz w:val="22"/>
                  <w:szCs w:val="24"/>
                </w:rPr>
              </m:ctrlPr>
            </m:sSubPr>
            <m:e>
              <m:r>
                <m:rPr/>
                <w:rPr>
                  <w:rFonts w:ascii="Cambria Math" w:hAnsi="Cambria Math"/>
                  <w:sz w:val="22"/>
                  <w:szCs w:val="24"/>
                </w:rPr>
                <m:t>μ</m:t>
              </m:r>
              <m:ctrlPr>
                <w:rPr>
                  <w:sz w:val="22"/>
                  <w:szCs w:val="24"/>
                </w:rPr>
              </m:ctrlPr>
            </m:e>
            <m:sub>
              <m:r>
                <m:rPr/>
                <w:rPr>
                  <w:rFonts w:ascii="Cambria Math" w:hAnsi="Cambria Math"/>
                  <w:sz w:val="22"/>
                  <w:szCs w:val="24"/>
                </w:rPr>
                <m:t>b</m:t>
              </m:r>
              <m:ctrlPr>
                <w:rPr>
                  <w:sz w:val="22"/>
                  <w:szCs w:val="24"/>
                </w:rPr>
              </m:ctrlPr>
            </m:sub>
          </m:sSub>
          <m:r>
            <m:rPr/>
            <w:rPr>
              <w:rFonts w:ascii="Cambria Math" w:hAnsi="Cambria Math"/>
              <w:sz w:val="22"/>
              <w:szCs w:val="24"/>
            </w:rPr>
            <m:t>(1+</m:t>
          </m:r>
          <m:rad>
            <m:radPr>
              <m:degHide m:val="1"/>
              <m:ctrlPr>
                <w:rPr>
                  <w:sz w:val="22"/>
                  <w:szCs w:val="24"/>
                </w:rPr>
              </m:ctrlPr>
            </m:radPr>
            <m:deg>
              <m:ctrlPr>
                <w:rPr>
                  <w:sz w:val="22"/>
                  <w:szCs w:val="24"/>
                </w:rPr>
              </m:ctrlPr>
            </m:deg>
            <m:e>
              <m:r>
                <m:rPr/>
                <w:rPr>
                  <w:rFonts w:ascii="Cambria Math" w:hAnsi="Cambria Math"/>
                  <w:sz w:val="22"/>
                  <w:szCs w:val="24"/>
                </w:rPr>
                <m:t>1+</m:t>
              </m:r>
              <m:sSup>
                <m:sSupPr>
                  <m:ctrlPr>
                    <w:rPr>
                      <w:sz w:val="22"/>
                      <w:szCs w:val="24"/>
                    </w:rPr>
                  </m:ctrlPr>
                </m:sSupPr>
                <m:e>
                  <m:r>
                    <m:rPr/>
                    <w:rPr>
                      <w:rFonts w:ascii="Cambria Math" w:hAnsi="Cambria Math"/>
                      <w:sz w:val="22"/>
                      <w:szCs w:val="24"/>
                    </w:rPr>
                    <m:t>(θ−</m:t>
                  </m:r>
                  <m:sSub>
                    <m:sSubPr>
                      <m:ctrlPr>
                        <w:rPr>
                          <w:sz w:val="22"/>
                          <w:szCs w:val="24"/>
                        </w:rPr>
                      </m:ctrlPr>
                    </m:sSubPr>
                    <m:e>
                      <m:r>
                        <m:rPr/>
                        <w:rPr>
                          <w:rFonts w:ascii="Cambria Math" w:hAnsi="Cambria Math"/>
                          <w:sz w:val="22"/>
                          <w:szCs w:val="24"/>
                        </w:rPr>
                        <m:t>θ</m:t>
                      </m:r>
                      <m:ctrlPr>
                        <w:rPr>
                          <w:sz w:val="22"/>
                          <w:szCs w:val="24"/>
                        </w:rPr>
                      </m:ctrlPr>
                    </m:e>
                    <m:sub>
                      <m:r>
                        <m:rPr/>
                        <w:rPr>
                          <w:rFonts w:ascii="Cambria Math" w:hAnsi="Cambria Math"/>
                          <w:sz w:val="22"/>
                          <w:szCs w:val="24"/>
                        </w:rPr>
                        <m:t>0</m:t>
                      </m:r>
                      <m:ctrlPr>
                        <w:rPr>
                          <w:sz w:val="22"/>
                          <w:szCs w:val="24"/>
                        </w:rPr>
                      </m:ctrlPr>
                    </m:sub>
                  </m:sSub>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ctrlPr>
                <w:rPr>
                  <w:sz w:val="22"/>
                  <w:szCs w:val="24"/>
                </w:rPr>
              </m:ctrlPr>
            </m:e>
          </m:rad>
          <m:r>
            <m:rPr/>
            <w:rPr>
              <w:rFonts w:ascii="Cambria Math" w:hAnsi="Cambria Math"/>
              <w:sz w:val="22"/>
              <w:szCs w:val="24"/>
            </w:rPr>
            <m:t>)</m:t>
          </m:r>
          <m:sSub>
            <m:sSubPr>
              <m:ctrlPr>
                <w:rPr>
                  <w:sz w:val="22"/>
                  <w:szCs w:val="24"/>
                </w:rPr>
              </m:ctrlPr>
            </m:sSubPr>
            <m:e>
              <m:r>
                <m:rPr/>
                <w:rPr>
                  <w:rFonts w:ascii="Cambria Math" w:hAnsi="Cambria Math"/>
                  <w:sz w:val="22"/>
                  <w:szCs w:val="24"/>
                </w:rPr>
                <m:t>λ</m:t>
              </m:r>
              <m:ctrlPr>
                <w:rPr>
                  <w:sz w:val="22"/>
                  <w:szCs w:val="24"/>
                </w:rPr>
              </m:ctrlPr>
            </m:e>
            <m:sub>
              <m:r>
                <m:rPr/>
                <w:rPr>
                  <w:rFonts w:ascii="Cambria Math" w:hAnsi="Cambria Math"/>
                  <w:sz w:val="22"/>
                  <w:szCs w:val="24"/>
                </w:rPr>
                <m:t>3</m:t>
              </m:r>
              <m:ctrlPr>
                <w:rPr>
                  <w:sz w:val="22"/>
                  <w:szCs w:val="24"/>
                </w:rPr>
              </m:ctrlPr>
            </m:sub>
          </m:sSub>
          <m:r>
            <m:rPr/>
            <w:rPr>
              <w:rFonts w:ascii="Cambria Math" w:hAnsi="Cambria Math"/>
              <w:sz w:val="22"/>
              <w:szCs w:val="24"/>
            </w:rPr>
            <m:t>=</m:t>
          </m:r>
          <m:sSub>
            <m:sSubPr>
              <m:ctrlPr>
                <w:rPr>
                  <w:sz w:val="22"/>
                  <w:szCs w:val="24"/>
                </w:rPr>
              </m:ctrlPr>
            </m:sSubPr>
            <m:e>
              <m:r>
                <m:rPr/>
                <w:rPr>
                  <w:rFonts w:ascii="Cambria Math" w:hAnsi="Cambria Math"/>
                  <w:sz w:val="22"/>
                  <w:szCs w:val="24"/>
                </w:rPr>
                <m:t>μ</m:t>
              </m:r>
              <m:ctrlPr>
                <w:rPr>
                  <w:sz w:val="22"/>
                  <w:szCs w:val="24"/>
                </w:rPr>
              </m:ctrlPr>
            </m:e>
            <m:sub>
              <m:r>
                <m:rPr/>
                <w:rPr>
                  <w:rFonts w:ascii="Cambria Math" w:hAnsi="Cambria Math"/>
                  <w:sz w:val="22"/>
                  <w:szCs w:val="24"/>
                </w:rPr>
                <m:t>b</m:t>
              </m:r>
              <m:ctrlPr>
                <w:rPr>
                  <w:sz w:val="22"/>
                  <w:szCs w:val="24"/>
                </w:rPr>
              </m:ctrlPr>
            </m:sub>
          </m:sSub>
          <m:r>
            <m:rPr/>
            <w:rPr>
              <w:rFonts w:ascii="Cambria Math" w:hAnsi="Cambria Math"/>
              <w:sz w:val="22"/>
              <w:szCs w:val="24"/>
            </w:rPr>
            <m:t>(1−</m:t>
          </m:r>
          <m:rad>
            <m:radPr>
              <m:degHide m:val="1"/>
              <m:ctrlPr>
                <w:rPr>
                  <w:sz w:val="22"/>
                  <w:szCs w:val="24"/>
                </w:rPr>
              </m:ctrlPr>
            </m:radPr>
            <m:deg>
              <m:ctrlPr>
                <w:rPr>
                  <w:sz w:val="22"/>
                  <w:szCs w:val="24"/>
                </w:rPr>
              </m:ctrlPr>
            </m:deg>
            <m:e>
              <m:r>
                <m:rPr/>
                <w:rPr>
                  <w:rFonts w:ascii="Cambria Math" w:hAnsi="Cambria Math"/>
                  <w:sz w:val="22"/>
                  <w:szCs w:val="24"/>
                </w:rPr>
                <m:t>1+</m:t>
              </m:r>
              <m:sSup>
                <m:sSupPr>
                  <m:ctrlPr>
                    <w:rPr>
                      <w:sz w:val="22"/>
                      <w:szCs w:val="24"/>
                    </w:rPr>
                  </m:ctrlPr>
                </m:sSupPr>
                <m:e>
                  <m:r>
                    <m:rPr/>
                    <w:rPr>
                      <w:rFonts w:ascii="Cambria Math" w:hAnsi="Cambria Math"/>
                      <w:sz w:val="22"/>
                      <w:szCs w:val="24"/>
                    </w:rPr>
                    <m:t>(θ−</m:t>
                  </m:r>
                  <m:sSub>
                    <m:sSubPr>
                      <m:ctrlPr>
                        <w:rPr>
                          <w:sz w:val="22"/>
                          <w:szCs w:val="24"/>
                        </w:rPr>
                      </m:ctrlPr>
                    </m:sSubPr>
                    <m:e>
                      <m:r>
                        <m:rPr/>
                        <w:rPr>
                          <w:rFonts w:ascii="Cambria Math" w:hAnsi="Cambria Math"/>
                          <w:sz w:val="22"/>
                          <w:szCs w:val="24"/>
                        </w:rPr>
                        <m:t>θ</m:t>
                      </m:r>
                      <m:ctrlPr>
                        <w:rPr>
                          <w:sz w:val="22"/>
                          <w:szCs w:val="24"/>
                        </w:rPr>
                      </m:ctrlPr>
                    </m:e>
                    <m:sub>
                      <m:r>
                        <m:rPr/>
                        <w:rPr>
                          <w:rFonts w:ascii="Cambria Math" w:hAnsi="Cambria Math"/>
                          <w:sz w:val="22"/>
                          <w:szCs w:val="24"/>
                        </w:rPr>
                        <m:t>0</m:t>
                      </m:r>
                      <m:ctrlPr>
                        <w:rPr>
                          <w:sz w:val="22"/>
                          <w:szCs w:val="24"/>
                        </w:rPr>
                      </m:ctrlPr>
                    </m:sub>
                  </m:sSub>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ctrlPr>
                <w:rPr>
                  <w:sz w:val="22"/>
                  <w:szCs w:val="24"/>
                </w:rPr>
              </m:ctrlPr>
            </m:e>
          </m:rad>
          <m:r>
            <m:rPr/>
            <w:rPr>
              <w:rFonts w:ascii="Cambria Math" w:hAnsi="Cambria Math"/>
              <w:sz w:val="22"/>
              <w:szCs w:val="24"/>
            </w:rPr>
            <m:t>)(44)</m:t>
          </m:r>
        </m:oMath>
      </m:oMathPara>
    </w:p>
    <w:p w14:paraId="072EF98C">
      <w:pPr>
        <w:spacing w:before="120" w:after="120" w:line="288" w:lineRule="auto"/>
        <w:ind w:left="0"/>
        <w:jc w:val="left"/>
        <w:rPr>
          <w:sz w:val="22"/>
          <w:szCs w:val="24"/>
        </w:rPr>
      </w:pPr>
      <m:oMathPara>
        <m:oMathParaPr>
          <m:jc m:val="left"/>
        </m:oMathParaPr>
        <m:oMath>
          <m:sSub>
            <m:sSubPr>
              <m:ctrlPr>
                <w:rPr>
                  <w:sz w:val="22"/>
                  <w:szCs w:val="24"/>
                </w:rPr>
              </m:ctrlPr>
            </m:sSubPr>
            <m:e>
              <m:r>
                <m:rPr/>
                <w:rPr>
                  <w:rFonts w:ascii="Cambria Math" w:hAnsi="Cambria Math"/>
                  <w:sz w:val="22"/>
                  <w:szCs w:val="24"/>
                </w:rPr>
                <m:t>λ</m:t>
              </m:r>
              <m:ctrlPr>
                <w:rPr>
                  <w:sz w:val="22"/>
                  <w:szCs w:val="24"/>
                </w:rPr>
              </m:ctrlPr>
            </m:e>
            <m:sub>
              <m:r>
                <m:rPr/>
                <w:rPr>
                  <w:rFonts w:ascii="Cambria Math" w:hAnsi="Cambria Math"/>
                  <w:sz w:val="22"/>
                  <w:szCs w:val="24"/>
                </w:rPr>
                <m:t>4</m:t>
              </m:r>
              <m:ctrlPr>
                <w:rPr>
                  <w:sz w:val="22"/>
                  <w:szCs w:val="24"/>
                </w:rPr>
              </m:ctrlPr>
            </m:sub>
          </m:sSub>
          <m:r>
            <m:rPr/>
            <w:rPr>
              <w:rFonts w:ascii="Cambria Math" w:hAnsi="Cambria Math"/>
              <w:sz w:val="22"/>
              <w:szCs w:val="24"/>
            </w:rPr>
            <m:t>=</m:t>
          </m:r>
          <m:sSub>
            <m:sSubPr>
              <m:ctrlPr>
                <w:rPr>
                  <w:sz w:val="22"/>
                  <w:szCs w:val="24"/>
                </w:rPr>
              </m:ctrlPr>
            </m:sSubPr>
            <m:e>
              <m:r>
                <m:rPr/>
                <w:rPr>
                  <w:rFonts w:ascii="Cambria Math" w:hAnsi="Cambria Math"/>
                  <w:sz w:val="22"/>
                  <w:szCs w:val="24"/>
                </w:rPr>
                <m:t>μ</m:t>
              </m:r>
              <m:ctrlPr>
                <w:rPr>
                  <w:sz w:val="22"/>
                  <w:szCs w:val="24"/>
                </w:rPr>
              </m:ctrlPr>
            </m:e>
            <m:sub>
              <m:r>
                <m:rPr/>
                <w:rPr>
                  <w:rFonts w:ascii="Cambria Math" w:hAnsi="Cambria Math"/>
                  <w:sz w:val="22"/>
                  <w:szCs w:val="24"/>
                </w:rPr>
                <m:t>b</m:t>
              </m:r>
              <m:ctrlPr>
                <w:rPr>
                  <w:sz w:val="22"/>
                  <w:szCs w:val="24"/>
                </w:rPr>
              </m:ctrlPr>
            </m:sub>
          </m:sSub>
          <m:r>
            <m:rPr/>
            <w:rPr>
              <w:rFonts w:ascii="Cambria Math" w:hAnsi="Cambria Math"/>
              <w:sz w:val="22"/>
              <w:szCs w:val="24"/>
            </w:rPr>
            <m:t>(θ−</m:t>
          </m:r>
          <m:sSub>
            <m:sSubPr>
              <m:ctrlPr>
                <w:rPr>
                  <w:sz w:val="22"/>
                  <w:szCs w:val="24"/>
                </w:rPr>
              </m:ctrlPr>
            </m:sSubPr>
            <m:e>
              <m:r>
                <m:rPr/>
                <w:rPr>
                  <w:rFonts w:ascii="Cambria Math" w:hAnsi="Cambria Math"/>
                  <w:sz w:val="22"/>
                  <w:szCs w:val="24"/>
                </w:rPr>
                <m:t>θ</m:t>
              </m:r>
              <m:ctrlPr>
                <w:rPr>
                  <w:sz w:val="22"/>
                  <w:szCs w:val="24"/>
                </w:rPr>
              </m:ctrlPr>
            </m:e>
            <m:sub>
              <m:r>
                <m:rPr/>
                <w:rPr>
                  <w:rFonts w:ascii="Cambria Math" w:hAnsi="Cambria Math"/>
                  <w:sz w:val="22"/>
                  <w:szCs w:val="24"/>
                </w:rPr>
                <m:t>0</m:t>
              </m:r>
              <m:ctrlPr>
                <w:rPr>
                  <w:sz w:val="22"/>
                  <w:szCs w:val="24"/>
                </w:rPr>
              </m:ctrlPr>
            </m:sub>
          </m:sSub>
          <m:r>
            <m:rPr/>
            <w:rPr>
              <w:rFonts w:ascii="Cambria Math" w:hAnsi="Cambria Math"/>
              <w:sz w:val="22"/>
              <w:szCs w:val="24"/>
            </w:rPr>
            <m:t>)</m:t>
          </m:r>
          <m:sSub>
            <m:sSubPr>
              <m:ctrlPr>
                <w:rPr>
                  <w:sz w:val="22"/>
                  <w:szCs w:val="24"/>
                </w:rPr>
              </m:ctrlPr>
            </m:sSubPr>
            <m:e>
              <m:r>
                <m:rPr/>
                <w:rPr>
                  <w:rFonts w:ascii="Cambria Math" w:hAnsi="Cambria Math"/>
                  <w:sz w:val="22"/>
                  <w:szCs w:val="24"/>
                </w:rPr>
                <m:t>λ</m:t>
              </m:r>
              <m:ctrlPr>
                <w:rPr>
                  <w:sz w:val="22"/>
                  <w:szCs w:val="24"/>
                </w:rPr>
              </m:ctrlPr>
            </m:e>
            <m:sub>
              <m:r>
                <m:rPr/>
                <w:rPr>
                  <w:rFonts w:ascii="Cambria Math" w:hAnsi="Cambria Math"/>
                  <w:sz w:val="22"/>
                  <w:szCs w:val="24"/>
                </w:rPr>
                <m:t>5</m:t>
              </m:r>
              <m:ctrlPr>
                <w:rPr>
                  <w:sz w:val="22"/>
                  <w:szCs w:val="24"/>
                </w:rPr>
              </m:ctrlPr>
            </m:sub>
          </m:sSub>
          <m:r>
            <m:rPr/>
            <w:rPr>
              <w:rFonts w:ascii="Cambria Math" w:hAnsi="Cambria Math"/>
              <w:sz w:val="22"/>
              <w:szCs w:val="24"/>
            </w:rPr>
            <m:t>=−</m:t>
          </m:r>
          <m:sSub>
            <m:sSubPr>
              <m:ctrlPr>
                <w:rPr>
                  <w:sz w:val="22"/>
                  <w:szCs w:val="24"/>
                </w:rPr>
              </m:ctrlPr>
            </m:sSubPr>
            <m:e>
              <m:r>
                <m:rPr/>
                <w:rPr>
                  <w:rFonts w:ascii="Cambria Math" w:hAnsi="Cambria Math"/>
                  <w:sz w:val="22"/>
                  <w:szCs w:val="24"/>
                </w:rPr>
                <m:t>μ</m:t>
              </m:r>
              <m:ctrlPr>
                <w:rPr>
                  <w:sz w:val="22"/>
                  <w:szCs w:val="24"/>
                </w:rPr>
              </m:ctrlPr>
            </m:e>
            <m:sub>
              <m:r>
                <m:rPr/>
                <w:rPr>
                  <w:rFonts w:ascii="Cambria Math" w:hAnsi="Cambria Math"/>
                  <w:sz w:val="22"/>
                  <w:szCs w:val="24"/>
                </w:rPr>
                <m:t>b</m:t>
              </m:r>
              <m:ctrlPr>
                <w:rPr>
                  <w:sz w:val="22"/>
                  <w:szCs w:val="24"/>
                </w:rPr>
              </m:ctrlPr>
            </m:sub>
          </m:sSub>
          <m:r>
            <m:rPr/>
            <w:rPr>
              <w:rFonts w:ascii="Cambria Math" w:hAnsi="Cambria Math"/>
              <w:sz w:val="22"/>
              <w:szCs w:val="24"/>
            </w:rPr>
            <m:t>(θ−</m:t>
          </m:r>
          <m:sSub>
            <m:sSubPr>
              <m:ctrlPr>
                <w:rPr>
                  <w:sz w:val="22"/>
                  <w:szCs w:val="24"/>
                </w:rPr>
              </m:ctrlPr>
            </m:sSubPr>
            <m:e>
              <m:r>
                <m:rPr/>
                <w:rPr>
                  <w:rFonts w:ascii="Cambria Math" w:hAnsi="Cambria Math"/>
                  <w:sz w:val="22"/>
                  <w:szCs w:val="24"/>
                </w:rPr>
                <m:t>θ</m:t>
              </m:r>
              <m:ctrlPr>
                <w:rPr>
                  <w:sz w:val="22"/>
                  <w:szCs w:val="24"/>
                </w:rPr>
              </m:ctrlPr>
            </m:e>
            <m:sub>
              <m:r>
                <m:rPr/>
                <w:rPr>
                  <w:rFonts w:ascii="Cambria Math" w:hAnsi="Cambria Math"/>
                  <w:sz w:val="22"/>
                  <w:szCs w:val="24"/>
                </w:rPr>
                <m:t>0</m:t>
              </m:r>
              <m:ctrlPr>
                <w:rPr>
                  <w:sz w:val="22"/>
                  <w:szCs w:val="24"/>
                </w:rPr>
              </m:ctrlPr>
            </m:sub>
          </m:sSub>
          <m:r>
            <m:rPr/>
            <w:rPr>
              <w:rFonts w:ascii="Cambria Math" w:hAnsi="Cambria Math"/>
              <w:sz w:val="22"/>
              <w:szCs w:val="24"/>
            </w:rPr>
            <m:t>).(45)</m:t>
          </m:r>
        </m:oMath>
      </m:oMathPara>
    </w:p>
    <w:p w14:paraId="2477BEB1">
      <w:pPr>
        <w:spacing w:before="120" w:after="120" w:line="288" w:lineRule="auto"/>
        <w:ind w:left="0"/>
        <w:jc w:val="left"/>
        <w:rPr>
          <w:sz w:val="22"/>
          <w:szCs w:val="24"/>
        </w:rPr>
      </w:pPr>
      <w:r>
        <w:rPr>
          <w:rFonts w:ascii="Arial" w:hAnsi="Arial" w:eastAsia="等线" w:cs="Arial"/>
          <w:sz w:val="24"/>
          <w:szCs w:val="24"/>
        </w:rPr>
        <w:t>与</w:t>
      </w:r>
      <m:oMath>
        <m:f>
          <m:fPr>
            <m:ctrlPr>
              <w:rPr>
                <w:sz w:val="22"/>
                <w:szCs w:val="24"/>
              </w:rPr>
            </m:ctrlPr>
          </m:fPr>
          <m:num>
            <m:sSup>
              <m:sSupPr>
                <m:ctrlPr>
                  <w:rPr>
                    <w:sz w:val="22"/>
                    <w:szCs w:val="24"/>
                  </w:rPr>
                </m:ctrlPr>
              </m:sSupPr>
              <m:e>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r>
              <m:rPr/>
              <w:rPr>
                <w:rFonts w:ascii="Cambria Math" w:hAnsi="Cambria Math"/>
                <w:sz w:val="22"/>
                <w:szCs w:val="24"/>
              </w:rPr>
              <m:t>θ</m:t>
            </m:r>
            <m:ctrlPr>
              <w:rPr>
                <w:sz w:val="22"/>
                <w:szCs w:val="24"/>
              </w:rPr>
            </m:ctrlPr>
          </m:num>
          <m:den>
            <m:r>
              <m:rPr/>
              <w:rPr>
                <w:rFonts w:ascii="Cambria Math" w:hAnsi="Cambria Math"/>
                <w:sz w:val="22"/>
                <w:szCs w:val="24"/>
              </w:rPr>
              <m:t>∂</m:t>
            </m:r>
            <m:sSup>
              <m:sSupPr>
                <m:ctrlPr>
                  <w:rPr>
                    <w:sz w:val="22"/>
                    <w:szCs w:val="24"/>
                  </w:rPr>
                </m:ctrlPr>
              </m:sSupPr>
              <m:e>
                <m:r>
                  <m:rPr/>
                  <w:rPr>
                    <w:rFonts w:ascii="Cambria Math" w:hAnsi="Cambria Math"/>
                    <w:sz w:val="22"/>
                    <w:szCs w:val="24"/>
                  </w:rPr>
                  <m:t>t</m:t>
                </m:r>
                <m:ctrlPr>
                  <w:rPr>
                    <w:sz w:val="22"/>
                    <w:szCs w:val="24"/>
                  </w:rPr>
                </m:ctrlPr>
              </m:e>
              <m:sup>
                <m:r>
                  <m:rPr/>
                  <w:rPr>
                    <w:rFonts w:ascii="Cambria Math" w:hAnsi="Cambria Math"/>
                    <w:sz w:val="22"/>
                    <w:szCs w:val="24"/>
                  </w:rPr>
                  <m:t>2</m:t>
                </m:r>
                <m:ctrlPr>
                  <w:rPr>
                    <w:sz w:val="22"/>
                    <w:szCs w:val="24"/>
                  </w:rPr>
                </m:ctrlPr>
              </m:sup>
            </m:sSup>
            <m:ctrlPr>
              <w:rPr>
                <w:sz w:val="22"/>
                <w:szCs w:val="24"/>
              </w:rPr>
            </m:ctrlPr>
          </m:den>
        </m:f>
      </m:oMath>
      <w:r>
        <w:rPr>
          <w:rFonts w:ascii="Arial" w:hAnsi="Arial" w:eastAsia="等线" w:cs="Arial"/>
          <w:sz w:val="24"/>
          <w:szCs w:val="24"/>
        </w:rPr>
        <w:t>一样，补充材料中提供了验证这些表达式正确性的Matlab/Octave脚本。</w:t>
      </w:r>
    </w:p>
    <w:p w14:paraId="2CDCA743">
      <w:pPr>
        <w:spacing w:before="240" w:after="120" w:line="288" w:lineRule="auto"/>
        <w:ind w:left="0"/>
        <w:jc w:val="left"/>
        <w:outlineLvl w:val="4"/>
        <w:rPr>
          <w:sz w:val="22"/>
          <w:szCs w:val="24"/>
        </w:rPr>
      </w:pPr>
      <w:bookmarkStart w:id="23" w:name="heading_24"/>
      <w:r>
        <w:rPr>
          <w:rFonts w:ascii="Arial" w:hAnsi="Arial" w:eastAsia="等线" w:cs="Arial"/>
          <w:b/>
          <w:sz w:val="28"/>
          <w:szCs w:val="24"/>
        </w:rPr>
        <w:t>4.3 扭转特征分析</w:t>
      </w:r>
      <w:bookmarkEnd w:id="23"/>
    </w:p>
    <w:p w14:paraId="705BE69C">
      <w:pPr>
        <w:spacing w:before="120" w:after="120" w:line="288" w:lineRule="auto"/>
        <w:ind w:left="0"/>
        <w:jc w:val="left"/>
        <w:rPr>
          <w:sz w:val="22"/>
          <w:szCs w:val="24"/>
        </w:rPr>
      </w:pPr>
      <w:r>
        <w:rPr>
          <w:rFonts w:ascii="Arial" w:hAnsi="Arial" w:eastAsia="等线" w:cs="Arial"/>
          <w:sz w:val="24"/>
          <w:szCs w:val="24"/>
        </w:rPr>
        <w:t>扭转能量从根本上涉及两个向量之间的角度，因此我们可以重用弯曲特征分析的组件。我们从公式8的向量化</w:t>
      </w:r>
      <m:oMath>
        <m:r>
          <m:rPr/>
          <w:rPr>
            <w:rFonts w:ascii="Cambria Math" w:hAnsi="Cambria Math"/>
            <w:sz w:val="22"/>
            <w:szCs w:val="24"/>
          </w:rPr>
          <m:t>w=vec(W)</m:t>
        </m:r>
      </m:oMath>
      <w:r>
        <w:rPr>
          <w:rFonts w:ascii="Arial" w:hAnsi="Arial" w:eastAsia="等线" w:cs="Arial"/>
          <w:sz w:val="24"/>
          <w:szCs w:val="24"/>
        </w:rPr>
        <w:t>开始，并构造类似于公式12和25的扭转黑塞矩阵</w:t>
      </w:r>
      <m:oMath>
        <m:f>
          <m:fPr>
            <m:ctrlPr>
              <w:rPr>
                <w:sz w:val="22"/>
                <w:szCs w:val="24"/>
              </w:rPr>
            </m:ctrlPr>
          </m:fPr>
          <m:num>
            <m:sSup>
              <m:sSupPr>
                <m:ctrlPr>
                  <w:rPr>
                    <w:sz w:val="22"/>
                    <w:szCs w:val="24"/>
                  </w:rPr>
                </m:ctrlPr>
              </m:sSupPr>
              <m:e>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sSub>
              <m:sSubPr>
                <m:ctrlPr>
                  <w:rPr>
                    <w:sz w:val="22"/>
                    <w:szCs w:val="24"/>
                  </w:rPr>
                </m:ctrlPr>
              </m:sSubPr>
              <m:e>
                <m:r>
                  <m:rPr>
                    <m:sty m:val="p"/>
                  </m:rPr>
                  <w:rPr>
                    <w:rFonts w:ascii="Cambria Math" w:hAnsi="Cambria Math"/>
                    <w:sz w:val="22"/>
                    <w:szCs w:val="24"/>
                  </w:rPr>
                  <m:t>Ψ</m:t>
                </m:r>
                <m:ctrlPr>
                  <w:rPr>
                    <w:sz w:val="22"/>
                    <w:szCs w:val="24"/>
                  </w:rPr>
                </m:ctrlPr>
              </m:e>
              <m:sub>
                <m:r>
                  <m:rPr/>
                  <w:rPr>
                    <w:rFonts w:ascii="Cambria Math" w:hAnsi="Cambria Math"/>
                    <w:sz w:val="22"/>
                    <w:szCs w:val="24"/>
                  </w:rPr>
                  <m:t>t</m:t>
                </m:r>
                <m:ctrlPr>
                  <w:rPr>
                    <w:sz w:val="22"/>
                    <w:szCs w:val="24"/>
                  </w:rPr>
                </m:ctrlPr>
              </m:sub>
            </m:sSub>
            <m:ctrlPr>
              <w:rPr>
                <w:sz w:val="22"/>
                <w:szCs w:val="24"/>
              </w:rPr>
            </m:ctrlPr>
          </m:num>
          <m:den>
            <m:r>
              <m:rPr/>
              <w:rPr>
                <w:rFonts w:ascii="Cambria Math" w:hAnsi="Cambria Math"/>
                <w:sz w:val="22"/>
                <w:szCs w:val="24"/>
              </w:rPr>
              <m:t>∂</m:t>
            </m:r>
            <m:sSup>
              <m:sSupPr>
                <m:ctrlPr>
                  <w:rPr>
                    <w:sz w:val="22"/>
                    <w:szCs w:val="24"/>
                  </w:rPr>
                </m:ctrlPr>
              </m:sSupPr>
              <m:e>
                <m:r>
                  <m:rPr/>
                  <w:rPr>
                    <w:rFonts w:ascii="Cambria Math" w:hAnsi="Cambria Math"/>
                    <w:sz w:val="22"/>
                    <w:szCs w:val="24"/>
                  </w:rPr>
                  <m:t>x</m:t>
                </m:r>
                <m:ctrlPr>
                  <w:rPr>
                    <w:sz w:val="22"/>
                    <w:szCs w:val="24"/>
                  </w:rPr>
                </m:ctrlPr>
              </m:e>
              <m:sup>
                <m:r>
                  <m:rPr/>
                  <w:rPr>
                    <w:rFonts w:ascii="Cambria Math" w:hAnsi="Cambria Math"/>
                    <w:sz w:val="22"/>
                    <w:szCs w:val="24"/>
                  </w:rPr>
                  <m:t>2</m:t>
                </m:r>
                <m:ctrlPr>
                  <w:rPr>
                    <w:sz w:val="22"/>
                    <w:szCs w:val="24"/>
                  </w:rPr>
                </m:ctrlPr>
              </m:sup>
            </m:sSup>
            <m:ctrlPr>
              <w:rPr>
                <w:sz w:val="22"/>
                <w:szCs w:val="24"/>
              </w:rPr>
            </m:ctrlPr>
          </m:den>
        </m:f>
        <m:r>
          <m:rPr/>
          <w:rPr>
            <w:rFonts w:ascii="Cambria Math" w:hAnsi="Cambria Math"/>
            <w:sz w:val="22"/>
            <w:szCs w:val="24"/>
          </w:rPr>
          <m:t>=</m:t>
        </m:r>
        <m:f>
          <m:fPr>
            <m:ctrlPr>
              <w:rPr>
                <w:sz w:val="22"/>
                <w:szCs w:val="24"/>
              </w:rPr>
            </m:ctrlPr>
          </m:fPr>
          <m:num>
            <m:r>
              <m:rPr/>
              <w:rPr>
                <w:rFonts w:ascii="Cambria Math" w:hAnsi="Cambria Math"/>
                <w:sz w:val="22"/>
                <w:szCs w:val="24"/>
              </w:rPr>
              <m:t>∂</m:t>
            </m:r>
            <m:sSup>
              <m:sSupPr>
                <m:ctrlPr>
                  <w:rPr>
                    <w:sz w:val="22"/>
                    <w:szCs w:val="24"/>
                  </w:rPr>
                </m:ctrlPr>
              </m:sSupPr>
              <m:e>
                <m:r>
                  <m:rPr/>
                  <w:rPr>
                    <w:rFonts w:ascii="Cambria Math" w:hAnsi="Cambria Math"/>
                    <w:sz w:val="22"/>
                    <w:szCs w:val="24"/>
                  </w:rPr>
                  <m:t>w</m:t>
                </m:r>
                <m:ctrlPr>
                  <w:rPr>
                    <w:sz w:val="22"/>
                    <w:szCs w:val="24"/>
                  </w:rPr>
                </m:ctrlPr>
              </m:e>
              <m:sup>
                <m:r>
                  <m:rPr>
                    <m:sty m:val="p"/>
                  </m:rPr>
                  <w:rPr>
                    <w:rFonts w:ascii="Cambria Math" w:hAnsi="Cambria Math"/>
                    <w:sz w:val="22"/>
                    <w:szCs w:val="24"/>
                  </w:rPr>
                  <m:t>⊤</m:t>
                </m:r>
                <m:ctrlPr>
                  <w:rPr>
                    <w:sz w:val="22"/>
                    <w:szCs w:val="24"/>
                  </w:rPr>
                </m:ctrlPr>
              </m:sup>
            </m:sSup>
            <m:ctrlPr>
              <w:rPr>
                <w:sz w:val="22"/>
                <w:szCs w:val="24"/>
              </w:rPr>
            </m:ctrlPr>
          </m:num>
          <m:den>
            <m:r>
              <m:rPr/>
              <w:rPr>
                <w:rFonts w:ascii="Cambria Math" w:hAnsi="Cambria Math"/>
                <w:sz w:val="22"/>
                <w:szCs w:val="24"/>
              </w:rPr>
              <m:t>∂x</m:t>
            </m:r>
            <m:ctrlPr>
              <w:rPr>
                <w:sz w:val="22"/>
                <w:szCs w:val="24"/>
              </w:rPr>
            </m:ctrlPr>
          </m:den>
        </m:f>
        <m:f>
          <m:fPr>
            <m:ctrlPr>
              <w:rPr>
                <w:sz w:val="22"/>
                <w:szCs w:val="24"/>
              </w:rPr>
            </m:ctrlPr>
          </m:fPr>
          <m:num>
            <m:sSup>
              <m:sSupPr>
                <m:ctrlPr>
                  <w:rPr>
                    <w:sz w:val="22"/>
                    <w:szCs w:val="24"/>
                  </w:rPr>
                </m:ctrlPr>
              </m:sSupPr>
              <m:e>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sSub>
              <m:sSubPr>
                <m:ctrlPr>
                  <w:rPr>
                    <w:sz w:val="22"/>
                    <w:szCs w:val="24"/>
                  </w:rPr>
                </m:ctrlPr>
              </m:sSubPr>
              <m:e>
                <m:r>
                  <m:rPr>
                    <m:sty m:val="p"/>
                  </m:rPr>
                  <w:rPr>
                    <w:rFonts w:ascii="Cambria Math" w:hAnsi="Cambria Math"/>
                    <w:sz w:val="22"/>
                    <w:szCs w:val="24"/>
                  </w:rPr>
                  <m:t>Ψ</m:t>
                </m:r>
                <m:ctrlPr>
                  <w:rPr>
                    <w:sz w:val="22"/>
                    <w:szCs w:val="24"/>
                  </w:rPr>
                </m:ctrlPr>
              </m:e>
              <m:sub>
                <m:r>
                  <m:rPr/>
                  <w:rPr>
                    <w:rFonts w:ascii="Cambria Math" w:hAnsi="Cambria Math"/>
                    <w:sz w:val="22"/>
                    <w:szCs w:val="24"/>
                  </w:rPr>
                  <m:t>t</m:t>
                </m:r>
                <m:ctrlPr>
                  <w:rPr>
                    <w:sz w:val="22"/>
                    <w:szCs w:val="24"/>
                  </w:rPr>
                </m:ctrlPr>
              </m:sub>
            </m:sSub>
            <m:ctrlPr>
              <w:rPr>
                <w:sz w:val="22"/>
                <w:szCs w:val="24"/>
              </w:rPr>
            </m:ctrlPr>
          </m:num>
          <m:den>
            <m:r>
              <m:rPr/>
              <w:rPr>
                <w:rFonts w:ascii="Cambria Math" w:hAnsi="Cambria Math"/>
                <w:sz w:val="22"/>
                <w:szCs w:val="24"/>
              </w:rPr>
              <m:t>∂</m:t>
            </m:r>
            <m:sSup>
              <m:sSupPr>
                <m:ctrlPr>
                  <w:rPr>
                    <w:sz w:val="22"/>
                    <w:szCs w:val="24"/>
                  </w:rPr>
                </m:ctrlPr>
              </m:sSupPr>
              <m:e>
                <m:r>
                  <m:rPr/>
                  <w:rPr>
                    <w:rFonts w:ascii="Cambria Math" w:hAnsi="Cambria Math"/>
                    <w:sz w:val="22"/>
                    <w:szCs w:val="24"/>
                  </w:rPr>
                  <m:t>w</m:t>
                </m:r>
                <m:ctrlPr>
                  <w:rPr>
                    <w:sz w:val="22"/>
                    <w:szCs w:val="24"/>
                  </w:rPr>
                </m:ctrlPr>
              </m:e>
              <m:sup>
                <m:r>
                  <m:rPr/>
                  <w:rPr>
                    <w:rFonts w:ascii="Cambria Math" w:hAnsi="Cambria Math"/>
                    <w:sz w:val="22"/>
                    <w:szCs w:val="24"/>
                  </w:rPr>
                  <m:t>2</m:t>
                </m:r>
                <m:ctrlPr>
                  <w:rPr>
                    <w:sz w:val="22"/>
                    <w:szCs w:val="24"/>
                  </w:rPr>
                </m:ctrlPr>
              </m:sup>
            </m:sSup>
            <m:ctrlPr>
              <w:rPr>
                <w:sz w:val="22"/>
                <w:szCs w:val="24"/>
              </w:rPr>
            </m:ctrlPr>
          </m:den>
        </m:f>
        <m:f>
          <m:fPr>
            <m:ctrlPr>
              <w:rPr>
                <w:sz w:val="22"/>
                <w:szCs w:val="24"/>
              </w:rPr>
            </m:ctrlPr>
          </m:fPr>
          <m:num>
            <m:r>
              <m:rPr/>
              <w:rPr>
                <w:rFonts w:ascii="Cambria Math" w:hAnsi="Cambria Math"/>
                <w:sz w:val="22"/>
                <w:szCs w:val="24"/>
              </w:rPr>
              <m:t>∂w</m:t>
            </m:r>
            <m:ctrlPr>
              <w:rPr>
                <w:sz w:val="22"/>
                <w:szCs w:val="24"/>
              </w:rPr>
            </m:ctrlPr>
          </m:num>
          <m:den>
            <m:r>
              <m:rPr/>
              <w:rPr>
                <w:rFonts w:ascii="Cambria Math" w:hAnsi="Cambria Math"/>
                <w:sz w:val="22"/>
                <w:szCs w:val="24"/>
              </w:rPr>
              <m:t>∂x</m:t>
            </m:r>
            <m:ctrlPr>
              <w:rPr>
                <w:sz w:val="22"/>
                <w:szCs w:val="24"/>
              </w:rPr>
            </m:ctrlPr>
          </m:den>
        </m:f>
        <m:r>
          <m:rPr/>
          <w:rPr>
            <w:rFonts w:ascii="Cambria Math" w:hAnsi="Cambria Math"/>
            <w:sz w:val="22"/>
            <w:szCs w:val="24"/>
          </w:rPr>
          <m:t>+(</m:t>
        </m:r>
        <m:f>
          <m:fPr>
            <m:ctrlPr>
              <w:rPr>
                <w:sz w:val="22"/>
                <w:szCs w:val="24"/>
              </w:rPr>
            </m:ctrlPr>
          </m:fPr>
          <m:num>
            <m:r>
              <m:rPr/>
              <w:rPr>
                <w:rFonts w:ascii="Cambria Math" w:hAnsi="Cambria Math"/>
                <w:sz w:val="22"/>
                <w:szCs w:val="24"/>
              </w:rPr>
              <m:t>∂</m:t>
            </m:r>
            <m:sSub>
              <m:sSubPr>
                <m:ctrlPr>
                  <w:rPr>
                    <w:sz w:val="22"/>
                    <w:szCs w:val="24"/>
                  </w:rPr>
                </m:ctrlPr>
              </m:sSubPr>
              <m:e>
                <m:r>
                  <m:rPr>
                    <m:sty m:val="p"/>
                  </m:rPr>
                  <w:rPr>
                    <w:rFonts w:ascii="Cambria Math" w:hAnsi="Cambria Math"/>
                    <w:sz w:val="22"/>
                    <w:szCs w:val="24"/>
                  </w:rPr>
                  <m:t>Ψ</m:t>
                </m:r>
                <m:ctrlPr>
                  <w:rPr>
                    <w:sz w:val="22"/>
                    <w:szCs w:val="24"/>
                  </w:rPr>
                </m:ctrlPr>
              </m:e>
              <m:sub>
                <m:r>
                  <m:rPr/>
                  <w:rPr>
                    <w:rFonts w:ascii="Cambria Math" w:hAnsi="Cambria Math"/>
                    <w:sz w:val="22"/>
                    <w:szCs w:val="24"/>
                  </w:rPr>
                  <m:t>t</m:t>
                </m:r>
                <m:ctrlPr>
                  <w:rPr>
                    <w:sz w:val="22"/>
                    <w:szCs w:val="24"/>
                  </w:rPr>
                </m:ctrlPr>
              </m:sub>
            </m:sSub>
            <m:ctrlPr>
              <w:rPr>
                <w:sz w:val="22"/>
                <w:szCs w:val="24"/>
              </w:rPr>
            </m:ctrlPr>
          </m:num>
          <m:den>
            <m:r>
              <m:rPr/>
              <w:rPr>
                <w:rFonts w:ascii="Cambria Math" w:hAnsi="Cambria Math"/>
                <w:sz w:val="22"/>
                <w:szCs w:val="24"/>
              </w:rPr>
              <m:t>∂w</m:t>
            </m:r>
            <m:ctrlPr>
              <w:rPr>
                <w:sz w:val="22"/>
                <w:szCs w:val="24"/>
              </w:rPr>
            </m:ctrlPr>
          </m:den>
        </m:f>
        <m:sSup>
          <m:sSupPr>
            <m:ctrlPr>
              <w:rPr>
                <w:sz w:val="22"/>
                <w:szCs w:val="24"/>
              </w:rPr>
            </m:ctrlPr>
          </m:sSupPr>
          <m:e>
            <m:r>
              <m:rPr/>
              <w:rPr>
                <w:rFonts w:ascii="Cambria Math" w:hAnsi="Cambria Math"/>
                <w:sz w:val="22"/>
                <w:szCs w:val="24"/>
              </w:rPr>
              <m:t>)</m:t>
            </m:r>
            <m:ctrlPr>
              <w:rPr>
                <w:sz w:val="22"/>
                <w:szCs w:val="24"/>
              </w:rPr>
            </m:ctrlPr>
          </m:e>
          <m:sup>
            <m:r>
              <m:rPr>
                <m:sty m:val="p"/>
              </m:rPr>
              <w:rPr>
                <w:rFonts w:ascii="Cambria Math" w:hAnsi="Cambria Math"/>
                <w:sz w:val="22"/>
                <w:szCs w:val="24"/>
              </w:rPr>
              <m:t>⊤</m:t>
            </m:r>
            <m:ctrlPr>
              <w:rPr>
                <w:sz w:val="22"/>
                <w:szCs w:val="24"/>
              </w:rPr>
            </m:ctrlPr>
          </m:sup>
        </m:sSup>
        <m:r>
          <m:rPr/>
          <w:rPr>
            <w:rFonts w:ascii="Cambria Math" w:hAnsi="Cambria Math"/>
            <w:sz w:val="22"/>
            <w:szCs w:val="24"/>
          </w:rPr>
          <m:t>:</m:t>
        </m:r>
        <m:f>
          <m:fPr>
            <m:ctrlPr>
              <w:rPr>
                <w:sz w:val="22"/>
                <w:szCs w:val="24"/>
              </w:rPr>
            </m:ctrlPr>
          </m:fPr>
          <m:num>
            <m:sSup>
              <m:sSupPr>
                <m:ctrlPr>
                  <w:rPr>
                    <w:sz w:val="22"/>
                    <w:szCs w:val="24"/>
                  </w:rPr>
                </m:ctrlPr>
              </m:sSupPr>
              <m:e>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r>
              <m:rPr/>
              <w:rPr>
                <w:rFonts w:ascii="Cambria Math" w:hAnsi="Cambria Math"/>
                <w:sz w:val="22"/>
                <w:szCs w:val="24"/>
              </w:rPr>
              <m:t>w</m:t>
            </m:r>
            <m:ctrlPr>
              <w:rPr>
                <w:sz w:val="22"/>
                <w:szCs w:val="24"/>
              </w:rPr>
            </m:ctrlPr>
          </m:num>
          <m:den>
            <m:r>
              <m:rPr/>
              <w:rPr>
                <w:rFonts w:ascii="Cambria Math" w:hAnsi="Cambria Math"/>
                <w:sz w:val="22"/>
                <w:szCs w:val="24"/>
              </w:rPr>
              <m:t>∂</m:t>
            </m:r>
            <m:sSup>
              <m:sSupPr>
                <m:ctrlPr>
                  <w:rPr>
                    <w:sz w:val="22"/>
                    <w:szCs w:val="24"/>
                  </w:rPr>
                </m:ctrlPr>
              </m:sSupPr>
              <m:e>
                <m:r>
                  <m:rPr/>
                  <w:rPr>
                    <w:rFonts w:ascii="Cambria Math" w:hAnsi="Cambria Math"/>
                    <w:sz w:val="22"/>
                    <w:szCs w:val="24"/>
                  </w:rPr>
                  <m:t>x</m:t>
                </m:r>
                <m:ctrlPr>
                  <w:rPr>
                    <w:sz w:val="22"/>
                    <w:szCs w:val="24"/>
                  </w:rPr>
                </m:ctrlPr>
              </m:e>
              <m:sup>
                <m:r>
                  <m:rPr/>
                  <w:rPr>
                    <w:rFonts w:ascii="Cambria Math" w:hAnsi="Cambria Math"/>
                    <w:sz w:val="22"/>
                    <w:szCs w:val="24"/>
                  </w:rPr>
                  <m:t>2</m:t>
                </m:r>
                <m:ctrlPr>
                  <w:rPr>
                    <w:sz w:val="22"/>
                    <w:szCs w:val="24"/>
                  </w:rPr>
                </m:ctrlPr>
              </m:sup>
            </m:sSup>
            <m:ctrlPr>
              <w:rPr>
                <w:sz w:val="22"/>
                <w:szCs w:val="24"/>
              </w:rPr>
            </m:ctrlPr>
          </m:den>
        </m:f>
      </m:oMath>
      <w:r>
        <w:rPr>
          <w:rFonts w:ascii="Arial" w:hAnsi="Arial" w:eastAsia="等线" w:cs="Arial"/>
          <w:sz w:val="24"/>
          <w:szCs w:val="24"/>
        </w:rPr>
        <w:t>，但双收缩等价于</w:t>
      </w:r>
      <m:oMath>
        <m:r>
          <m:rPr/>
          <w:rPr>
            <w:rFonts w:ascii="Cambria Math" w:hAnsi="Cambria Math"/>
            <w:sz w:val="22"/>
            <w:szCs w:val="24"/>
          </w:rPr>
          <m:t>−(</m:t>
        </m:r>
        <m:f>
          <m:fPr>
            <m:ctrlPr>
              <w:rPr>
                <w:sz w:val="22"/>
                <w:szCs w:val="24"/>
              </w:rPr>
            </m:ctrlPr>
          </m:fPr>
          <m:num>
            <m:r>
              <m:rPr/>
              <w:rPr>
                <w:rFonts w:ascii="Cambria Math" w:hAnsi="Cambria Math"/>
                <w:sz w:val="22"/>
                <w:szCs w:val="24"/>
              </w:rPr>
              <m:t>∂w</m:t>
            </m:r>
            <m:ctrlPr>
              <w:rPr>
                <w:sz w:val="22"/>
                <w:szCs w:val="24"/>
              </w:rPr>
            </m:ctrlPr>
          </m:num>
          <m:den>
            <m:r>
              <m:rPr/>
              <w:rPr>
                <w:rFonts w:ascii="Cambria Math" w:hAnsi="Cambria Math"/>
                <w:sz w:val="22"/>
                <w:szCs w:val="24"/>
              </w:rPr>
              <m:t>∂x</m:t>
            </m:r>
            <m:ctrlPr>
              <w:rPr>
                <w:sz w:val="22"/>
                <w:szCs w:val="24"/>
              </w:rPr>
            </m:ctrlPr>
          </m:den>
        </m:f>
        <m:sSubSup>
          <m:sSubSupPr>
            <m:ctrlPr>
              <w:rPr>
                <w:sz w:val="22"/>
                <w:szCs w:val="24"/>
              </w:rPr>
            </m:ctrlPr>
          </m:sSubSupPr>
          <m:e>
            <m:r>
              <m:rPr/>
              <w:rPr>
                <w:rFonts w:ascii="Cambria Math" w:hAnsi="Cambria Math"/>
                <w:sz w:val="22"/>
                <w:szCs w:val="24"/>
              </w:rPr>
              <m:t>)</m:t>
            </m:r>
            <m:ctrlPr>
              <w:rPr>
                <w:sz w:val="22"/>
                <w:szCs w:val="24"/>
              </w:rPr>
            </m:ctrlPr>
          </m:e>
          <m:sub>
            <m:r>
              <m:rPr>
                <m:sty m:val="p"/>
              </m:rPr>
              <w:rPr>
                <w:rFonts w:ascii="Cambria Math" w:hAnsi="Cambria Math"/>
                <w:sz w:val="22"/>
                <w:szCs w:val="24"/>
              </w:rPr>
              <m:t>Δ</m:t>
            </m:r>
            <m:ctrlPr>
              <w:rPr>
                <w:sz w:val="22"/>
                <w:szCs w:val="24"/>
              </w:rPr>
            </m:ctrlPr>
          </m:sub>
          <m:sup>
            <m:r>
              <m:rPr>
                <m:sty m:val="p"/>
              </m:rPr>
              <w:rPr>
                <w:rFonts w:ascii="Cambria Math" w:hAnsi="Cambria Math"/>
                <w:sz w:val="22"/>
                <w:szCs w:val="24"/>
              </w:rPr>
              <m:t>⊤</m:t>
            </m:r>
            <m:ctrlPr>
              <w:rPr>
                <w:sz w:val="22"/>
                <w:szCs w:val="24"/>
              </w:rPr>
            </m:ctrlPr>
          </m:sup>
        </m:sSubSup>
        <m:f>
          <m:fPr>
            <m:ctrlPr>
              <w:rPr>
                <w:sz w:val="22"/>
                <w:szCs w:val="24"/>
              </w:rPr>
            </m:ctrlPr>
          </m:fPr>
          <m:num>
            <m:sSup>
              <m:sSupPr>
                <m:ctrlPr>
                  <w:rPr>
                    <w:sz w:val="22"/>
                    <w:szCs w:val="24"/>
                  </w:rPr>
                </m:ctrlPr>
              </m:sSupPr>
              <m:e>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sSub>
              <m:sSubPr>
                <m:ctrlPr>
                  <w:rPr>
                    <w:sz w:val="22"/>
                    <w:szCs w:val="24"/>
                  </w:rPr>
                </m:ctrlPr>
              </m:sSubPr>
              <m:e>
                <m:r>
                  <m:rPr>
                    <m:sty m:val="p"/>
                  </m:rPr>
                  <w:rPr>
                    <w:rFonts w:ascii="Cambria Math" w:hAnsi="Cambria Math"/>
                    <w:sz w:val="22"/>
                    <w:szCs w:val="24"/>
                  </w:rPr>
                  <m:t>Ψ</m:t>
                </m:r>
                <m:ctrlPr>
                  <w:rPr>
                    <w:sz w:val="22"/>
                    <w:szCs w:val="24"/>
                  </w:rPr>
                </m:ctrlPr>
              </m:e>
              <m:sub>
                <m:r>
                  <m:rPr/>
                  <w:rPr>
                    <w:rFonts w:ascii="Cambria Math" w:hAnsi="Cambria Math"/>
                    <w:sz w:val="22"/>
                    <w:szCs w:val="24"/>
                  </w:rPr>
                  <m:t>t</m:t>
                </m:r>
                <m:ctrlPr>
                  <w:rPr>
                    <w:sz w:val="22"/>
                    <w:szCs w:val="24"/>
                  </w:rPr>
                </m:ctrlPr>
              </m:sub>
            </m:sSub>
            <m:ctrlPr>
              <w:rPr>
                <w:sz w:val="22"/>
                <w:szCs w:val="24"/>
              </w:rPr>
            </m:ctrlPr>
          </m:num>
          <m:den>
            <m:r>
              <m:rPr/>
              <w:rPr>
                <w:rFonts w:ascii="Cambria Math" w:hAnsi="Cambria Math"/>
                <w:sz w:val="22"/>
                <w:szCs w:val="24"/>
              </w:rPr>
              <m:t>∂</m:t>
            </m:r>
            <m:sSup>
              <m:sSupPr>
                <m:ctrlPr>
                  <w:rPr>
                    <w:sz w:val="22"/>
                    <w:szCs w:val="24"/>
                  </w:rPr>
                </m:ctrlPr>
              </m:sSupPr>
              <m:e>
                <m:r>
                  <m:rPr/>
                  <w:rPr>
                    <w:rFonts w:ascii="Cambria Math" w:hAnsi="Cambria Math"/>
                    <w:sz w:val="22"/>
                    <w:szCs w:val="24"/>
                  </w:rPr>
                  <m:t>w</m:t>
                </m:r>
                <m:ctrlPr>
                  <w:rPr>
                    <w:sz w:val="22"/>
                    <w:szCs w:val="24"/>
                  </w:rPr>
                </m:ctrlPr>
              </m:e>
              <m:sup>
                <m:r>
                  <m:rPr/>
                  <w:rPr>
                    <w:rFonts w:ascii="Cambria Math" w:hAnsi="Cambria Math"/>
                    <w:sz w:val="22"/>
                    <w:szCs w:val="24"/>
                  </w:rPr>
                  <m:t>2</m:t>
                </m:r>
                <m:ctrlPr>
                  <w:rPr>
                    <w:sz w:val="22"/>
                    <w:szCs w:val="24"/>
                  </w:rPr>
                </m:ctrlPr>
              </m:sup>
            </m:sSup>
            <m:ctrlPr>
              <w:rPr>
                <w:sz w:val="22"/>
                <w:szCs w:val="24"/>
              </w:rPr>
            </m:ctrlPr>
          </m:den>
        </m:f>
        <m:r>
          <m:rPr/>
          <w:rPr>
            <w:rFonts w:ascii="Cambria Math" w:hAnsi="Cambria Math"/>
            <w:sz w:val="22"/>
            <w:szCs w:val="24"/>
          </w:rPr>
          <m:t>(</m:t>
        </m:r>
        <m:f>
          <m:fPr>
            <m:ctrlPr>
              <w:rPr>
                <w:sz w:val="22"/>
                <w:szCs w:val="24"/>
              </w:rPr>
            </m:ctrlPr>
          </m:fPr>
          <m:num>
            <m:r>
              <m:rPr/>
              <w:rPr>
                <w:rFonts w:ascii="Cambria Math" w:hAnsi="Cambria Math"/>
                <w:sz w:val="22"/>
                <w:szCs w:val="24"/>
              </w:rPr>
              <m:t>∂w</m:t>
            </m:r>
            <m:ctrlPr>
              <w:rPr>
                <w:sz w:val="22"/>
                <w:szCs w:val="24"/>
              </w:rPr>
            </m:ctrlPr>
          </m:num>
          <m:den>
            <m:r>
              <m:rPr/>
              <w:rPr>
                <w:rFonts w:ascii="Cambria Math" w:hAnsi="Cambria Math"/>
                <w:sz w:val="22"/>
                <w:szCs w:val="24"/>
              </w:rPr>
              <m:t>∂x</m:t>
            </m:r>
            <m:ctrlPr>
              <w:rPr>
                <w:sz w:val="22"/>
                <w:szCs w:val="24"/>
              </w:rPr>
            </m:ctrlPr>
          </m:den>
        </m:f>
        <m:sSub>
          <m:sSubPr>
            <m:ctrlPr>
              <w:rPr>
                <w:sz w:val="22"/>
                <w:szCs w:val="24"/>
              </w:rPr>
            </m:ctrlPr>
          </m:sSubPr>
          <m:e>
            <m:r>
              <m:rPr/>
              <w:rPr>
                <w:rFonts w:ascii="Cambria Math" w:hAnsi="Cambria Math"/>
                <w:sz w:val="22"/>
                <w:szCs w:val="24"/>
              </w:rPr>
              <m:t>)</m:t>
            </m:r>
            <m:ctrlPr>
              <w:rPr>
                <w:sz w:val="22"/>
                <w:szCs w:val="24"/>
              </w:rPr>
            </m:ctrlPr>
          </m:e>
          <m:sub>
            <m:r>
              <m:rPr>
                <m:sty m:val="p"/>
              </m:rPr>
              <w:rPr>
                <w:rFonts w:ascii="Cambria Math" w:hAnsi="Cambria Math"/>
                <w:sz w:val="22"/>
                <w:szCs w:val="24"/>
              </w:rPr>
              <m:t>Δ</m:t>
            </m:r>
            <m:ctrlPr>
              <w:rPr>
                <w:sz w:val="22"/>
                <w:szCs w:val="24"/>
              </w:rPr>
            </m:ctrlPr>
          </m:sub>
        </m:sSub>
      </m:oMath>
      <w:r>
        <w:rPr>
          <w:rFonts w:ascii="Arial" w:hAnsi="Arial" w:eastAsia="等线" w:cs="Arial"/>
          <w:sz w:val="24"/>
          <w:szCs w:val="24"/>
        </w:rPr>
        <w:t>，我们在补充材料中进一步描述。这随后产生：</w:t>
      </w:r>
    </w:p>
    <w:p w14:paraId="6F35E0A5">
      <w:pPr>
        <w:spacing w:before="120" w:after="120" w:line="288" w:lineRule="auto"/>
        <w:ind w:left="0"/>
        <w:jc w:val="left"/>
        <w:rPr>
          <w:sz w:val="22"/>
          <w:szCs w:val="24"/>
        </w:rPr>
      </w:pPr>
      <m:oMathPara>
        <m:oMathParaPr>
          <m:jc m:val="left"/>
        </m:oMathParaPr>
        <m:oMath>
          <m:f>
            <m:fPr>
              <m:ctrlPr>
                <w:rPr>
                  <w:sz w:val="22"/>
                  <w:szCs w:val="24"/>
                </w:rPr>
              </m:ctrlPr>
            </m:fPr>
            <m:num>
              <m:sSup>
                <m:sSupPr>
                  <m:ctrlPr>
                    <w:rPr>
                      <w:sz w:val="22"/>
                      <w:szCs w:val="24"/>
                    </w:rPr>
                  </m:ctrlPr>
                </m:sSupPr>
                <m:e>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sSub>
                <m:sSubPr>
                  <m:ctrlPr>
                    <w:rPr>
                      <w:sz w:val="22"/>
                      <w:szCs w:val="24"/>
                    </w:rPr>
                  </m:ctrlPr>
                </m:sSubPr>
                <m:e>
                  <m:r>
                    <m:rPr>
                      <m:sty m:val="p"/>
                    </m:rPr>
                    <w:rPr>
                      <w:rFonts w:ascii="Cambria Math" w:hAnsi="Cambria Math"/>
                      <w:sz w:val="22"/>
                      <w:szCs w:val="24"/>
                    </w:rPr>
                    <m:t>Ψ</m:t>
                  </m:r>
                  <m:ctrlPr>
                    <w:rPr>
                      <w:sz w:val="22"/>
                      <w:szCs w:val="24"/>
                    </w:rPr>
                  </m:ctrlPr>
                </m:e>
                <m:sub>
                  <m:r>
                    <m:rPr/>
                    <w:rPr>
                      <w:rFonts w:ascii="Cambria Math" w:hAnsi="Cambria Math"/>
                      <w:sz w:val="22"/>
                      <w:szCs w:val="24"/>
                    </w:rPr>
                    <m:t>t</m:t>
                  </m:r>
                  <m:ctrlPr>
                    <w:rPr>
                      <w:sz w:val="22"/>
                      <w:szCs w:val="24"/>
                    </w:rPr>
                  </m:ctrlPr>
                </m:sub>
              </m:sSub>
              <m:ctrlPr>
                <w:rPr>
                  <w:sz w:val="22"/>
                  <w:szCs w:val="24"/>
                </w:rPr>
              </m:ctrlPr>
            </m:num>
            <m:den>
              <m:r>
                <m:rPr/>
                <w:rPr>
                  <w:rFonts w:ascii="Cambria Math" w:hAnsi="Cambria Math"/>
                  <w:sz w:val="22"/>
                  <w:szCs w:val="24"/>
                </w:rPr>
                <m:t>∂</m:t>
              </m:r>
              <m:sSup>
                <m:sSupPr>
                  <m:ctrlPr>
                    <w:rPr>
                      <w:sz w:val="22"/>
                      <w:szCs w:val="24"/>
                    </w:rPr>
                  </m:ctrlPr>
                </m:sSupPr>
                <m:e>
                  <m:r>
                    <m:rPr/>
                    <w:rPr>
                      <w:rFonts w:ascii="Cambria Math" w:hAnsi="Cambria Math"/>
                      <w:sz w:val="22"/>
                      <w:szCs w:val="24"/>
                    </w:rPr>
                    <m:t>x</m:t>
                  </m:r>
                  <m:ctrlPr>
                    <w:rPr>
                      <w:sz w:val="22"/>
                      <w:szCs w:val="24"/>
                    </w:rPr>
                  </m:ctrlPr>
                </m:e>
                <m:sup>
                  <m:r>
                    <m:rPr/>
                    <w:rPr>
                      <w:rFonts w:ascii="Cambria Math" w:hAnsi="Cambria Math"/>
                      <w:sz w:val="22"/>
                      <w:szCs w:val="24"/>
                    </w:rPr>
                    <m:t>2</m:t>
                  </m:r>
                  <m:ctrlPr>
                    <w:rPr>
                      <w:sz w:val="22"/>
                      <w:szCs w:val="24"/>
                    </w:rPr>
                  </m:ctrlPr>
                </m:sup>
              </m:sSup>
              <m:ctrlPr>
                <w:rPr>
                  <w:sz w:val="22"/>
                  <w:szCs w:val="24"/>
                </w:rPr>
              </m:ctrlPr>
            </m:den>
          </m:f>
          <m:r>
            <m:rPr/>
            <w:rPr>
              <w:rFonts w:ascii="Cambria Math" w:hAnsi="Cambria Math"/>
              <w:sz w:val="22"/>
              <w:szCs w:val="24"/>
            </w:rPr>
            <m:t>=</m:t>
          </m:r>
          <m:sSup>
            <m:sSupPr>
              <m:ctrlPr>
                <w:rPr>
                  <w:sz w:val="22"/>
                  <w:szCs w:val="24"/>
                </w:rPr>
              </m:ctrlPr>
            </m:sSupPr>
            <m:e>
              <m:f>
                <m:fPr>
                  <m:ctrlPr>
                    <w:rPr>
                      <w:sz w:val="22"/>
                      <w:szCs w:val="24"/>
                    </w:rPr>
                  </m:ctrlPr>
                </m:fPr>
                <m:num>
                  <m:r>
                    <m:rPr/>
                    <w:rPr>
                      <w:rFonts w:ascii="Cambria Math" w:hAnsi="Cambria Math"/>
                      <w:sz w:val="22"/>
                      <w:szCs w:val="24"/>
                    </w:rPr>
                    <m:t>∂w</m:t>
                  </m:r>
                  <m:ctrlPr>
                    <w:rPr>
                      <w:sz w:val="22"/>
                      <w:szCs w:val="24"/>
                    </w:rPr>
                  </m:ctrlPr>
                </m:num>
                <m:den>
                  <m:r>
                    <m:rPr/>
                    <w:rPr>
                      <w:rFonts w:ascii="Cambria Math" w:hAnsi="Cambria Math"/>
                      <w:sz w:val="22"/>
                      <w:szCs w:val="24"/>
                    </w:rPr>
                    <m:t>∂x</m:t>
                  </m:r>
                  <m:ctrlPr>
                    <w:rPr>
                      <w:sz w:val="22"/>
                      <w:szCs w:val="24"/>
                    </w:rPr>
                  </m:ctrlPr>
                </m:den>
              </m:f>
              <m:ctrlPr>
                <w:rPr>
                  <w:sz w:val="22"/>
                  <w:szCs w:val="24"/>
                </w:rPr>
              </m:ctrlPr>
            </m:e>
            <m:sup>
              <m:r>
                <m:rPr>
                  <m:sty m:val="p"/>
                </m:rPr>
                <w:rPr>
                  <w:rFonts w:ascii="Cambria Math" w:hAnsi="Cambria Math"/>
                  <w:sz w:val="22"/>
                  <w:szCs w:val="24"/>
                </w:rPr>
                <m:t>⊤</m:t>
              </m:r>
              <m:ctrlPr>
                <w:rPr>
                  <w:sz w:val="22"/>
                  <w:szCs w:val="24"/>
                </w:rPr>
              </m:ctrlPr>
            </m:sup>
          </m:sSup>
          <m:f>
            <m:fPr>
              <m:ctrlPr>
                <w:rPr>
                  <w:sz w:val="22"/>
                  <w:szCs w:val="24"/>
                </w:rPr>
              </m:ctrlPr>
            </m:fPr>
            <m:num>
              <m:sSup>
                <m:sSupPr>
                  <m:ctrlPr>
                    <w:rPr>
                      <w:sz w:val="22"/>
                      <w:szCs w:val="24"/>
                    </w:rPr>
                  </m:ctrlPr>
                </m:sSupPr>
                <m:e>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sSub>
                <m:sSubPr>
                  <m:ctrlPr>
                    <w:rPr>
                      <w:sz w:val="22"/>
                      <w:szCs w:val="24"/>
                    </w:rPr>
                  </m:ctrlPr>
                </m:sSubPr>
                <m:e>
                  <m:r>
                    <m:rPr>
                      <m:sty m:val="p"/>
                    </m:rPr>
                    <w:rPr>
                      <w:rFonts w:ascii="Cambria Math" w:hAnsi="Cambria Math"/>
                      <w:sz w:val="22"/>
                      <w:szCs w:val="24"/>
                    </w:rPr>
                    <m:t>Ψ</m:t>
                  </m:r>
                  <m:ctrlPr>
                    <w:rPr>
                      <w:sz w:val="22"/>
                      <w:szCs w:val="24"/>
                    </w:rPr>
                  </m:ctrlPr>
                </m:e>
                <m:sub>
                  <m:r>
                    <m:rPr/>
                    <w:rPr>
                      <w:rFonts w:ascii="Cambria Math" w:hAnsi="Cambria Math"/>
                      <w:sz w:val="22"/>
                      <w:szCs w:val="24"/>
                    </w:rPr>
                    <m:t>t</m:t>
                  </m:r>
                  <m:ctrlPr>
                    <w:rPr>
                      <w:sz w:val="22"/>
                      <w:szCs w:val="24"/>
                    </w:rPr>
                  </m:ctrlPr>
                </m:sub>
              </m:sSub>
              <m:ctrlPr>
                <w:rPr>
                  <w:sz w:val="22"/>
                  <w:szCs w:val="24"/>
                </w:rPr>
              </m:ctrlPr>
            </m:num>
            <m:den>
              <m:r>
                <m:rPr/>
                <w:rPr>
                  <w:rFonts w:ascii="Cambria Math" w:hAnsi="Cambria Math"/>
                  <w:sz w:val="22"/>
                  <w:szCs w:val="24"/>
                </w:rPr>
                <m:t>∂</m:t>
              </m:r>
              <m:sSup>
                <m:sSupPr>
                  <m:ctrlPr>
                    <w:rPr>
                      <w:sz w:val="22"/>
                      <w:szCs w:val="24"/>
                    </w:rPr>
                  </m:ctrlPr>
                </m:sSupPr>
                <m:e>
                  <m:r>
                    <m:rPr/>
                    <w:rPr>
                      <w:rFonts w:ascii="Cambria Math" w:hAnsi="Cambria Math"/>
                      <w:sz w:val="22"/>
                      <w:szCs w:val="24"/>
                    </w:rPr>
                    <m:t>w</m:t>
                  </m:r>
                  <m:ctrlPr>
                    <w:rPr>
                      <w:sz w:val="22"/>
                      <w:szCs w:val="24"/>
                    </w:rPr>
                  </m:ctrlPr>
                </m:e>
                <m:sup>
                  <m:r>
                    <m:rPr/>
                    <w:rPr>
                      <w:rFonts w:ascii="Cambria Math" w:hAnsi="Cambria Math"/>
                      <w:sz w:val="22"/>
                      <w:szCs w:val="24"/>
                    </w:rPr>
                    <m:t>2</m:t>
                  </m:r>
                  <m:ctrlPr>
                    <w:rPr>
                      <w:sz w:val="22"/>
                      <w:szCs w:val="24"/>
                    </w:rPr>
                  </m:ctrlPr>
                </m:sup>
              </m:sSup>
              <m:ctrlPr>
                <w:rPr>
                  <w:sz w:val="22"/>
                  <w:szCs w:val="24"/>
                </w:rPr>
              </m:ctrlPr>
            </m:den>
          </m:f>
          <m:f>
            <m:fPr>
              <m:ctrlPr>
                <w:rPr>
                  <w:sz w:val="22"/>
                  <w:szCs w:val="24"/>
                </w:rPr>
              </m:ctrlPr>
            </m:fPr>
            <m:num>
              <m:r>
                <m:rPr/>
                <w:rPr>
                  <w:rFonts w:ascii="Cambria Math" w:hAnsi="Cambria Math"/>
                  <w:sz w:val="22"/>
                  <w:szCs w:val="24"/>
                </w:rPr>
                <m:t>∂w</m:t>
              </m:r>
              <m:ctrlPr>
                <w:rPr>
                  <w:sz w:val="22"/>
                  <w:szCs w:val="24"/>
                </w:rPr>
              </m:ctrlPr>
            </m:num>
            <m:den>
              <m:r>
                <m:rPr/>
                <w:rPr>
                  <w:rFonts w:ascii="Cambria Math" w:hAnsi="Cambria Math"/>
                  <w:sz w:val="22"/>
                  <w:szCs w:val="24"/>
                </w:rPr>
                <m:t>∂x</m:t>
              </m:r>
              <m:ctrlPr>
                <w:rPr>
                  <w:sz w:val="22"/>
                  <w:szCs w:val="24"/>
                </w:rPr>
              </m:ctrlPr>
            </m:den>
          </m:f>
          <m:r>
            <m:rPr/>
            <w:rPr>
              <w:rFonts w:ascii="Cambria Math" w:hAnsi="Cambria Math"/>
              <w:sz w:val="22"/>
              <w:szCs w:val="24"/>
            </w:rPr>
            <m:t>−</m:t>
          </m:r>
          <m:sSubSup>
            <m:sSubSupPr>
              <m:ctrlPr>
                <w:rPr>
                  <w:sz w:val="22"/>
                  <w:szCs w:val="24"/>
                </w:rPr>
              </m:ctrlPr>
            </m:sSubSupPr>
            <m:e>
              <m:r>
                <m:rPr/>
                <w:rPr>
                  <w:rFonts w:ascii="Cambria Math" w:hAnsi="Cambria Math"/>
                  <w:sz w:val="22"/>
                  <w:szCs w:val="24"/>
                </w:rPr>
                <m:t>(</m:t>
              </m:r>
              <m:f>
                <m:fPr>
                  <m:ctrlPr>
                    <w:rPr>
                      <w:sz w:val="22"/>
                      <w:szCs w:val="24"/>
                    </w:rPr>
                  </m:ctrlPr>
                </m:fPr>
                <m:num>
                  <m:r>
                    <m:rPr/>
                    <w:rPr>
                      <w:rFonts w:ascii="Cambria Math" w:hAnsi="Cambria Math"/>
                      <w:sz w:val="22"/>
                      <w:szCs w:val="24"/>
                    </w:rPr>
                    <m:t>∂w</m:t>
                  </m:r>
                  <m:ctrlPr>
                    <w:rPr>
                      <w:sz w:val="22"/>
                      <w:szCs w:val="24"/>
                    </w:rPr>
                  </m:ctrlPr>
                </m:num>
                <m:den>
                  <m:r>
                    <m:rPr/>
                    <w:rPr>
                      <w:rFonts w:ascii="Cambria Math" w:hAnsi="Cambria Math"/>
                      <w:sz w:val="22"/>
                      <w:szCs w:val="24"/>
                    </w:rPr>
                    <m:t>∂x</m:t>
                  </m:r>
                  <m:ctrlPr>
                    <w:rPr>
                      <w:sz w:val="22"/>
                      <w:szCs w:val="24"/>
                    </w:rPr>
                  </m:ctrlPr>
                </m:den>
              </m:f>
              <m:r>
                <m:rPr/>
                <w:rPr>
                  <w:rFonts w:ascii="Cambria Math" w:hAnsi="Cambria Math"/>
                  <w:sz w:val="22"/>
                  <w:szCs w:val="24"/>
                </w:rPr>
                <m:t>)</m:t>
              </m:r>
              <m:ctrlPr>
                <w:rPr>
                  <w:sz w:val="22"/>
                  <w:szCs w:val="24"/>
                </w:rPr>
              </m:ctrlPr>
            </m:e>
            <m:sub>
              <m:r>
                <m:rPr>
                  <m:sty m:val="p"/>
                </m:rPr>
                <w:rPr>
                  <w:rFonts w:ascii="Cambria Math" w:hAnsi="Cambria Math"/>
                  <w:sz w:val="22"/>
                  <w:szCs w:val="24"/>
                </w:rPr>
                <m:t>Δ</m:t>
              </m:r>
              <m:ctrlPr>
                <w:rPr>
                  <w:sz w:val="22"/>
                  <w:szCs w:val="24"/>
                </w:rPr>
              </m:ctrlPr>
            </m:sub>
            <m:sup>
              <m:r>
                <m:rPr>
                  <m:sty m:val="p"/>
                </m:rPr>
                <w:rPr>
                  <w:rFonts w:ascii="Cambria Math" w:hAnsi="Cambria Math"/>
                  <w:sz w:val="22"/>
                  <w:szCs w:val="24"/>
                </w:rPr>
                <m:t>⊤</m:t>
              </m:r>
              <m:ctrlPr>
                <w:rPr>
                  <w:sz w:val="22"/>
                  <w:szCs w:val="24"/>
                </w:rPr>
              </m:ctrlPr>
            </m:sup>
          </m:sSubSup>
          <m:f>
            <m:fPr>
              <m:ctrlPr>
                <w:rPr>
                  <w:sz w:val="22"/>
                  <w:szCs w:val="24"/>
                </w:rPr>
              </m:ctrlPr>
            </m:fPr>
            <m:num>
              <m:sSup>
                <m:sSupPr>
                  <m:ctrlPr>
                    <w:rPr>
                      <w:sz w:val="22"/>
                      <w:szCs w:val="24"/>
                    </w:rPr>
                  </m:ctrlPr>
                </m:sSupPr>
                <m:e>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sSub>
                <m:sSubPr>
                  <m:ctrlPr>
                    <w:rPr>
                      <w:sz w:val="22"/>
                      <w:szCs w:val="24"/>
                    </w:rPr>
                  </m:ctrlPr>
                </m:sSubPr>
                <m:e>
                  <m:r>
                    <m:rPr>
                      <m:sty m:val="p"/>
                    </m:rPr>
                    <w:rPr>
                      <w:rFonts w:ascii="Cambria Math" w:hAnsi="Cambria Math"/>
                      <w:sz w:val="22"/>
                      <w:szCs w:val="24"/>
                    </w:rPr>
                    <m:t>Ψ</m:t>
                  </m:r>
                  <m:ctrlPr>
                    <w:rPr>
                      <w:sz w:val="22"/>
                      <w:szCs w:val="24"/>
                    </w:rPr>
                  </m:ctrlPr>
                </m:e>
                <m:sub>
                  <m:r>
                    <m:rPr/>
                    <w:rPr>
                      <w:rFonts w:ascii="Cambria Math" w:hAnsi="Cambria Math"/>
                      <w:sz w:val="22"/>
                      <w:szCs w:val="24"/>
                    </w:rPr>
                    <m:t>t</m:t>
                  </m:r>
                  <m:ctrlPr>
                    <w:rPr>
                      <w:sz w:val="22"/>
                      <w:szCs w:val="24"/>
                    </w:rPr>
                  </m:ctrlPr>
                </m:sub>
              </m:sSub>
              <m:ctrlPr>
                <w:rPr>
                  <w:sz w:val="22"/>
                  <w:szCs w:val="24"/>
                </w:rPr>
              </m:ctrlPr>
            </m:num>
            <m:den>
              <m:r>
                <m:rPr/>
                <w:rPr>
                  <w:rFonts w:ascii="Cambria Math" w:hAnsi="Cambria Math"/>
                  <w:sz w:val="22"/>
                  <w:szCs w:val="24"/>
                </w:rPr>
                <m:t>∂</m:t>
              </m:r>
              <m:sSup>
                <m:sSupPr>
                  <m:ctrlPr>
                    <w:rPr>
                      <w:sz w:val="22"/>
                      <w:szCs w:val="24"/>
                    </w:rPr>
                  </m:ctrlPr>
                </m:sSupPr>
                <m:e>
                  <m:r>
                    <m:rPr/>
                    <w:rPr>
                      <w:rFonts w:ascii="Cambria Math" w:hAnsi="Cambria Math"/>
                      <w:sz w:val="22"/>
                      <w:szCs w:val="24"/>
                    </w:rPr>
                    <m:t>w</m:t>
                  </m:r>
                  <m:ctrlPr>
                    <w:rPr>
                      <w:sz w:val="22"/>
                      <w:szCs w:val="24"/>
                    </w:rPr>
                  </m:ctrlPr>
                </m:e>
                <m:sup>
                  <m:r>
                    <m:rPr/>
                    <w:rPr>
                      <w:rFonts w:ascii="Cambria Math" w:hAnsi="Cambria Math"/>
                      <w:sz w:val="22"/>
                      <w:szCs w:val="24"/>
                    </w:rPr>
                    <m:t>2</m:t>
                  </m:r>
                  <m:ctrlPr>
                    <w:rPr>
                      <w:sz w:val="22"/>
                      <w:szCs w:val="24"/>
                    </w:rPr>
                  </m:ctrlPr>
                </m:sup>
              </m:sSup>
              <m:ctrlPr>
                <w:rPr>
                  <w:sz w:val="22"/>
                  <w:szCs w:val="24"/>
                </w:rPr>
              </m:ctrlPr>
            </m:den>
          </m:f>
          <m:sSub>
            <m:sSubPr>
              <m:ctrlPr>
                <w:rPr>
                  <w:sz w:val="22"/>
                  <w:szCs w:val="24"/>
                </w:rPr>
              </m:ctrlPr>
            </m:sSubPr>
            <m:e>
              <m:r>
                <m:rPr/>
                <w:rPr>
                  <w:rFonts w:ascii="Cambria Math" w:hAnsi="Cambria Math"/>
                  <w:sz w:val="22"/>
                  <w:szCs w:val="24"/>
                </w:rPr>
                <m:t>(</m:t>
              </m:r>
              <m:f>
                <m:fPr>
                  <m:ctrlPr>
                    <w:rPr>
                      <w:sz w:val="22"/>
                      <w:szCs w:val="24"/>
                    </w:rPr>
                  </m:ctrlPr>
                </m:fPr>
                <m:num>
                  <m:r>
                    <m:rPr/>
                    <w:rPr>
                      <w:rFonts w:ascii="Cambria Math" w:hAnsi="Cambria Math"/>
                      <w:sz w:val="22"/>
                      <w:szCs w:val="24"/>
                    </w:rPr>
                    <m:t>∂w</m:t>
                  </m:r>
                  <m:ctrlPr>
                    <w:rPr>
                      <w:sz w:val="22"/>
                      <w:szCs w:val="24"/>
                    </w:rPr>
                  </m:ctrlPr>
                </m:num>
                <m:den>
                  <m:r>
                    <m:rPr/>
                    <w:rPr>
                      <w:rFonts w:ascii="Cambria Math" w:hAnsi="Cambria Math"/>
                      <w:sz w:val="22"/>
                      <w:szCs w:val="24"/>
                    </w:rPr>
                    <m:t>∂x</m:t>
                  </m:r>
                  <m:ctrlPr>
                    <w:rPr>
                      <w:sz w:val="22"/>
                      <w:szCs w:val="24"/>
                    </w:rPr>
                  </m:ctrlPr>
                </m:den>
              </m:f>
              <m:r>
                <m:rPr/>
                <w:rPr>
                  <w:rFonts w:ascii="Cambria Math" w:hAnsi="Cambria Math"/>
                  <w:sz w:val="22"/>
                  <w:szCs w:val="24"/>
                </w:rPr>
                <m:t>)</m:t>
              </m:r>
              <m:ctrlPr>
                <w:rPr>
                  <w:sz w:val="22"/>
                  <w:szCs w:val="24"/>
                </w:rPr>
              </m:ctrlPr>
            </m:e>
            <m:sub>
              <m:r>
                <m:rPr>
                  <m:sty m:val="p"/>
                </m:rPr>
                <w:rPr>
                  <w:rFonts w:ascii="Cambria Math" w:hAnsi="Cambria Math"/>
                  <w:sz w:val="22"/>
                  <w:szCs w:val="24"/>
                </w:rPr>
                <m:t>Δ</m:t>
              </m:r>
              <m:ctrlPr>
                <w:rPr>
                  <w:sz w:val="22"/>
                  <w:szCs w:val="24"/>
                </w:rPr>
              </m:ctrlPr>
            </m:sub>
          </m:sSub>
          <m:r>
            <m:rPr/>
            <w:rPr>
              <w:rFonts w:ascii="Cambria Math" w:hAnsi="Cambria Math"/>
              <w:sz w:val="22"/>
              <w:szCs w:val="24"/>
            </w:rPr>
            <m:t>.(46)</m:t>
          </m:r>
        </m:oMath>
      </m:oMathPara>
    </w:p>
    <w:p w14:paraId="277B2B2F">
      <w:pPr>
        <w:spacing w:before="120" w:after="120" w:line="288" w:lineRule="auto"/>
        <w:ind w:left="0"/>
        <w:jc w:val="left"/>
        <w:rPr>
          <w:sz w:val="22"/>
          <w:szCs w:val="24"/>
        </w:rPr>
      </w:pPr>
      <w:r>
        <w:rPr>
          <w:rFonts w:ascii="Arial" w:hAnsi="Arial" w:eastAsia="等线" w:cs="Arial"/>
          <w:sz w:val="24"/>
          <w:szCs w:val="24"/>
        </w:rPr>
        <w:t>与弯曲类似，我们现在可以直接检查</w:t>
      </w:r>
      <m:oMath>
        <m:f>
          <m:fPr>
            <m:ctrlPr>
              <w:rPr>
                <w:sz w:val="22"/>
                <w:szCs w:val="24"/>
              </w:rPr>
            </m:ctrlPr>
          </m:fPr>
          <m:num>
            <m:sSup>
              <m:sSupPr>
                <m:ctrlPr>
                  <w:rPr>
                    <w:sz w:val="22"/>
                    <w:szCs w:val="24"/>
                  </w:rPr>
                </m:ctrlPr>
              </m:sSupPr>
              <m:e>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sSub>
              <m:sSubPr>
                <m:ctrlPr>
                  <w:rPr>
                    <w:sz w:val="22"/>
                    <w:szCs w:val="24"/>
                  </w:rPr>
                </m:ctrlPr>
              </m:sSubPr>
              <m:e>
                <m:r>
                  <m:rPr>
                    <m:sty m:val="p"/>
                  </m:rPr>
                  <w:rPr>
                    <w:rFonts w:ascii="Cambria Math" w:hAnsi="Cambria Math"/>
                    <w:sz w:val="22"/>
                    <w:szCs w:val="24"/>
                  </w:rPr>
                  <m:t>Ψ</m:t>
                </m:r>
                <m:ctrlPr>
                  <w:rPr>
                    <w:sz w:val="22"/>
                    <w:szCs w:val="24"/>
                  </w:rPr>
                </m:ctrlPr>
              </m:e>
              <m:sub>
                <m:r>
                  <m:rPr/>
                  <w:rPr>
                    <w:rFonts w:ascii="Cambria Math" w:hAnsi="Cambria Math"/>
                    <w:sz w:val="22"/>
                    <w:szCs w:val="24"/>
                  </w:rPr>
                  <m:t>t</m:t>
                </m:r>
                <m:ctrlPr>
                  <w:rPr>
                    <w:sz w:val="22"/>
                    <w:szCs w:val="24"/>
                  </w:rPr>
                </m:ctrlPr>
              </m:sub>
            </m:sSub>
            <m:ctrlPr>
              <w:rPr>
                <w:sz w:val="22"/>
                <w:szCs w:val="24"/>
              </w:rPr>
            </m:ctrlPr>
          </m:num>
          <m:den>
            <m:r>
              <m:rPr/>
              <w:rPr>
                <w:rFonts w:ascii="Cambria Math" w:hAnsi="Cambria Math"/>
                <w:sz w:val="22"/>
                <w:szCs w:val="24"/>
              </w:rPr>
              <m:t>∂</m:t>
            </m:r>
            <m:sSup>
              <m:sSupPr>
                <m:ctrlPr>
                  <w:rPr>
                    <w:sz w:val="22"/>
                    <w:szCs w:val="24"/>
                  </w:rPr>
                </m:ctrlPr>
              </m:sSupPr>
              <m:e>
                <m:r>
                  <m:rPr/>
                  <w:rPr>
                    <w:rFonts w:ascii="Cambria Math" w:hAnsi="Cambria Math"/>
                    <w:sz w:val="22"/>
                    <w:szCs w:val="24"/>
                  </w:rPr>
                  <m:t>w</m:t>
                </m:r>
                <m:ctrlPr>
                  <w:rPr>
                    <w:sz w:val="22"/>
                    <w:szCs w:val="24"/>
                  </w:rPr>
                </m:ctrlPr>
              </m:e>
              <m:sup>
                <m:r>
                  <m:rPr/>
                  <w:rPr>
                    <w:rFonts w:ascii="Cambria Math" w:hAnsi="Cambria Math"/>
                    <w:sz w:val="22"/>
                    <w:szCs w:val="24"/>
                  </w:rPr>
                  <m:t>2</m:t>
                </m:r>
                <m:ctrlPr>
                  <w:rPr>
                    <w:sz w:val="22"/>
                    <w:szCs w:val="24"/>
                  </w:rPr>
                </m:ctrlPr>
              </m:sup>
            </m:sSup>
            <m:ctrlPr>
              <w:rPr>
                <w:sz w:val="22"/>
                <w:szCs w:val="24"/>
              </w:rPr>
            </m:ctrlPr>
          </m:den>
        </m:f>
      </m:oMath>
      <w:r>
        <w:rPr>
          <w:rFonts w:ascii="Arial" w:hAnsi="Arial" w:eastAsia="等线" w:cs="Arial"/>
          <w:sz w:val="24"/>
          <w:szCs w:val="24"/>
        </w:rPr>
        <w:t>，其中3阶平移零空间已被移除。出现一个小问题，因为</w:t>
      </w:r>
      <m:oMath>
        <m:f>
          <m:fPr>
            <m:ctrlPr>
              <w:rPr>
                <w:sz w:val="22"/>
                <w:szCs w:val="24"/>
              </w:rPr>
            </m:ctrlPr>
          </m:fPr>
          <m:num>
            <m:r>
              <m:rPr/>
              <w:rPr>
                <w:rFonts w:ascii="Cambria Math" w:hAnsi="Cambria Math"/>
                <w:sz w:val="22"/>
                <w:szCs w:val="24"/>
              </w:rPr>
              <m:t>∂w</m:t>
            </m:r>
            <m:ctrlPr>
              <w:rPr>
                <w:sz w:val="22"/>
                <w:szCs w:val="24"/>
              </w:rPr>
            </m:ctrlPr>
          </m:num>
          <m:den>
            <m:r>
              <m:rPr/>
              <w:rPr>
                <w:rFonts w:ascii="Cambria Math" w:hAnsi="Cambria Math"/>
                <w:sz w:val="22"/>
                <w:szCs w:val="24"/>
              </w:rPr>
              <m:t>∂x</m:t>
            </m:r>
            <m:ctrlPr>
              <w:rPr>
                <w:sz w:val="22"/>
                <w:szCs w:val="24"/>
              </w:rPr>
            </m:ctrlPr>
          </m:den>
        </m:f>
      </m:oMath>
      <w:r>
        <w:rPr>
          <w:rFonts w:ascii="Arial" w:hAnsi="Arial" w:eastAsia="等线" w:cs="Arial"/>
          <w:sz w:val="24"/>
          <w:szCs w:val="24"/>
        </w:rPr>
        <w:t>似乎包含新的非平凡项，但我们在补充材料中表明，力贡献为零，而黑塞矩阵获得一个易于处理的第二项。不失一般性，我们可以使用以下表达式：</w:t>
      </w:r>
    </w:p>
    <w:p w14:paraId="35B9081F">
      <w:pPr>
        <w:spacing w:before="120" w:after="120" w:line="288" w:lineRule="auto"/>
        <w:ind w:left="0"/>
        <w:jc w:val="left"/>
        <w:rPr>
          <w:sz w:val="22"/>
          <w:szCs w:val="24"/>
        </w:rPr>
      </w:pPr>
      <m:oMathPara>
        <m:oMathParaPr>
          <m:jc m:val="left"/>
        </m:oMathParaPr>
        <m:oMath>
          <m:f>
            <m:fPr>
              <m:ctrlPr>
                <w:rPr>
                  <w:sz w:val="22"/>
                  <w:szCs w:val="24"/>
                </w:rPr>
              </m:ctrlPr>
            </m:fPr>
            <m:num>
              <m:r>
                <m:rPr/>
                <w:rPr>
                  <w:rFonts w:ascii="Cambria Math" w:hAnsi="Cambria Math"/>
                  <w:sz w:val="22"/>
                  <w:szCs w:val="24"/>
                </w:rPr>
                <m:t>∂w</m:t>
              </m:r>
              <m:ctrlPr>
                <w:rPr>
                  <w:sz w:val="22"/>
                  <w:szCs w:val="24"/>
                </w:rPr>
              </m:ctrlPr>
            </m:num>
            <m:den>
              <m:r>
                <m:rPr/>
                <w:rPr>
                  <w:rFonts w:ascii="Cambria Math" w:hAnsi="Cambria Math"/>
                  <w:sz w:val="22"/>
                  <w:szCs w:val="24"/>
                </w:rPr>
                <m:t>∂x</m:t>
              </m:r>
              <m:ctrlPr>
                <w:rPr>
                  <w:sz w:val="22"/>
                  <w:szCs w:val="24"/>
                </w:rPr>
              </m:ctrlPr>
            </m:den>
          </m:f>
          <m:r>
            <m:rPr/>
            <w:rPr>
              <w:rFonts w:ascii="Cambria Math" w:hAnsi="Cambria Math"/>
              <w:sz w:val="22"/>
              <w:szCs w:val="24"/>
            </w:rPr>
            <m:t>=[</m:t>
          </m:r>
          <m:m>
            <m:mPr>
              <m:mcs>
                <m:mc>
                  <m:mcPr>
                    <m:count m:val="4"/>
                    <m:mcJc m:val="center"/>
                  </m:mcPr>
                </m:mc>
              </m:mcs>
              <m:plcHide m:val="1"/>
              <m:ctrlPr>
                <w:rPr>
                  <w:sz w:val="22"/>
                  <w:szCs w:val="24"/>
                </w:rPr>
              </m:ctrlPr>
            </m:mPr>
            <m:mr>
              <m:e>
                <m:r>
                  <m:rPr/>
                  <w:rPr>
                    <w:rFonts w:ascii="Cambria Math" w:hAnsi="Cambria Math"/>
                    <w:sz w:val="22"/>
                    <w:szCs w:val="24"/>
                  </w:rPr>
                  <m:t>1</m:t>
                </m:r>
                <m:ctrlPr>
                  <w:rPr>
                    <w:sz w:val="22"/>
                    <w:szCs w:val="24"/>
                  </w:rPr>
                </m:ctrlPr>
              </m:e>
              <m:e>
                <m:r>
                  <m:rPr/>
                  <w:rPr>
                    <w:rFonts w:ascii="Cambria Math" w:hAnsi="Cambria Math"/>
                    <w:sz w:val="22"/>
                    <w:szCs w:val="24"/>
                  </w:rPr>
                  <m:t>−1</m:t>
                </m:r>
                <m:ctrlPr>
                  <w:rPr>
                    <w:sz w:val="22"/>
                    <w:szCs w:val="24"/>
                  </w:rPr>
                </m:ctrlPr>
              </m:e>
              <m:e>
                <m:r>
                  <m:rPr/>
                  <w:rPr>
                    <w:rFonts w:ascii="Cambria Math" w:hAnsi="Cambria Math"/>
                    <w:sz w:val="22"/>
                    <w:szCs w:val="24"/>
                  </w:rPr>
                  <m:t>0</m:t>
                </m:r>
                <m:ctrlPr>
                  <w:rPr>
                    <w:sz w:val="22"/>
                    <w:szCs w:val="24"/>
                  </w:rPr>
                </m:ctrlPr>
              </m:e>
              <m:e>
                <m:r>
                  <m:rPr/>
                  <w:rPr>
                    <w:rFonts w:ascii="Cambria Math" w:hAnsi="Cambria Math"/>
                    <w:sz w:val="22"/>
                    <w:szCs w:val="24"/>
                  </w:rPr>
                  <m:t>0</m:t>
                </m:r>
                <m:ctrlPr>
                  <w:rPr>
                    <w:sz w:val="22"/>
                    <w:szCs w:val="24"/>
                  </w:rPr>
                </m:ctrlPr>
              </m:e>
            </m:mr>
            <m:mr>
              <m:e>
                <m:r>
                  <m:rPr/>
                  <w:rPr>
                    <w:rFonts w:ascii="Cambria Math" w:hAnsi="Cambria Math"/>
                    <w:sz w:val="22"/>
                    <w:szCs w:val="24"/>
                  </w:rPr>
                  <m:t>0</m:t>
                </m:r>
                <m:ctrlPr>
                  <w:rPr>
                    <w:sz w:val="22"/>
                    <w:szCs w:val="24"/>
                  </w:rPr>
                </m:ctrlPr>
              </m:e>
              <m:e>
                <m:r>
                  <m:rPr/>
                  <w:rPr>
                    <w:rFonts w:ascii="Cambria Math" w:hAnsi="Cambria Math"/>
                    <w:sz w:val="22"/>
                    <w:szCs w:val="24"/>
                  </w:rPr>
                  <m:t>−1</m:t>
                </m:r>
                <m:ctrlPr>
                  <w:rPr>
                    <w:sz w:val="22"/>
                    <w:szCs w:val="24"/>
                  </w:rPr>
                </m:ctrlPr>
              </m:e>
              <m:e>
                <m:r>
                  <m:rPr/>
                  <w:rPr>
                    <w:rFonts w:ascii="Cambria Math" w:hAnsi="Cambria Math"/>
                    <w:sz w:val="22"/>
                    <w:szCs w:val="24"/>
                  </w:rPr>
                  <m:t>1</m:t>
                </m:r>
                <m:ctrlPr>
                  <w:rPr>
                    <w:sz w:val="22"/>
                    <w:szCs w:val="24"/>
                  </w:rPr>
                </m:ctrlPr>
              </m:e>
              <m:e>
                <m:r>
                  <m:rPr/>
                  <w:rPr>
                    <w:rFonts w:ascii="Cambria Math" w:hAnsi="Cambria Math"/>
                    <w:sz w:val="22"/>
                    <w:szCs w:val="24"/>
                  </w:rPr>
                  <m:t>0</m:t>
                </m:r>
                <m:ctrlPr>
                  <w:rPr>
                    <w:sz w:val="22"/>
                    <w:szCs w:val="24"/>
                  </w:rPr>
                </m:ctrlPr>
              </m:e>
            </m:mr>
            <m:mr>
              <m:e>
                <m:r>
                  <m:rPr/>
                  <w:rPr>
                    <w:rFonts w:ascii="Cambria Math" w:hAnsi="Cambria Math"/>
                    <w:sz w:val="22"/>
                    <w:szCs w:val="24"/>
                  </w:rPr>
                  <m:t>0</m:t>
                </m:r>
                <m:ctrlPr>
                  <w:rPr>
                    <w:sz w:val="22"/>
                    <w:szCs w:val="24"/>
                  </w:rPr>
                </m:ctrlPr>
              </m:e>
              <m:e>
                <m:r>
                  <m:rPr/>
                  <w:rPr>
                    <w:rFonts w:ascii="Cambria Math" w:hAnsi="Cambria Math"/>
                    <w:sz w:val="22"/>
                    <w:szCs w:val="24"/>
                  </w:rPr>
                  <m:t>0</m:t>
                </m:r>
                <m:ctrlPr>
                  <w:rPr>
                    <w:sz w:val="22"/>
                    <w:szCs w:val="24"/>
                  </w:rPr>
                </m:ctrlPr>
              </m:e>
              <m:e>
                <m:r>
                  <m:rPr/>
                  <w:rPr>
                    <w:rFonts w:ascii="Cambria Math" w:hAnsi="Cambria Math"/>
                    <w:sz w:val="22"/>
                    <w:szCs w:val="24"/>
                  </w:rPr>
                  <m:t>−1</m:t>
                </m:r>
                <m:ctrlPr>
                  <w:rPr>
                    <w:sz w:val="22"/>
                    <w:szCs w:val="24"/>
                  </w:rPr>
                </m:ctrlPr>
              </m:e>
              <m:e>
                <m:r>
                  <m:rPr/>
                  <w:rPr>
                    <w:rFonts w:ascii="Cambria Math" w:hAnsi="Cambria Math"/>
                    <w:sz w:val="22"/>
                    <w:szCs w:val="24"/>
                  </w:rPr>
                  <m:t>1</m:t>
                </m:r>
                <m:ctrlPr>
                  <w:rPr>
                    <w:sz w:val="22"/>
                    <w:szCs w:val="24"/>
                  </w:rPr>
                </m:ctrlPr>
              </m:e>
            </m:mr>
          </m:m>
          <m:r>
            <m:rPr/>
            <w:rPr>
              <w:rFonts w:ascii="Cambria Math" w:hAnsi="Cambria Math"/>
              <w:sz w:val="22"/>
              <w:szCs w:val="24"/>
            </w:rPr>
            <m:t>]⊗</m:t>
          </m:r>
          <m:sSub>
            <m:sSubPr>
              <m:ctrlPr>
                <w:rPr>
                  <w:sz w:val="22"/>
                  <w:szCs w:val="24"/>
                </w:rPr>
              </m:ctrlPr>
            </m:sSubPr>
            <m:e>
              <m:r>
                <m:rPr/>
                <w:rPr>
                  <w:rFonts w:ascii="Cambria Math" w:hAnsi="Cambria Math"/>
                  <w:sz w:val="22"/>
                  <w:szCs w:val="24"/>
                </w:rPr>
                <m:t>I</m:t>
              </m:r>
              <m:ctrlPr>
                <w:rPr>
                  <w:sz w:val="22"/>
                  <w:szCs w:val="24"/>
                </w:rPr>
              </m:ctrlPr>
            </m:e>
            <m:sub>
              <m:r>
                <m:rPr/>
                <w:rPr>
                  <w:rFonts w:ascii="Cambria Math" w:hAnsi="Cambria Math"/>
                  <w:sz w:val="22"/>
                  <w:szCs w:val="24"/>
                </w:rPr>
                <m:t>3×3</m:t>
              </m:r>
              <m:ctrlPr>
                <w:rPr>
                  <w:sz w:val="22"/>
                  <w:szCs w:val="24"/>
                </w:rPr>
              </m:ctrlPr>
            </m:sub>
          </m:sSub>
          <m:r>
            <m:rPr/>
            <w:rPr>
              <w:rFonts w:ascii="Cambria Math" w:hAnsi="Cambria Math"/>
              <w:sz w:val="22"/>
              <w:szCs w:val="24"/>
            </w:rPr>
            <m:t>∈</m:t>
          </m:r>
          <m:sSup>
            <m:sSupPr>
              <m:ctrlPr>
                <w:rPr>
                  <w:sz w:val="22"/>
                  <w:szCs w:val="24"/>
                </w:rPr>
              </m:ctrlPr>
            </m:sSupPr>
            <m:e>
              <m:r>
                <m:rPr>
                  <m:sty m:val="p"/>
                  <m:scr m:val="fraktur"/>
                </m:rPr>
                <w:rPr>
                  <w:rFonts w:ascii="Cambria Math" w:hAnsi="Cambria Math"/>
                  <w:sz w:val="22"/>
                  <w:szCs w:val="24"/>
                </w:rPr>
                <m:t>ℜ</m:t>
              </m:r>
              <m:ctrlPr>
                <w:rPr>
                  <w:sz w:val="22"/>
                  <w:szCs w:val="24"/>
                </w:rPr>
              </m:ctrlPr>
            </m:e>
            <m:sup>
              <m:r>
                <m:rPr/>
                <w:rPr>
                  <w:rFonts w:ascii="Cambria Math" w:hAnsi="Cambria Math"/>
                  <w:sz w:val="22"/>
                  <w:szCs w:val="24"/>
                </w:rPr>
                <m:t>9×12</m:t>
              </m:r>
              <m:ctrlPr>
                <w:rPr>
                  <w:sz w:val="22"/>
                  <w:szCs w:val="24"/>
                </w:rPr>
              </m:ctrlPr>
            </m:sup>
          </m:sSup>
          <m:r>
            <m:rPr/>
            <w:rPr>
              <w:rFonts w:ascii="Cambria Math" w:hAnsi="Cambria Math"/>
              <w:sz w:val="22"/>
              <w:szCs w:val="24"/>
            </w:rPr>
            <m:t>,(47)</m:t>
          </m:r>
        </m:oMath>
      </m:oMathPara>
    </w:p>
    <w:p w14:paraId="1487D814">
      <w:pPr>
        <w:spacing w:before="120" w:after="120" w:line="288" w:lineRule="auto"/>
        <w:ind w:left="0"/>
        <w:jc w:val="left"/>
        <w:rPr>
          <w:sz w:val="22"/>
          <w:szCs w:val="24"/>
        </w:rPr>
      </w:pPr>
      <w:r>
        <w:rPr>
          <w:rFonts w:ascii="Arial" w:hAnsi="Arial" w:eastAsia="等线" w:cs="Arial"/>
          <w:sz w:val="24"/>
          <w:szCs w:val="24"/>
        </w:rPr>
        <w:t>该式捕捉了矩阵</w:t>
      </w:r>
      <m:oMath>
        <m:r>
          <m:rPr/>
          <w:rPr>
            <w:rFonts w:ascii="Cambria Math" w:hAnsi="Cambria Math"/>
            <w:sz w:val="22"/>
            <w:szCs w:val="24"/>
          </w:rPr>
          <m:t>W</m:t>
        </m:r>
      </m:oMath>
      <w:r>
        <w:rPr>
          <w:rFonts w:ascii="Arial" w:hAnsi="Arial" w:eastAsia="等线" w:cs="Arial"/>
          <w:sz w:val="24"/>
          <w:szCs w:val="24"/>
        </w:rPr>
        <w:t>的列向量（即</w:t>
      </w:r>
      <m:oMath>
        <m:sSub>
          <m:sSubPr>
            <m:ctrlPr>
              <w:rPr>
                <w:sz w:val="22"/>
                <w:szCs w:val="24"/>
              </w:rPr>
            </m:ctrlPr>
          </m:sSubPr>
          <m:e>
            <m:r>
              <m:rPr/>
              <w:rPr>
                <w:rFonts w:ascii="Cambria Math" w:hAnsi="Cambria Math"/>
                <w:sz w:val="22"/>
                <w:szCs w:val="24"/>
              </w:rPr>
              <m:t>e</m:t>
            </m:r>
            <m:ctrlPr>
              <w:rPr>
                <w:sz w:val="22"/>
                <w:szCs w:val="24"/>
              </w:rPr>
            </m:ctrlPr>
          </m:e>
          <m:sub>
            <m:r>
              <m:rPr/>
              <w:rPr>
                <w:rFonts w:ascii="Cambria Math" w:hAnsi="Cambria Math"/>
                <w:sz w:val="22"/>
                <w:szCs w:val="24"/>
              </w:rPr>
              <m:t>0⊥</m:t>
            </m:r>
            <m:ctrlPr>
              <w:rPr>
                <w:sz w:val="22"/>
                <w:szCs w:val="24"/>
              </w:rPr>
            </m:ctrlPr>
          </m:sub>
        </m:sSub>
      </m:oMath>
      <w:r>
        <w:rPr>
          <w:rFonts w:ascii="Arial" w:hAnsi="Arial" w:eastAsia="等线" w:cs="Arial"/>
          <w:sz w:val="24"/>
          <w:szCs w:val="24"/>
        </w:rPr>
        <w:t>、</w:t>
      </w:r>
      <m:oMath>
        <m:sSub>
          <m:sSubPr>
            <m:ctrlPr>
              <w:rPr>
                <w:sz w:val="22"/>
                <w:szCs w:val="24"/>
              </w:rPr>
            </m:ctrlPr>
          </m:sSubPr>
          <m:e>
            <m:r>
              <m:rPr/>
              <w:rPr>
                <w:rFonts w:ascii="Cambria Math" w:hAnsi="Cambria Math"/>
                <w:sz w:val="22"/>
                <w:szCs w:val="24"/>
              </w:rPr>
              <m:t>e</m:t>
            </m:r>
            <m:ctrlPr>
              <w:rPr>
                <w:sz w:val="22"/>
                <w:szCs w:val="24"/>
              </w:rPr>
            </m:ctrlPr>
          </m:e>
          <m:sub>
            <m:r>
              <m:rPr/>
              <w:rPr>
                <w:rFonts w:ascii="Cambria Math" w:hAnsi="Cambria Math"/>
                <w:sz w:val="22"/>
                <w:szCs w:val="24"/>
              </w:rPr>
              <m:t>2⊥</m:t>
            </m:r>
            <m:ctrlPr>
              <w:rPr>
                <w:sz w:val="22"/>
                <w:szCs w:val="24"/>
              </w:rPr>
            </m:ctrlPr>
          </m:sub>
        </m:sSub>
      </m:oMath>
      <w:r>
        <w:rPr>
          <w:rFonts w:ascii="Arial" w:hAnsi="Arial" w:eastAsia="等线" w:cs="Arial"/>
          <w:sz w:val="24"/>
          <w:szCs w:val="24"/>
        </w:rPr>
        <w:t>和</w:t>
      </w:r>
      <m:oMath>
        <m:sSub>
          <m:sSubPr>
            <m:ctrlPr>
              <w:rPr>
                <w:sz w:val="22"/>
                <w:szCs w:val="24"/>
              </w:rPr>
            </m:ctrlPr>
          </m:sSubPr>
          <m:e>
            <m:r>
              <m:rPr/>
              <w:rPr>
                <w:rFonts w:ascii="Cambria Math" w:hAnsi="Cambria Math"/>
                <w:sz w:val="22"/>
                <w:szCs w:val="24"/>
              </w:rPr>
              <m:t>e</m:t>
            </m:r>
            <m:ctrlPr>
              <w:rPr>
                <w:sz w:val="22"/>
                <w:szCs w:val="24"/>
              </w:rPr>
            </m:ctrlPr>
          </m:e>
          <m:sub>
            <m:r>
              <m:rPr/>
              <w:rPr>
                <w:rFonts w:ascii="Cambria Math" w:hAnsi="Cambria Math"/>
                <w:sz w:val="22"/>
                <w:szCs w:val="24"/>
              </w:rPr>
              <m:t>1</m:t>
            </m:r>
            <m:ctrlPr>
              <w:rPr>
                <w:sz w:val="22"/>
                <w:szCs w:val="24"/>
              </w:rPr>
            </m:ctrlPr>
          </m:sub>
        </m:sSub>
      </m:oMath>
      <w:r>
        <w:rPr>
          <w:rFonts w:ascii="Arial" w:hAnsi="Arial" w:eastAsia="等线" w:cs="Arial"/>
          <w:sz w:val="24"/>
          <w:szCs w:val="24"/>
        </w:rPr>
        <w:t>）与四个顶点</w:t>
      </w:r>
      <m:oMath>
        <m:sSub>
          <m:sSubPr>
            <m:ctrlPr>
              <w:rPr>
                <w:sz w:val="22"/>
                <w:szCs w:val="24"/>
              </w:rPr>
            </m:ctrlPr>
          </m:sSubPr>
          <m:e>
            <m:r>
              <m:rPr/>
              <w:rPr>
                <w:rFonts w:ascii="Cambria Math" w:hAnsi="Cambria Math"/>
                <w:sz w:val="22"/>
                <w:szCs w:val="24"/>
              </w:rPr>
              <m:t>x</m:t>
            </m:r>
            <m:ctrlPr>
              <w:rPr>
                <w:sz w:val="22"/>
                <w:szCs w:val="24"/>
              </w:rPr>
            </m:ctrlPr>
          </m:e>
          <m:sub>
            <m:r>
              <m:rPr/>
              <w:rPr>
                <w:rFonts w:ascii="Cambria Math" w:hAnsi="Cambria Math"/>
                <w:sz w:val="22"/>
                <w:szCs w:val="24"/>
              </w:rPr>
              <m:t>0</m:t>
            </m:r>
            <m:ctrlPr>
              <w:rPr>
                <w:sz w:val="22"/>
                <w:szCs w:val="24"/>
              </w:rPr>
            </m:ctrlPr>
          </m:sub>
        </m:sSub>
        <m:r>
          <m:rPr/>
          <w:rPr>
            <w:rFonts w:ascii="Cambria Math" w:hAnsi="Cambria Math"/>
            <w:sz w:val="22"/>
            <w:szCs w:val="24"/>
          </w:rPr>
          <m:t>,</m:t>
        </m:r>
        <m:sSub>
          <m:sSubPr>
            <m:ctrlPr>
              <w:rPr>
                <w:sz w:val="22"/>
                <w:szCs w:val="24"/>
              </w:rPr>
            </m:ctrlPr>
          </m:sSubPr>
          <m:e>
            <m:r>
              <m:rPr/>
              <w:rPr>
                <w:rFonts w:ascii="Cambria Math" w:hAnsi="Cambria Math"/>
                <w:sz w:val="22"/>
                <w:szCs w:val="24"/>
              </w:rPr>
              <m:t>x</m:t>
            </m:r>
            <m:ctrlPr>
              <w:rPr>
                <w:sz w:val="22"/>
                <w:szCs w:val="24"/>
              </w:rPr>
            </m:ctrlPr>
          </m:e>
          <m:sub>
            <m:r>
              <m:rPr/>
              <w:rPr>
                <w:rFonts w:ascii="Cambria Math" w:hAnsi="Cambria Math"/>
                <w:sz w:val="22"/>
                <w:szCs w:val="24"/>
              </w:rPr>
              <m:t>1</m:t>
            </m:r>
            <m:ctrlPr>
              <w:rPr>
                <w:sz w:val="22"/>
                <w:szCs w:val="24"/>
              </w:rPr>
            </m:ctrlPr>
          </m:sub>
        </m:sSub>
        <m:r>
          <m:rPr/>
          <w:rPr>
            <w:rFonts w:ascii="Cambria Math" w:hAnsi="Cambria Math"/>
            <w:sz w:val="22"/>
            <w:szCs w:val="24"/>
          </w:rPr>
          <m:t>,</m:t>
        </m:r>
        <m:sSub>
          <m:sSubPr>
            <m:ctrlPr>
              <w:rPr>
                <w:sz w:val="22"/>
                <w:szCs w:val="24"/>
              </w:rPr>
            </m:ctrlPr>
          </m:sSubPr>
          <m:e>
            <m:r>
              <m:rPr/>
              <w:rPr>
                <w:rFonts w:ascii="Cambria Math" w:hAnsi="Cambria Math"/>
                <w:sz w:val="22"/>
                <w:szCs w:val="24"/>
              </w:rPr>
              <m:t>x</m:t>
            </m:r>
            <m:ctrlPr>
              <w:rPr>
                <w:sz w:val="22"/>
                <w:szCs w:val="24"/>
              </w:rPr>
            </m:ctrlPr>
          </m:e>
          <m:sub>
            <m:r>
              <m:rPr/>
              <w:rPr>
                <w:rFonts w:ascii="Cambria Math" w:hAnsi="Cambria Math"/>
                <w:sz w:val="22"/>
                <w:szCs w:val="24"/>
              </w:rPr>
              <m:t>2</m:t>
            </m:r>
            <m:ctrlPr>
              <w:rPr>
                <w:sz w:val="22"/>
                <w:szCs w:val="24"/>
              </w:rPr>
            </m:ctrlPr>
          </m:sub>
        </m:sSub>
        <m:r>
          <m:rPr/>
          <w:rPr>
            <w:rFonts w:ascii="Cambria Math" w:hAnsi="Cambria Math"/>
            <w:sz w:val="22"/>
            <w:szCs w:val="24"/>
          </w:rPr>
          <m:t>,</m:t>
        </m:r>
        <m:sSub>
          <m:sSubPr>
            <m:ctrlPr>
              <w:rPr>
                <w:sz w:val="22"/>
                <w:szCs w:val="24"/>
              </w:rPr>
            </m:ctrlPr>
          </m:sSubPr>
          <m:e>
            <m:r>
              <m:rPr/>
              <w:rPr>
                <w:rFonts w:ascii="Cambria Math" w:hAnsi="Cambria Math"/>
                <w:sz w:val="22"/>
                <w:szCs w:val="24"/>
              </w:rPr>
              <m:t>x</m:t>
            </m:r>
            <m:ctrlPr>
              <w:rPr>
                <w:sz w:val="22"/>
                <w:szCs w:val="24"/>
              </w:rPr>
            </m:ctrlPr>
          </m:e>
          <m:sub>
            <m:r>
              <m:rPr/>
              <w:rPr>
                <w:rFonts w:ascii="Cambria Math" w:hAnsi="Cambria Math"/>
                <w:sz w:val="22"/>
                <w:szCs w:val="24"/>
              </w:rPr>
              <m:t>3</m:t>
            </m:r>
            <m:ctrlPr>
              <w:rPr>
                <w:sz w:val="22"/>
                <w:szCs w:val="24"/>
              </w:rPr>
            </m:ctrlPr>
          </m:sub>
        </m:sSub>
      </m:oMath>
      <w:r>
        <w:rPr>
          <w:rFonts w:ascii="Arial" w:hAnsi="Arial" w:eastAsia="等线" w:cs="Arial"/>
          <w:sz w:val="24"/>
          <w:szCs w:val="24"/>
        </w:rPr>
        <w:t>之间的关系。与弯曲分析类似，我们可以将扭转能量的黑塞矩阵分解为与角度相关的项，利用之前推导的θ特征系统，简化扭转角</w:t>
      </w:r>
      <m:oMath>
        <m:r>
          <m:rPr/>
          <w:rPr>
            <w:rFonts w:ascii="Cambria Math" w:hAnsi="Cambria Math"/>
            <w:sz w:val="22"/>
            <w:szCs w:val="24"/>
          </w:rPr>
          <m:t>τ</m:t>
        </m:r>
      </m:oMath>
      <w:r>
        <w:rPr>
          <w:rFonts w:ascii="Arial" w:hAnsi="Arial" w:eastAsia="等线" w:cs="Arial"/>
          <w:sz w:val="24"/>
          <w:szCs w:val="24"/>
        </w:rPr>
        <w:t>的黑塞矩阵分析。</w:t>
      </w:r>
    </w:p>
    <w:p w14:paraId="65DACD54">
      <w:pPr>
        <w:spacing w:before="240" w:after="120" w:line="288" w:lineRule="auto"/>
        <w:ind w:left="0"/>
        <w:jc w:val="left"/>
        <w:outlineLvl w:val="5"/>
        <w:rPr>
          <w:sz w:val="22"/>
          <w:szCs w:val="24"/>
        </w:rPr>
      </w:pPr>
      <w:bookmarkStart w:id="24" w:name="heading_25"/>
      <w:r>
        <w:rPr>
          <w:rFonts w:ascii="Arial" w:hAnsi="Arial" w:eastAsia="等线" w:cs="Arial"/>
          <w:b/>
          <w:sz w:val="28"/>
          <w:szCs w:val="24"/>
        </w:rPr>
        <w:t>4.3.1 扭转特征系统推导</w:t>
      </w:r>
      <w:bookmarkEnd w:id="24"/>
    </w:p>
    <w:p w14:paraId="622A4C85">
      <w:pPr>
        <w:spacing w:before="120" w:after="120" w:line="288" w:lineRule="auto"/>
        <w:ind w:left="0"/>
        <w:jc w:val="left"/>
        <w:rPr>
          <w:sz w:val="22"/>
          <w:szCs w:val="24"/>
        </w:rPr>
      </w:pPr>
      <w:r>
        <w:rPr>
          <w:rFonts w:ascii="Arial" w:hAnsi="Arial" w:eastAsia="等线" w:cs="Arial"/>
          <w:sz w:val="24"/>
          <w:szCs w:val="24"/>
        </w:rPr>
        <w:t>扭转角</w:t>
      </w:r>
      <m:oMath>
        <m:r>
          <m:rPr/>
          <w:rPr>
            <w:rFonts w:ascii="Cambria Math" w:hAnsi="Cambria Math"/>
            <w:sz w:val="22"/>
            <w:szCs w:val="24"/>
          </w:rPr>
          <m:t>τ</m:t>
        </m:r>
      </m:oMath>
      <w:r>
        <w:rPr>
          <w:rFonts w:ascii="Arial" w:hAnsi="Arial" w:eastAsia="等线" w:cs="Arial"/>
          <w:sz w:val="24"/>
          <w:szCs w:val="24"/>
        </w:rPr>
        <w:t>的定义（公式9）涉及投影边</w:t>
      </w:r>
      <m:oMath>
        <m:sSub>
          <m:sSubPr>
            <m:ctrlPr>
              <w:rPr>
                <w:sz w:val="22"/>
                <w:szCs w:val="24"/>
              </w:rPr>
            </m:ctrlPr>
          </m:sSubPr>
          <m:e>
            <m:r>
              <m:rPr/>
              <w:rPr>
                <w:rFonts w:ascii="Cambria Math" w:hAnsi="Cambria Math"/>
                <w:sz w:val="22"/>
                <w:szCs w:val="24"/>
              </w:rPr>
              <m:t>e</m:t>
            </m:r>
            <m:ctrlPr>
              <w:rPr>
                <w:sz w:val="22"/>
                <w:szCs w:val="24"/>
              </w:rPr>
            </m:ctrlPr>
          </m:e>
          <m:sub>
            <m:r>
              <m:rPr/>
              <w:rPr>
                <w:rFonts w:ascii="Cambria Math" w:hAnsi="Cambria Math"/>
                <w:sz w:val="22"/>
                <w:szCs w:val="24"/>
              </w:rPr>
              <m:t>0⊥</m:t>
            </m:r>
            <m:ctrlPr>
              <w:rPr>
                <w:sz w:val="22"/>
                <w:szCs w:val="24"/>
              </w:rPr>
            </m:ctrlPr>
          </m:sub>
        </m:sSub>
      </m:oMath>
      <w:r>
        <w:rPr>
          <w:rFonts w:ascii="Arial" w:hAnsi="Arial" w:eastAsia="等线" w:cs="Arial"/>
          <w:sz w:val="24"/>
          <w:szCs w:val="24"/>
        </w:rPr>
        <w:t>和</w:t>
      </w:r>
      <m:oMath>
        <m:sSub>
          <m:sSubPr>
            <m:ctrlPr>
              <w:rPr>
                <w:sz w:val="22"/>
                <w:szCs w:val="24"/>
              </w:rPr>
            </m:ctrlPr>
          </m:sSubPr>
          <m:e>
            <m:r>
              <m:rPr/>
              <w:rPr>
                <w:rFonts w:ascii="Cambria Math" w:hAnsi="Cambria Math"/>
                <w:sz w:val="22"/>
                <w:szCs w:val="24"/>
              </w:rPr>
              <m:t>e</m:t>
            </m:r>
            <m:ctrlPr>
              <w:rPr>
                <w:sz w:val="22"/>
                <w:szCs w:val="24"/>
              </w:rPr>
            </m:ctrlPr>
          </m:e>
          <m:sub>
            <m:r>
              <m:rPr/>
              <w:rPr>
                <w:rFonts w:ascii="Cambria Math" w:hAnsi="Cambria Math"/>
                <w:sz w:val="22"/>
                <w:szCs w:val="24"/>
              </w:rPr>
              <m:t>2⊥</m:t>
            </m:r>
            <m:ctrlPr>
              <w:rPr>
                <w:sz w:val="22"/>
                <w:szCs w:val="24"/>
              </w:rPr>
            </m:ctrlPr>
          </m:sub>
        </m:sSub>
      </m:oMath>
      <w:r>
        <w:rPr>
          <w:rFonts w:ascii="Arial" w:hAnsi="Arial" w:eastAsia="等线" w:cs="Arial"/>
          <w:sz w:val="24"/>
          <w:szCs w:val="24"/>
        </w:rPr>
        <w:t>之间的角度，且通过行列式</w:t>
      </w:r>
      <m:oMath>
        <m:r>
          <m:rPr/>
          <w:rPr>
            <w:rFonts w:ascii="Cambria Math" w:hAnsi="Cambria Math"/>
            <w:sz w:val="22"/>
            <w:szCs w:val="24"/>
          </w:rPr>
          <m:t>detW</m:t>
        </m:r>
      </m:oMath>
      <w:r>
        <w:rPr>
          <w:rFonts w:ascii="Arial" w:hAnsi="Arial" w:eastAsia="等线" w:cs="Arial"/>
          <w:sz w:val="24"/>
          <w:szCs w:val="24"/>
        </w:rPr>
        <w:t>的符号确定方向，这与弯曲角θ的定义有相似之处，但增加了三维空间中的方向判别。因此，我们可以基于弯曲特征分析的框架，引入归一化投影边</w:t>
      </w:r>
      <m:oMath>
        <m:sSub>
          <m:sSubPr>
            <m:ctrlPr>
              <w:rPr>
                <w:sz w:val="22"/>
                <w:szCs w:val="24"/>
              </w:rPr>
            </m:ctrlPr>
          </m:sSubPr>
          <m:e>
            <m:limUpp>
              <m:limUppPr>
                <m:ctrlPr>
                  <w:rPr>
                    <w:sz w:val="22"/>
                    <w:szCs w:val="24"/>
                  </w:rPr>
                </m:ctrlPr>
              </m:limUppPr>
              <m:e>
                <m:r>
                  <m:rPr/>
                  <w:rPr>
                    <w:rFonts w:ascii="Cambria Math" w:hAnsi="Cambria Math"/>
                    <w:sz w:val="22"/>
                    <w:szCs w:val="24"/>
                  </w:rPr>
                  <m:t>e</m:t>
                </m:r>
                <m:ctrlPr>
                  <w:rPr>
                    <w:sz w:val="22"/>
                    <w:szCs w:val="24"/>
                  </w:rPr>
                </m:ctrlPr>
              </m:e>
              <m:lim>
                <m:r>
                  <m:rPr/>
                  <w:rPr>
                    <w:rFonts w:ascii="Cambria Math" w:hAnsi="Cambria Math"/>
                    <w:sz w:val="22"/>
                    <w:szCs w:val="24"/>
                  </w:rPr>
                  <m:t>^</m:t>
                </m:r>
                <m:ctrlPr>
                  <w:rPr>
                    <w:sz w:val="22"/>
                    <w:szCs w:val="24"/>
                  </w:rPr>
                </m:ctrlPr>
              </m:lim>
            </m:limUpp>
            <m:ctrlPr>
              <w:rPr>
                <w:sz w:val="22"/>
                <w:szCs w:val="24"/>
              </w:rPr>
            </m:ctrlPr>
          </m:e>
          <m:sub>
            <m:r>
              <m:rPr/>
              <w:rPr>
                <w:rFonts w:ascii="Cambria Math" w:hAnsi="Cambria Math"/>
                <w:sz w:val="22"/>
                <w:szCs w:val="24"/>
              </w:rPr>
              <m:t>0⊥</m:t>
            </m:r>
            <m:ctrlPr>
              <w:rPr>
                <w:sz w:val="22"/>
                <w:szCs w:val="24"/>
              </w:rPr>
            </m:ctrlPr>
          </m:sub>
        </m:sSub>
        <m:r>
          <m:rPr/>
          <w:rPr>
            <w:rFonts w:ascii="Cambria Math" w:hAnsi="Cambria Math"/>
            <w:sz w:val="22"/>
            <w:szCs w:val="24"/>
          </w:rPr>
          <m:t>=</m:t>
        </m:r>
        <m:sSub>
          <m:sSubPr>
            <m:ctrlPr>
              <w:rPr>
                <w:sz w:val="22"/>
                <w:szCs w:val="24"/>
              </w:rPr>
            </m:ctrlPr>
          </m:sSubPr>
          <m:e>
            <m:r>
              <m:rPr/>
              <w:rPr>
                <w:rFonts w:ascii="Cambria Math" w:hAnsi="Cambria Math"/>
                <w:sz w:val="22"/>
                <w:szCs w:val="24"/>
              </w:rPr>
              <m:t>e</m:t>
            </m:r>
            <m:ctrlPr>
              <w:rPr>
                <w:sz w:val="22"/>
                <w:szCs w:val="24"/>
              </w:rPr>
            </m:ctrlPr>
          </m:e>
          <m:sub>
            <m:r>
              <m:rPr/>
              <w:rPr>
                <w:rFonts w:ascii="Cambria Math" w:hAnsi="Cambria Math"/>
                <w:sz w:val="22"/>
                <w:szCs w:val="24"/>
              </w:rPr>
              <m:t>0⊥</m:t>
            </m:r>
            <m:ctrlPr>
              <w:rPr>
                <w:sz w:val="22"/>
                <w:szCs w:val="24"/>
              </w:rPr>
            </m:ctrlPr>
          </m:sub>
        </m:sSub>
        <m:r>
          <m:rPr/>
          <w:rPr>
            <w:rFonts w:ascii="Cambria Math" w:hAnsi="Cambria Math"/>
            <w:sz w:val="22"/>
            <w:szCs w:val="24"/>
          </w:rPr>
          <m:t>/‖</m:t>
        </m:r>
        <m:sSub>
          <m:sSubPr>
            <m:ctrlPr>
              <w:rPr>
                <w:sz w:val="22"/>
                <w:szCs w:val="24"/>
              </w:rPr>
            </m:ctrlPr>
          </m:sSubPr>
          <m:e>
            <m:r>
              <m:rPr/>
              <w:rPr>
                <w:rFonts w:ascii="Cambria Math" w:hAnsi="Cambria Math"/>
                <w:sz w:val="22"/>
                <w:szCs w:val="24"/>
              </w:rPr>
              <m:t>e</m:t>
            </m:r>
            <m:ctrlPr>
              <w:rPr>
                <w:sz w:val="22"/>
                <w:szCs w:val="24"/>
              </w:rPr>
            </m:ctrlPr>
          </m:e>
          <m:sub>
            <m:r>
              <m:rPr/>
              <w:rPr>
                <w:rFonts w:ascii="Cambria Math" w:hAnsi="Cambria Math"/>
                <w:sz w:val="22"/>
                <w:szCs w:val="24"/>
              </w:rPr>
              <m:t>0⊥</m:t>
            </m:r>
            <m:ctrlPr>
              <w:rPr>
                <w:sz w:val="22"/>
                <w:szCs w:val="24"/>
              </w:rPr>
            </m:ctrlPr>
          </m:sub>
        </m:sSub>
        <m:r>
          <m:rPr/>
          <w:rPr>
            <w:rFonts w:ascii="Cambria Math" w:hAnsi="Cambria Math"/>
            <w:sz w:val="22"/>
            <w:szCs w:val="24"/>
          </w:rPr>
          <m:t>‖</m:t>
        </m:r>
      </m:oMath>
      <w:r>
        <w:rPr>
          <w:rFonts w:ascii="Arial" w:hAnsi="Arial" w:eastAsia="等线" w:cs="Arial"/>
          <w:sz w:val="24"/>
          <w:szCs w:val="24"/>
        </w:rPr>
        <w:t>和</w:t>
      </w:r>
      <m:oMath>
        <m:sSub>
          <m:sSubPr>
            <m:ctrlPr>
              <w:rPr>
                <w:sz w:val="22"/>
                <w:szCs w:val="24"/>
              </w:rPr>
            </m:ctrlPr>
          </m:sSubPr>
          <m:e>
            <m:limUpp>
              <m:limUppPr>
                <m:ctrlPr>
                  <w:rPr>
                    <w:sz w:val="22"/>
                    <w:szCs w:val="24"/>
                  </w:rPr>
                </m:ctrlPr>
              </m:limUppPr>
              <m:e>
                <m:r>
                  <m:rPr/>
                  <w:rPr>
                    <w:rFonts w:ascii="Cambria Math" w:hAnsi="Cambria Math"/>
                    <w:sz w:val="22"/>
                    <w:szCs w:val="24"/>
                  </w:rPr>
                  <m:t>e</m:t>
                </m:r>
                <m:ctrlPr>
                  <w:rPr>
                    <w:sz w:val="22"/>
                    <w:szCs w:val="24"/>
                  </w:rPr>
                </m:ctrlPr>
              </m:e>
              <m:lim>
                <m:r>
                  <m:rPr/>
                  <w:rPr>
                    <w:rFonts w:ascii="Cambria Math" w:hAnsi="Cambria Math"/>
                    <w:sz w:val="22"/>
                    <w:szCs w:val="24"/>
                  </w:rPr>
                  <m:t>^</m:t>
                </m:r>
                <m:ctrlPr>
                  <w:rPr>
                    <w:sz w:val="22"/>
                    <w:szCs w:val="24"/>
                  </w:rPr>
                </m:ctrlPr>
              </m:lim>
            </m:limUpp>
            <m:ctrlPr>
              <w:rPr>
                <w:sz w:val="22"/>
                <w:szCs w:val="24"/>
              </w:rPr>
            </m:ctrlPr>
          </m:e>
          <m:sub>
            <m:r>
              <m:rPr/>
              <w:rPr>
                <w:rFonts w:ascii="Cambria Math" w:hAnsi="Cambria Math"/>
                <w:sz w:val="22"/>
                <w:szCs w:val="24"/>
              </w:rPr>
              <m:t>2⊥</m:t>
            </m:r>
            <m:ctrlPr>
              <w:rPr>
                <w:sz w:val="22"/>
                <w:szCs w:val="24"/>
              </w:rPr>
            </m:ctrlPr>
          </m:sub>
        </m:sSub>
        <m:r>
          <m:rPr/>
          <w:rPr>
            <w:rFonts w:ascii="Cambria Math" w:hAnsi="Cambria Math"/>
            <w:sz w:val="22"/>
            <w:szCs w:val="24"/>
          </w:rPr>
          <m:t>=</m:t>
        </m:r>
        <m:sSub>
          <m:sSubPr>
            <m:ctrlPr>
              <w:rPr>
                <w:sz w:val="22"/>
                <w:szCs w:val="24"/>
              </w:rPr>
            </m:ctrlPr>
          </m:sSubPr>
          <m:e>
            <m:r>
              <m:rPr/>
              <w:rPr>
                <w:rFonts w:ascii="Cambria Math" w:hAnsi="Cambria Math"/>
                <w:sz w:val="22"/>
                <w:szCs w:val="24"/>
              </w:rPr>
              <m:t>e</m:t>
            </m:r>
            <m:ctrlPr>
              <w:rPr>
                <w:sz w:val="22"/>
                <w:szCs w:val="24"/>
              </w:rPr>
            </m:ctrlPr>
          </m:e>
          <m:sub>
            <m:r>
              <m:rPr/>
              <w:rPr>
                <w:rFonts w:ascii="Cambria Math" w:hAnsi="Cambria Math"/>
                <w:sz w:val="22"/>
                <w:szCs w:val="24"/>
              </w:rPr>
              <m:t>2⊥</m:t>
            </m:r>
            <m:ctrlPr>
              <w:rPr>
                <w:sz w:val="22"/>
                <w:szCs w:val="24"/>
              </w:rPr>
            </m:ctrlPr>
          </m:sub>
        </m:sSub>
        <m:r>
          <m:rPr/>
          <w:rPr>
            <w:rFonts w:ascii="Cambria Math" w:hAnsi="Cambria Math"/>
            <w:sz w:val="22"/>
            <w:szCs w:val="24"/>
          </w:rPr>
          <m:t>/‖</m:t>
        </m:r>
        <m:sSub>
          <m:sSubPr>
            <m:ctrlPr>
              <w:rPr>
                <w:sz w:val="22"/>
                <w:szCs w:val="24"/>
              </w:rPr>
            </m:ctrlPr>
          </m:sSubPr>
          <m:e>
            <m:r>
              <m:rPr/>
              <w:rPr>
                <w:rFonts w:ascii="Cambria Math" w:hAnsi="Cambria Math"/>
                <w:sz w:val="22"/>
                <w:szCs w:val="24"/>
              </w:rPr>
              <m:t>e</m:t>
            </m:r>
            <m:ctrlPr>
              <w:rPr>
                <w:sz w:val="22"/>
                <w:szCs w:val="24"/>
              </w:rPr>
            </m:ctrlPr>
          </m:e>
          <m:sub>
            <m:r>
              <m:rPr/>
              <w:rPr>
                <w:rFonts w:ascii="Cambria Math" w:hAnsi="Cambria Math"/>
                <w:sz w:val="22"/>
                <w:szCs w:val="24"/>
              </w:rPr>
              <m:t>2⊥</m:t>
            </m:r>
            <m:ctrlPr>
              <w:rPr>
                <w:sz w:val="22"/>
                <w:szCs w:val="24"/>
              </w:rPr>
            </m:ctrlPr>
          </m:sub>
        </m:sSub>
        <m:r>
          <m:rPr/>
          <w:rPr>
            <w:rFonts w:ascii="Cambria Math" w:hAnsi="Cambria Math"/>
            <w:sz w:val="22"/>
            <w:szCs w:val="24"/>
          </w:rPr>
          <m:t>‖</m:t>
        </m:r>
      </m:oMath>
      <w:r>
        <w:rPr>
          <w:rFonts w:ascii="Arial" w:hAnsi="Arial" w:eastAsia="等线" w:cs="Arial"/>
          <w:sz w:val="24"/>
          <w:szCs w:val="24"/>
        </w:rPr>
        <w:t>，构造类似的切向矩阵</w:t>
      </w:r>
      <m:oMath>
        <m:sSub>
          <m:sSubPr>
            <m:ctrlPr>
              <w:rPr>
                <w:sz w:val="22"/>
                <w:szCs w:val="24"/>
              </w:rPr>
            </m:ctrlPr>
          </m:sSubPr>
          <m:e>
            <m:r>
              <m:rPr/>
              <w:rPr>
                <w:rFonts w:ascii="Cambria Math" w:hAnsi="Cambria Math"/>
                <w:sz w:val="22"/>
                <w:szCs w:val="24"/>
              </w:rPr>
              <m:t>T</m:t>
            </m:r>
            <m:ctrlPr>
              <w:rPr>
                <w:sz w:val="22"/>
                <w:szCs w:val="24"/>
              </w:rPr>
            </m:ctrlPr>
          </m:e>
          <m:sub>
            <m:r>
              <m:rPr/>
              <w:rPr>
                <w:rFonts w:ascii="Cambria Math" w:hAnsi="Cambria Math"/>
                <w:sz w:val="22"/>
                <w:szCs w:val="24"/>
              </w:rPr>
              <m:t>t</m:t>
            </m:r>
            <m:ctrlPr>
              <w:rPr>
                <w:sz w:val="22"/>
                <w:szCs w:val="24"/>
              </w:rPr>
            </m:ctrlPr>
          </m:sub>
        </m:sSub>
        <m:r>
          <m:rPr/>
          <w:rPr>
            <w:rFonts w:ascii="Cambria Math" w:hAnsi="Cambria Math"/>
            <w:sz w:val="22"/>
            <w:szCs w:val="24"/>
          </w:rPr>
          <m:t>=[</m:t>
        </m:r>
        <m:sSub>
          <m:sSubPr>
            <m:ctrlPr>
              <w:rPr>
                <w:sz w:val="22"/>
                <w:szCs w:val="24"/>
              </w:rPr>
            </m:ctrlPr>
          </m:sSubPr>
          <m:e>
            <m:limUpp>
              <m:limUppPr>
                <m:ctrlPr>
                  <w:rPr>
                    <w:sz w:val="22"/>
                    <w:szCs w:val="24"/>
                  </w:rPr>
                </m:ctrlPr>
              </m:limUppPr>
              <m:e>
                <m:r>
                  <m:rPr/>
                  <w:rPr>
                    <w:rFonts w:ascii="Cambria Math" w:hAnsi="Cambria Math"/>
                    <w:sz w:val="22"/>
                    <w:szCs w:val="24"/>
                  </w:rPr>
                  <m:t>e</m:t>
                </m:r>
                <m:ctrlPr>
                  <w:rPr>
                    <w:sz w:val="22"/>
                    <w:szCs w:val="24"/>
                  </w:rPr>
                </m:ctrlPr>
              </m:e>
              <m:lim>
                <m:r>
                  <m:rPr/>
                  <w:rPr>
                    <w:rFonts w:ascii="Cambria Math" w:hAnsi="Cambria Math"/>
                    <w:sz w:val="22"/>
                    <w:szCs w:val="24"/>
                  </w:rPr>
                  <m:t>^</m:t>
                </m:r>
                <m:ctrlPr>
                  <w:rPr>
                    <w:sz w:val="22"/>
                    <w:szCs w:val="24"/>
                  </w:rPr>
                </m:ctrlPr>
              </m:lim>
            </m:limUpp>
            <m:ctrlPr>
              <w:rPr>
                <w:sz w:val="22"/>
                <w:szCs w:val="24"/>
              </w:rPr>
            </m:ctrlPr>
          </m:e>
          <m:sub>
            <m:r>
              <m:rPr/>
              <w:rPr>
                <w:rFonts w:ascii="Cambria Math" w:hAnsi="Cambria Math"/>
                <w:sz w:val="22"/>
                <w:szCs w:val="24"/>
              </w:rPr>
              <m:t>0⊥</m:t>
            </m:r>
            <m:ctrlPr>
              <w:rPr>
                <w:sz w:val="22"/>
                <w:szCs w:val="24"/>
              </w:rPr>
            </m:ctrlPr>
          </m:sub>
        </m:sSub>
        <m:r>
          <m:rPr/>
          <w:rPr>
            <w:rFonts w:ascii="Cambria Math" w:hAnsi="Cambria Math"/>
            <w:sz w:val="22"/>
            <w:szCs w:val="24"/>
          </w:rPr>
          <m:t>∣</m:t>
        </m:r>
        <m:sSub>
          <m:sSubPr>
            <m:ctrlPr>
              <w:rPr>
                <w:sz w:val="22"/>
                <w:szCs w:val="24"/>
              </w:rPr>
            </m:ctrlPr>
          </m:sSubPr>
          <m:e>
            <m:limUpp>
              <m:limUppPr>
                <m:ctrlPr>
                  <w:rPr>
                    <w:sz w:val="22"/>
                    <w:szCs w:val="24"/>
                  </w:rPr>
                </m:ctrlPr>
              </m:limUppPr>
              <m:e>
                <m:r>
                  <m:rPr/>
                  <w:rPr>
                    <w:rFonts w:ascii="Cambria Math" w:hAnsi="Cambria Math"/>
                    <w:sz w:val="22"/>
                    <w:szCs w:val="24"/>
                  </w:rPr>
                  <m:t>e</m:t>
                </m:r>
                <m:ctrlPr>
                  <w:rPr>
                    <w:sz w:val="22"/>
                    <w:szCs w:val="24"/>
                  </w:rPr>
                </m:ctrlPr>
              </m:e>
              <m:lim>
                <m:r>
                  <m:rPr/>
                  <w:rPr>
                    <w:rFonts w:ascii="Cambria Math" w:hAnsi="Cambria Math"/>
                    <w:sz w:val="22"/>
                    <w:szCs w:val="24"/>
                  </w:rPr>
                  <m:t>^</m:t>
                </m:r>
                <m:ctrlPr>
                  <w:rPr>
                    <w:sz w:val="22"/>
                    <w:szCs w:val="24"/>
                  </w:rPr>
                </m:ctrlPr>
              </m:lim>
            </m:limUpp>
            <m:ctrlPr>
              <w:rPr>
                <w:sz w:val="22"/>
                <w:szCs w:val="24"/>
              </w:rPr>
            </m:ctrlPr>
          </m:e>
          <m:sub>
            <m:r>
              <m:rPr/>
              <w:rPr>
                <w:rFonts w:ascii="Cambria Math" w:hAnsi="Cambria Math"/>
                <w:sz w:val="22"/>
                <w:szCs w:val="24"/>
              </w:rPr>
              <m:t>2⊥</m:t>
            </m:r>
            <m:ctrlPr>
              <w:rPr>
                <w:sz w:val="22"/>
                <w:szCs w:val="24"/>
              </w:rPr>
            </m:ctrlPr>
          </m:sub>
        </m:sSub>
        <m:r>
          <m:rPr/>
          <w:rPr>
            <w:rFonts w:ascii="Cambria Math" w:hAnsi="Cambria Math"/>
            <w:sz w:val="22"/>
            <w:szCs w:val="24"/>
          </w:rPr>
          <m:t>∣</m:t>
        </m:r>
        <m:sSub>
          <m:sSubPr>
            <m:ctrlPr>
              <w:rPr>
                <w:sz w:val="22"/>
                <w:szCs w:val="24"/>
              </w:rPr>
            </m:ctrlPr>
          </m:sSubPr>
          <m:e>
            <m:limUpp>
              <m:limUppPr>
                <m:ctrlPr>
                  <w:rPr>
                    <w:sz w:val="22"/>
                    <w:szCs w:val="24"/>
                  </w:rPr>
                </m:ctrlPr>
              </m:limUppPr>
              <m:e>
                <m:r>
                  <m:rPr/>
                  <w:rPr>
                    <w:rFonts w:ascii="Cambria Math" w:hAnsi="Cambria Math"/>
                    <w:sz w:val="22"/>
                    <w:szCs w:val="24"/>
                  </w:rPr>
                  <m:t>e</m:t>
                </m:r>
                <m:ctrlPr>
                  <w:rPr>
                    <w:sz w:val="22"/>
                    <w:szCs w:val="24"/>
                  </w:rPr>
                </m:ctrlPr>
              </m:e>
              <m:lim>
                <m:r>
                  <m:rPr/>
                  <w:rPr>
                    <w:rFonts w:ascii="Cambria Math" w:hAnsi="Cambria Math"/>
                    <w:sz w:val="22"/>
                    <w:szCs w:val="24"/>
                  </w:rPr>
                  <m:t>^</m:t>
                </m:r>
                <m:ctrlPr>
                  <w:rPr>
                    <w:sz w:val="22"/>
                    <w:szCs w:val="24"/>
                  </w:rPr>
                </m:ctrlPr>
              </m:lim>
            </m:limUpp>
            <m:ctrlPr>
              <w:rPr>
                <w:sz w:val="22"/>
                <w:szCs w:val="24"/>
              </w:rPr>
            </m:ctrlPr>
          </m:e>
          <m:sub>
            <m:r>
              <m:rPr/>
              <w:rPr>
                <w:rFonts w:ascii="Cambria Math" w:hAnsi="Cambria Math"/>
                <w:sz w:val="22"/>
                <w:szCs w:val="24"/>
              </w:rPr>
              <m:t>1</m:t>
            </m:r>
            <m:ctrlPr>
              <w:rPr>
                <w:sz w:val="22"/>
                <w:szCs w:val="24"/>
              </w:rPr>
            </m:ctrlPr>
          </m:sub>
        </m:sSub>
        <m:r>
          <m:rPr/>
          <w:rPr>
            <w:rFonts w:ascii="Cambria Math" w:hAnsi="Cambria Math"/>
            <w:sz w:val="22"/>
            <w:szCs w:val="24"/>
          </w:rPr>
          <m:t>]</m:t>
        </m:r>
      </m:oMath>
      <w:r>
        <w:rPr>
          <w:rFonts w:ascii="Arial" w:hAnsi="Arial" w:eastAsia="等线" w:cs="Arial"/>
          <w:sz w:val="24"/>
          <w:szCs w:val="24"/>
        </w:rPr>
        <w:t>，并将其向量化为</w:t>
      </w:r>
      <m:oMath>
        <m:sSub>
          <m:sSubPr>
            <m:ctrlPr>
              <w:rPr>
                <w:sz w:val="22"/>
                <w:szCs w:val="24"/>
              </w:rPr>
            </m:ctrlPr>
          </m:sSubPr>
          <m:e>
            <m:r>
              <m:rPr/>
              <w:rPr>
                <w:rFonts w:ascii="Cambria Math" w:hAnsi="Cambria Math"/>
                <w:sz w:val="22"/>
                <w:szCs w:val="24"/>
              </w:rPr>
              <m:t>t</m:t>
            </m:r>
            <m:ctrlPr>
              <w:rPr>
                <w:sz w:val="22"/>
                <w:szCs w:val="24"/>
              </w:rPr>
            </m:ctrlPr>
          </m:e>
          <m:sub>
            <m:r>
              <m:rPr/>
              <w:rPr>
                <w:rFonts w:ascii="Cambria Math" w:hAnsi="Cambria Math"/>
                <w:sz w:val="22"/>
                <w:szCs w:val="24"/>
              </w:rPr>
              <m:t>t</m:t>
            </m:r>
            <m:ctrlPr>
              <w:rPr>
                <w:sz w:val="22"/>
                <w:szCs w:val="24"/>
              </w:rPr>
            </m:ctrlPr>
          </m:sub>
        </m:sSub>
        <m:r>
          <m:rPr/>
          <w:rPr>
            <w:rFonts w:ascii="Cambria Math" w:hAnsi="Cambria Math"/>
            <w:sz w:val="22"/>
            <w:szCs w:val="24"/>
          </w:rPr>
          <m:t>=vec(</m:t>
        </m:r>
        <m:sSub>
          <m:sSubPr>
            <m:ctrlPr>
              <w:rPr>
                <w:sz w:val="22"/>
                <w:szCs w:val="24"/>
              </w:rPr>
            </m:ctrlPr>
          </m:sSubPr>
          <m:e>
            <m:r>
              <m:rPr/>
              <w:rPr>
                <w:rFonts w:ascii="Cambria Math" w:hAnsi="Cambria Math"/>
                <w:sz w:val="22"/>
                <w:szCs w:val="24"/>
              </w:rPr>
              <m:t>T</m:t>
            </m:r>
            <m:ctrlPr>
              <w:rPr>
                <w:sz w:val="22"/>
                <w:szCs w:val="24"/>
              </w:rPr>
            </m:ctrlPr>
          </m:e>
          <m:sub>
            <m:r>
              <m:rPr/>
              <w:rPr>
                <w:rFonts w:ascii="Cambria Math" w:hAnsi="Cambria Math"/>
                <w:sz w:val="22"/>
                <w:szCs w:val="24"/>
              </w:rPr>
              <m:t>t</m:t>
            </m:r>
            <m:ctrlPr>
              <w:rPr>
                <w:sz w:val="22"/>
                <w:szCs w:val="24"/>
              </w:rPr>
            </m:ctrlPr>
          </m:sub>
        </m:sSub>
        <m:r>
          <m:rPr/>
          <w:rPr>
            <w:rFonts w:ascii="Cambria Math" w:hAnsi="Cambria Math"/>
            <w:sz w:val="22"/>
            <w:szCs w:val="24"/>
          </w:rPr>
          <m:t>)</m:t>
        </m:r>
      </m:oMath>
      <w:r>
        <w:rPr>
          <w:rFonts w:ascii="Arial" w:hAnsi="Arial" w:eastAsia="等线" w:cs="Arial"/>
          <w:sz w:val="24"/>
          <w:szCs w:val="24"/>
        </w:rPr>
        <w:t>。</w:t>
      </w:r>
    </w:p>
    <w:p w14:paraId="2317EFEA">
      <w:pPr>
        <w:spacing w:before="120" w:after="120" w:line="288" w:lineRule="auto"/>
        <w:ind w:left="0"/>
        <w:jc w:val="left"/>
        <w:rPr>
          <w:sz w:val="22"/>
          <w:szCs w:val="24"/>
        </w:rPr>
      </w:pPr>
      <w:r>
        <w:rPr>
          <w:rFonts w:ascii="Arial" w:hAnsi="Arial" w:eastAsia="等线" w:cs="Arial"/>
          <w:sz w:val="24"/>
          <w:szCs w:val="24"/>
        </w:rPr>
        <w:t>通过引入归一化矩阵</w:t>
      </w:r>
      <m:oMath>
        <m:sSub>
          <m:sSubPr>
            <m:ctrlPr>
              <w:rPr>
                <w:sz w:val="22"/>
                <w:szCs w:val="24"/>
              </w:rPr>
            </m:ctrlPr>
          </m:sSubPr>
          <m:e>
            <m:r>
              <m:rPr/>
              <w:rPr>
                <w:rFonts w:ascii="Cambria Math" w:hAnsi="Cambria Math"/>
                <w:sz w:val="22"/>
                <w:szCs w:val="24"/>
              </w:rPr>
              <m:t>N</m:t>
            </m:r>
            <m:ctrlPr>
              <w:rPr>
                <w:sz w:val="22"/>
                <w:szCs w:val="24"/>
              </w:rPr>
            </m:ctrlPr>
          </m:e>
          <m:sub>
            <m:r>
              <m:rPr/>
              <w:rPr>
                <w:rFonts w:ascii="Cambria Math" w:hAnsi="Cambria Math"/>
                <w:sz w:val="22"/>
                <w:szCs w:val="24"/>
              </w:rPr>
              <m:t>t</m:t>
            </m:r>
            <m:ctrlPr>
              <w:rPr>
                <w:sz w:val="22"/>
                <w:szCs w:val="24"/>
              </w:rPr>
            </m:ctrlPr>
          </m:sub>
        </m:sSub>
      </m:oMath>
      <w:r>
        <w:rPr>
          <w:rFonts w:ascii="Arial" w:hAnsi="Arial" w:eastAsia="等线" w:cs="Arial"/>
          <w:sz w:val="24"/>
          <w:szCs w:val="24"/>
        </w:rPr>
        <w:t>（类比公式28），将扭转黑塞矩阵转换为基于归一化向量的形式：</w:t>
      </w:r>
    </w:p>
    <w:p w14:paraId="719DBDF4">
      <w:pPr>
        <w:spacing w:before="120" w:after="120" w:line="288" w:lineRule="auto"/>
        <w:ind w:left="0"/>
        <w:jc w:val="left"/>
        <w:rPr>
          <w:sz w:val="22"/>
          <w:szCs w:val="24"/>
        </w:rPr>
      </w:pPr>
      <m:oMathPara>
        <m:oMathParaPr>
          <m:jc m:val="left"/>
        </m:oMathParaPr>
        <m:oMath>
          <m:f>
            <m:fPr>
              <m:ctrlPr>
                <w:rPr>
                  <w:sz w:val="22"/>
                  <w:szCs w:val="24"/>
                </w:rPr>
              </m:ctrlPr>
            </m:fPr>
            <m:num>
              <m:sSup>
                <m:sSupPr>
                  <m:ctrlPr>
                    <w:rPr>
                      <w:sz w:val="22"/>
                      <w:szCs w:val="24"/>
                    </w:rPr>
                  </m:ctrlPr>
                </m:sSupPr>
                <m:e>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sSub>
                <m:sSubPr>
                  <m:ctrlPr>
                    <w:rPr>
                      <w:sz w:val="22"/>
                      <w:szCs w:val="24"/>
                    </w:rPr>
                  </m:ctrlPr>
                </m:sSubPr>
                <m:e>
                  <m:r>
                    <m:rPr>
                      <m:sty m:val="p"/>
                    </m:rPr>
                    <w:rPr>
                      <w:rFonts w:ascii="Cambria Math" w:hAnsi="Cambria Math"/>
                      <w:sz w:val="22"/>
                      <w:szCs w:val="24"/>
                    </w:rPr>
                    <m:t>Ψ</m:t>
                  </m:r>
                  <m:ctrlPr>
                    <w:rPr>
                      <w:sz w:val="22"/>
                      <w:szCs w:val="24"/>
                    </w:rPr>
                  </m:ctrlPr>
                </m:e>
                <m:sub>
                  <m:r>
                    <m:rPr/>
                    <w:rPr>
                      <w:rFonts w:ascii="Cambria Math" w:hAnsi="Cambria Math"/>
                      <w:sz w:val="22"/>
                      <w:szCs w:val="24"/>
                    </w:rPr>
                    <m:t>t</m:t>
                  </m:r>
                  <m:ctrlPr>
                    <w:rPr>
                      <w:sz w:val="22"/>
                      <w:szCs w:val="24"/>
                    </w:rPr>
                  </m:ctrlPr>
                </m:sub>
              </m:sSub>
              <m:ctrlPr>
                <w:rPr>
                  <w:sz w:val="22"/>
                  <w:szCs w:val="24"/>
                </w:rPr>
              </m:ctrlPr>
            </m:num>
            <m:den>
              <m:r>
                <m:rPr/>
                <w:rPr>
                  <w:rFonts w:ascii="Cambria Math" w:hAnsi="Cambria Math"/>
                  <w:sz w:val="22"/>
                  <w:szCs w:val="24"/>
                </w:rPr>
                <m:t>∂</m:t>
              </m:r>
              <m:sSup>
                <m:sSupPr>
                  <m:ctrlPr>
                    <w:rPr>
                      <w:sz w:val="22"/>
                      <w:szCs w:val="24"/>
                    </w:rPr>
                  </m:ctrlPr>
                </m:sSupPr>
                <m:e>
                  <m:r>
                    <m:rPr/>
                    <w:rPr>
                      <w:rFonts w:ascii="Cambria Math" w:hAnsi="Cambria Math"/>
                      <w:sz w:val="22"/>
                      <w:szCs w:val="24"/>
                    </w:rPr>
                    <m:t>w</m:t>
                  </m:r>
                  <m:ctrlPr>
                    <w:rPr>
                      <w:sz w:val="22"/>
                      <w:szCs w:val="24"/>
                    </w:rPr>
                  </m:ctrlPr>
                </m:e>
                <m:sup>
                  <m:r>
                    <m:rPr/>
                    <w:rPr>
                      <w:rFonts w:ascii="Cambria Math" w:hAnsi="Cambria Math"/>
                      <w:sz w:val="22"/>
                      <w:szCs w:val="24"/>
                    </w:rPr>
                    <m:t>2</m:t>
                  </m:r>
                  <m:ctrlPr>
                    <w:rPr>
                      <w:sz w:val="22"/>
                      <w:szCs w:val="24"/>
                    </w:rPr>
                  </m:ctrlPr>
                </m:sup>
              </m:sSup>
              <m:ctrlPr>
                <w:rPr>
                  <w:sz w:val="22"/>
                  <w:szCs w:val="24"/>
                </w:rPr>
              </m:ctrlPr>
            </m:den>
          </m:f>
          <m:r>
            <m:rPr/>
            <w:rPr>
              <w:rFonts w:ascii="Cambria Math" w:hAnsi="Cambria Math"/>
              <w:sz w:val="22"/>
              <w:szCs w:val="24"/>
            </w:rPr>
            <m:t>=</m:t>
          </m:r>
          <m:sSubSup>
            <m:sSubSupPr>
              <m:ctrlPr>
                <w:rPr>
                  <w:sz w:val="22"/>
                  <w:szCs w:val="24"/>
                </w:rPr>
              </m:ctrlPr>
            </m:sSubSupPr>
            <m:e>
              <m:r>
                <m:rPr/>
                <w:rPr>
                  <w:rFonts w:ascii="Cambria Math" w:hAnsi="Cambria Math"/>
                  <w:sz w:val="22"/>
                  <w:szCs w:val="24"/>
                </w:rPr>
                <m:t>N</m:t>
              </m:r>
              <m:ctrlPr>
                <w:rPr>
                  <w:sz w:val="22"/>
                  <w:szCs w:val="24"/>
                </w:rPr>
              </m:ctrlPr>
            </m:e>
            <m:sub>
              <m:r>
                <m:rPr/>
                <w:rPr>
                  <w:rFonts w:ascii="Cambria Math" w:hAnsi="Cambria Math"/>
                  <w:sz w:val="22"/>
                  <w:szCs w:val="24"/>
                </w:rPr>
                <m:t>t</m:t>
              </m:r>
              <m:ctrlPr>
                <w:rPr>
                  <w:sz w:val="22"/>
                  <w:szCs w:val="24"/>
                </w:rPr>
              </m:ctrlPr>
            </m:sub>
            <m:sup>
              <m:r>
                <m:rPr>
                  <m:sty m:val="p"/>
                </m:rPr>
                <w:rPr>
                  <w:rFonts w:ascii="Cambria Math" w:hAnsi="Cambria Math"/>
                  <w:sz w:val="22"/>
                  <w:szCs w:val="24"/>
                </w:rPr>
                <m:t>⊤</m:t>
              </m:r>
              <m:ctrlPr>
                <w:rPr>
                  <w:sz w:val="22"/>
                  <w:szCs w:val="24"/>
                </w:rPr>
              </m:ctrlPr>
            </m:sup>
          </m:sSubSup>
          <m:r>
            <m:rPr/>
            <w:rPr>
              <w:rFonts w:ascii="Cambria Math" w:hAnsi="Cambria Math"/>
              <w:sz w:val="22"/>
              <w:szCs w:val="24"/>
            </w:rPr>
            <m:t>(</m:t>
          </m:r>
          <m:f>
            <m:fPr>
              <m:ctrlPr>
                <w:rPr>
                  <w:sz w:val="22"/>
                  <w:szCs w:val="24"/>
                </w:rPr>
              </m:ctrlPr>
            </m:fPr>
            <m:num>
              <m:sSup>
                <m:sSupPr>
                  <m:ctrlPr>
                    <w:rPr>
                      <w:sz w:val="22"/>
                      <w:szCs w:val="24"/>
                    </w:rPr>
                  </m:ctrlPr>
                </m:sSupPr>
                <m:e>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sSub>
                <m:sSubPr>
                  <m:ctrlPr>
                    <w:rPr>
                      <w:sz w:val="22"/>
                      <w:szCs w:val="24"/>
                    </w:rPr>
                  </m:ctrlPr>
                </m:sSubPr>
                <m:e>
                  <m:r>
                    <m:rPr>
                      <m:sty m:val="p"/>
                    </m:rPr>
                    <w:rPr>
                      <w:rFonts w:ascii="Cambria Math" w:hAnsi="Cambria Math"/>
                      <w:sz w:val="22"/>
                      <w:szCs w:val="24"/>
                    </w:rPr>
                    <m:t>Ψ</m:t>
                  </m:r>
                  <m:ctrlPr>
                    <w:rPr>
                      <w:sz w:val="22"/>
                      <w:szCs w:val="24"/>
                    </w:rPr>
                  </m:ctrlPr>
                </m:e>
                <m:sub>
                  <m:r>
                    <m:rPr/>
                    <w:rPr>
                      <w:rFonts w:ascii="Cambria Math" w:hAnsi="Cambria Math"/>
                      <w:sz w:val="22"/>
                      <w:szCs w:val="24"/>
                    </w:rPr>
                    <m:t>t</m:t>
                  </m:r>
                  <m:ctrlPr>
                    <w:rPr>
                      <w:sz w:val="22"/>
                      <w:szCs w:val="24"/>
                    </w:rPr>
                  </m:ctrlPr>
                </m:sub>
              </m:sSub>
              <m:ctrlPr>
                <w:rPr>
                  <w:sz w:val="22"/>
                  <w:szCs w:val="24"/>
                </w:rPr>
              </m:ctrlPr>
            </m:num>
            <m:den>
              <m:r>
                <m:rPr/>
                <w:rPr>
                  <w:rFonts w:ascii="Cambria Math" w:hAnsi="Cambria Math"/>
                  <w:sz w:val="22"/>
                  <w:szCs w:val="24"/>
                </w:rPr>
                <m:t>∂</m:t>
              </m:r>
              <m:sSup>
                <m:sSupPr>
                  <m:ctrlPr>
                    <w:rPr>
                      <w:sz w:val="22"/>
                      <w:szCs w:val="24"/>
                    </w:rPr>
                  </m:ctrlPr>
                </m:sSupPr>
                <m:e>
                  <m:r>
                    <m:rPr/>
                    <w:rPr>
                      <w:rFonts w:ascii="Cambria Math" w:hAnsi="Cambria Math"/>
                      <w:sz w:val="22"/>
                      <w:szCs w:val="24"/>
                    </w:rPr>
                    <m:t>τ</m:t>
                  </m:r>
                  <m:ctrlPr>
                    <w:rPr>
                      <w:sz w:val="22"/>
                      <w:szCs w:val="24"/>
                    </w:rPr>
                  </m:ctrlPr>
                </m:e>
                <m:sup>
                  <m:r>
                    <m:rPr/>
                    <w:rPr>
                      <w:rFonts w:ascii="Cambria Math" w:hAnsi="Cambria Math"/>
                      <w:sz w:val="22"/>
                      <w:szCs w:val="24"/>
                    </w:rPr>
                    <m:t>2</m:t>
                  </m:r>
                  <m:ctrlPr>
                    <w:rPr>
                      <w:sz w:val="22"/>
                      <w:szCs w:val="24"/>
                    </w:rPr>
                  </m:ctrlPr>
                </m:sup>
              </m:sSup>
              <m:ctrlPr>
                <w:rPr>
                  <w:sz w:val="22"/>
                  <w:szCs w:val="24"/>
                </w:rPr>
              </m:ctrlPr>
            </m:den>
          </m:f>
          <m:f>
            <m:fPr>
              <m:ctrlPr>
                <w:rPr>
                  <w:sz w:val="22"/>
                  <w:szCs w:val="24"/>
                </w:rPr>
              </m:ctrlPr>
            </m:fPr>
            <m:num>
              <m:r>
                <m:rPr/>
                <w:rPr>
                  <w:rFonts w:ascii="Cambria Math" w:hAnsi="Cambria Math"/>
                  <w:sz w:val="22"/>
                  <w:szCs w:val="24"/>
                </w:rPr>
                <m:t>∂τ</m:t>
              </m:r>
              <m:ctrlPr>
                <w:rPr>
                  <w:sz w:val="22"/>
                  <w:szCs w:val="24"/>
                </w:rPr>
              </m:ctrlPr>
            </m:num>
            <m:den>
              <m:r>
                <m:rPr/>
                <w:rPr>
                  <w:rFonts w:ascii="Cambria Math" w:hAnsi="Cambria Math"/>
                  <w:sz w:val="22"/>
                  <w:szCs w:val="24"/>
                </w:rPr>
                <m:t>∂</m:t>
              </m:r>
              <m:sSub>
                <m:sSubPr>
                  <m:ctrlPr>
                    <w:rPr>
                      <w:sz w:val="22"/>
                      <w:szCs w:val="24"/>
                    </w:rPr>
                  </m:ctrlPr>
                </m:sSubPr>
                <m:e>
                  <m:r>
                    <m:rPr/>
                    <w:rPr>
                      <w:rFonts w:ascii="Cambria Math" w:hAnsi="Cambria Math"/>
                      <w:sz w:val="22"/>
                      <w:szCs w:val="24"/>
                    </w:rPr>
                    <m:t>t</m:t>
                  </m:r>
                  <m:ctrlPr>
                    <w:rPr>
                      <w:sz w:val="22"/>
                      <w:szCs w:val="24"/>
                    </w:rPr>
                  </m:ctrlPr>
                </m:e>
                <m:sub>
                  <m:r>
                    <m:rPr/>
                    <w:rPr>
                      <w:rFonts w:ascii="Cambria Math" w:hAnsi="Cambria Math"/>
                      <w:sz w:val="22"/>
                      <w:szCs w:val="24"/>
                    </w:rPr>
                    <m:t>t</m:t>
                  </m:r>
                  <m:ctrlPr>
                    <w:rPr>
                      <w:sz w:val="22"/>
                      <w:szCs w:val="24"/>
                    </w:rPr>
                  </m:ctrlPr>
                </m:sub>
              </m:sSub>
              <m:ctrlPr>
                <w:rPr>
                  <w:sz w:val="22"/>
                  <w:szCs w:val="24"/>
                </w:rPr>
              </m:ctrlPr>
            </m:den>
          </m:f>
          <m:sSup>
            <m:sSupPr>
              <m:ctrlPr>
                <w:rPr>
                  <w:sz w:val="22"/>
                  <w:szCs w:val="24"/>
                </w:rPr>
              </m:ctrlPr>
            </m:sSupPr>
            <m:e>
              <m:f>
                <m:fPr>
                  <m:ctrlPr>
                    <w:rPr>
                      <w:sz w:val="22"/>
                      <w:szCs w:val="24"/>
                    </w:rPr>
                  </m:ctrlPr>
                </m:fPr>
                <m:num>
                  <m:r>
                    <m:rPr/>
                    <w:rPr>
                      <w:rFonts w:ascii="Cambria Math" w:hAnsi="Cambria Math"/>
                      <w:sz w:val="22"/>
                      <w:szCs w:val="24"/>
                    </w:rPr>
                    <m:t>∂τ</m:t>
                  </m:r>
                  <m:ctrlPr>
                    <w:rPr>
                      <w:sz w:val="22"/>
                      <w:szCs w:val="24"/>
                    </w:rPr>
                  </m:ctrlPr>
                </m:num>
                <m:den>
                  <m:r>
                    <m:rPr/>
                    <w:rPr>
                      <w:rFonts w:ascii="Cambria Math" w:hAnsi="Cambria Math"/>
                      <w:sz w:val="22"/>
                      <w:szCs w:val="24"/>
                    </w:rPr>
                    <m:t>∂</m:t>
                  </m:r>
                  <m:sSub>
                    <m:sSubPr>
                      <m:ctrlPr>
                        <w:rPr>
                          <w:sz w:val="22"/>
                          <w:szCs w:val="24"/>
                        </w:rPr>
                      </m:ctrlPr>
                    </m:sSubPr>
                    <m:e>
                      <m:r>
                        <m:rPr/>
                        <w:rPr>
                          <w:rFonts w:ascii="Cambria Math" w:hAnsi="Cambria Math"/>
                          <w:sz w:val="22"/>
                          <w:szCs w:val="24"/>
                        </w:rPr>
                        <m:t>t</m:t>
                      </m:r>
                      <m:ctrlPr>
                        <w:rPr>
                          <w:sz w:val="22"/>
                          <w:szCs w:val="24"/>
                        </w:rPr>
                      </m:ctrlPr>
                    </m:e>
                    <m:sub>
                      <m:r>
                        <m:rPr/>
                        <w:rPr>
                          <w:rFonts w:ascii="Cambria Math" w:hAnsi="Cambria Math"/>
                          <w:sz w:val="22"/>
                          <w:szCs w:val="24"/>
                        </w:rPr>
                        <m:t>t</m:t>
                      </m:r>
                      <m:ctrlPr>
                        <w:rPr>
                          <w:sz w:val="22"/>
                          <w:szCs w:val="24"/>
                        </w:rPr>
                      </m:ctrlPr>
                    </m:sub>
                  </m:sSub>
                  <m:ctrlPr>
                    <w:rPr>
                      <w:sz w:val="22"/>
                      <w:szCs w:val="24"/>
                    </w:rPr>
                  </m:ctrlPr>
                </m:den>
              </m:f>
              <m:ctrlPr>
                <w:rPr>
                  <w:sz w:val="22"/>
                  <w:szCs w:val="24"/>
                </w:rPr>
              </m:ctrlPr>
            </m:e>
            <m:sup>
              <m:r>
                <m:rPr>
                  <m:sty m:val="p"/>
                </m:rPr>
                <w:rPr>
                  <w:rFonts w:ascii="Cambria Math" w:hAnsi="Cambria Math"/>
                  <w:sz w:val="22"/>
                  <w:szCs w:val="24"/>
                </w:rPr>
                <m:t>⊤</m:t>
              </m:r>
              <m:ctrlPr>
                <w:rPr>
                  <w:sz w:val="22"/>
                  <w:szCs w:val="24"/>
                </w:rPr>
              </m:ctrlPr>
            </m:sup>
          </m:sSup>
          <m:r>
            <m:rPr/>
            <w:rPr>
              <w:rFonts w:ascii="Cambria Math" w:hAnsi="Cambria Math"/>
              <w:sz w:val="22"/>
              <w:szCs w:val="24"/>
            </w:rPr>
            <m:t>+</m:t>
          </m:r>
          <m:f>
            <m:fPr>
              <m:ctrlPr>
                <w:rPr>
                  <w:sz w:val="22"/>
                  <w:szCs w:val="24"/>
                </w:rPr>
              </m:ctrlPr>
            </m:fPr>
            <m:num>
              <m:r>
                <m:rPr/>
                <w:rPr>
                  <w:rFonts w:ascii="Cambria Math" w:hAnsi="Cambria Math"/>
                  <w:sz w:val="22"/>
                  <w:szCs w:val="24"/>
                </w:rPr>
                <m:t>∂</m:t>
              </m:r>
              <m:sSub>
                <m:sSubPr>
                  <m:ctrlPr>
                    <w:rPr>
                      <w:sz w:val="22"/>
                      <w:szCs w:val="24"/>
                    </w:rPr>
                  </m:ctrlPr>
                </m:sSubPr>
                <m:e>
                  <m:r>
                    <m:rPr>
                      <m:sty m:val="p"/>
                    </m:rPr>
                    <w:rPr>
                      <w:rFonts w:ascii="Cambria Math" w:hAnsi="Cambria Math"/>
                      <w:sz w:val="22"/>
                      <w:szCs w:val="24"/>
                    </w:rPr>
                    <m:t>Ψ</m:t>
                  </m:r>
                  <m:ctrlPr>
                    <w:rPr>
                      <w:sz w:val="22"/>
                      <w:szCs w:val="24"/>
                    </w:rPr>
                  </m:ctrlPr>
                </m:e>
                <m:sub>
                  <m:r>
                    <m:rPr/>
                    <w:rPr>
                      <w:rFonts w:ascii="Cambria Math" w:hAnsi="Cambria Math"/>
                      <w:sz w:val="22"/>
                      <w:szCs w:val="24"/>
                    </w:rPr>
                    <m:t>t</m:t>
                  </m:r>
                  <m:ctrlPr>
                    <w:rPr>
                      <w:sz w:val="22"/>
                      <w:szCs w:val="24"/>
                    </w:rPr>
                  </m:ctrlPr>
                </m:sub>
              </m:sSub>
              <m:ctrlPr>
                <w:rPr>
                  <w:sz w:val="22"/>
                  <w:szCs w:val="24"/>
                </w:rPr>
              </m:ctrlPr>
            </m:num>
            <m:den>
              <m:r>
                <m:rPr/>
                <w:rPr>
                  <w:rFonts w:ascii="Cambria Math" w:hAnsi="Cambria Math"/>
                  <w:sz w:val="22"/>
                  <w:szCs w:val="24"/>
                </w:rPr>
                <m:t>∂τ</m:t>
              </m:r>
              <m:ctrlPr>
                <w:rPr>
                  <w:sz w:val="22"/>
                  <w:szCs w:val="24"/>
                </w:rPr>
              </m:ctrlPr>
            </m:den>
          </m:f>
          <m:f>
            <m:fPr>
              <m:ctrlPr>
                <w:rPr>
                  <w:sz w:val="22"/>
                  <w:szCs w:val="24"/>
                </w:rPr>
              </m:ctrlPr>
            </m:fPr>
            <m:num>
              <m:sSup>
                <m:sSupPr>
                  <m:ctrlPr>
                    <w:rPr>
                      <w:sz w:val="22"/>
                      <w:szCs w:val="24"/>
                    </w:rPr>
                  </m:ctrlPr>
                </m:sSupPr>
                <m:e>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r>
                <m:rPr/>
                <w:rPr>
                  <w:rFonts w:ascii="Cambria Math" w:hAnsi="Cambria Math"/>
                  <w:sz w:val="22"/>
                  <w:szCs w:val="24"/>
                </w:rPr>
                <m:t>τ</m:t>
              </m:r>
              <m:ctrlPr>
                <w:rPr>
                  <w:sz w:val="22"/>
                  <w:szCs w:val="24"/>
                </w:rPr>
              </m:ctrlPr>
            </m:num>
            <m:den>
              <m:r>
                <m:rPr/>
                <w:rPr>
                  <w:rFonts w:ascii="Cambria Math" w:hAnsi="Cambria Math"/>
                  <w:sz w:val="22"/>
                  <w:szCs w:val="24"/>
                </w:rPr>
                <m:t>∂</m:t>
              </m:r>
              <m:sSubSup>
                <m:sSubSupPr>
                  <m:ctrlPr>
                    <w:rPr>
                      <w:sz w:val="22"/>
                      <w:szCs w:val="24"/>
                    </w:rPr>
                  </m:ctrlPr>
                </m:sSubSupPr>
                <m:e>
                  <m:r>
                    <m:rPr/>
                    <w:rPr>
                      <w:rFonts w:ascii="Cambria Math" w:hAnsi="Cambria Math"/>
                      <w:sz w:val="22"/>
                      <w:szCs w:val="24"/>
                    </w:rPr>
                    <m:t>t</m:t>
                  </m:r>
                  <m:ctrlPr>
                    <w:rPr>
                      <w:sz w:val="22"/>
                      <w:szCs w:val="24"/>
                    </w:rPr>
                  </m:ctrlPr>
                </m:e>
                <m:sub>
                  <m:r>
                    <m:rPr/>
                    <w:rPr>
                      <w:rFonts w:ascii="Cambria Math" w:hAnsi="Cambria Math"/>
                      <w:sz w:val="22"/>
                      <w:szCs w:val="24"/>
                    </w:rPr>
                    <m:t>t</m:t>
                  </m:r>
                  <m:ctrlPr>
                    <w:rPr>
                      <w:sz w:val="22"/>
                      <w:szCs w:val="24"/>
                    </w:rPr>
                  </m:ctrlPr>
                </m:sub>
                <m:sup>
                  <m:r>
                    <m:rPr/>
                    <w:rPr>
                      <w:rFonts w:ascii="Cambria Math" w:hAnsi="Cambria Math"/>
                      <w:sz w:val="22"/>
                      <w:szCs w:val="24"/>
                    </w:rPr>
                    <m:t>2</m:t>
                  </m:r>
                  <m:ctrlPr>
                    <w:rPr>
                      <w:sz w:val="22"/>
                      <w:szCs w:val="24"/>
                    </w:rPr>
                  </m:ctrlPr>
                </m:sup>
              </m:sSubSup>
              <m:ctrlPr>
                <w:rPr>
                  <w:sz w:val="22"/>
                  <w:szCs w:val="24"/>
                </w:rPr>
              </m:ctrlPr>
            </m:den>
          </m:f>
          <m:r>
            <m:rPr/>
            <w:rPr>
              <w:rFonts w:ascii="Cambria Math" w:hAnsi="Cambria Math"/>
              <w:sz w:val="22"/>
              <w:szCs w:val="24"/>
            </w:rPr>
            <m:t>)</m:t>
          </m:r>
          <m:sSub>
            <m:sSubPr>
              <m:ctrlPr>
                <w:rPr>
                  <w:sz w:val="22"/>
                  <w:szCs w:val="24"/>
                </w:rPr>
              </m:ctrlPr>
            </m:sSubPr>
            <m:e>
              <m:r>
                <m:rPr/>
                <w:rPr>
                  <w:rFonts w:ascii="Cambria Math" w:hAnsi="Cambria Math"/>
                  <w:sz w:val="22"/>
                  <w:szCs w:val="24"/>
                </w:rPr>
                <m:t>N</m:t>
              </m:r>
              <m:ctrlPr>
                <w:rPr>
                  <w:sz w:val="22"/>
                  <w:szCs w:val="24"/>
                </w:rPr>
              </m:ctrlPr>
            </m:e>
            <m:sub>
              <m:r>
                <m:rPr/>
                <w:rPr>
                  <w:rFonts w:ascii="Cambria Math" w:hAnsi="Cambria Math"/>
                  <w:sz w:val="22"/>
                  <w:szCs w:val="24"/>
                </w:rPr>
                <m:t>t</m:t>
              </m:r>
              <m:ctrlPr>
                <w:rPr>
                  <w:sz w:val="22"/>
                  <w:szCs w:val="24"/>
                </w:rPr>
              </m:ctrlPr>
            </m:sub>
          </m:sSub>
          <m:r>
            <m:rPr/>
            <w:rPr>
              <w:rFonts w:ascii="Cambria Math" w:hAnsi="Cambria Math"/>
              <w:sz w:val="22"/>
              <w:szCs w:val="24"/>
            </w:rPr>
            <m:t>,(48)</m:t>
          </m:r>
        </m:oMath>
      </m:oMathPara>
    </w:p>
    <w:p w14:paraId="305F3032">
      <w:pPr>
        <w:spacing w:before="120" w:after="120" w:line="288" w:lineRule="auto"/>
        <w:ind w:left="0"/>
        <w:jc w:val="left"/>
        <w:rPr>
          <w:sz w:val="22"/>
          <w:szCs w:val="24"/>
        </w:rPr>
      </w:pPr>
      <w:r>
        <w:rPr>
          <w:rFonts w:ascii="Arial" w:hAnsi="Arial" w:eastAsia="等线" w:cs="Arial"/>
          <w:sz w:val="24"/>
          <w:szCs w:val="24"/>
        </w:rPr>
        <w:t>其中</w:t>
      </w:r>
      <m:oMath>
        <m:sSub>
          <m:sSubPr>
            <m:ctrlPr>
              <w:rPr>
                <w:sz w:val="22"/>
                <w:szCs w:val="24"/>
              </w:rPr>
            </m:ctrlPr>
          </m:sSubPr>
          <m:e>
            <m:r>
              <m:rPr/>
              <w:rPr>
                <w:rFonts w:ascii="Cambria Math" w:hAnsi="Cambria Math"/>
                <w:sz w:val="22"/>
                <w:szCs w:val="24"/>
              </w:rPr>
              <m:t>N</m:t>
            </m:r>
            <m:ctrlPr>
              <w:rPr>
                <w:sz w:val="22"/>
                <w:szCs w:val="24"/>
              </w:rPr>
            </m:ctrlPr>
          </m:e>
          <m:sub>
            <m:r>
              <m:rPr/>
              <w:rPr>
                <w:rFonts w:ascii="Cambria Math" w:hAnsi="Cambria Math"/>
                <w:sz w:val="22"/>
                <w:szCs w:val="24"/>
              </w:rPr>
              <m:t>t</m:t>
            </m:r>
            <m:ctrlPr>
              <w:rPr>
                <w:sz w:val="22"/>
                <w:szCs w:val="24"/>
              </w:rPr>
            </m:ctrlPr>
          </m:sub>
        </m:sSub>
      </m:oMath>
      <w:r>
        <w:rPr>
          <w:rFonts w:ascii="Arial" w:hAnsi="Arial" w:eastAsia="等线" w:cs="Arial"/>
          <w:sz w:val="24"/>
          <w:szCs w:val="24"/>
        </w:rPr>
        <w:t>是对角矩阵，对角元素分别为</w:t>
      </w:r>
      <m:oMath>
        <m:r>
          <m:rPr/>
          <w:rPr>
            <w:rFonts w:ascii="Cambria Math" w:hAnsi="Cambria Math"/>
            <w:sz w:val="22"/>
            <w:szCs w:val="24"/>
          </w:rPr>
          <m:t>1/‖</m:t>
        </m:r>
        <m:sSub>
          <m:sSubPr>
            <m:ctrlPr>
              <w:rPr>
                <w:sz w:val="22"/>
                <w:szCs w:val="24"/>
              </w:rPr>
            </m:ctrlPr>
          </m:sSubPr>
          <m:e>
            <m:r>
              <m:rPr/>
              <w:rPr>
                <w:rFonts w:ascii="Cambria Math" w:hAnsi="Cambria Math"/>
                <w:sz w:val="22"/>
                <w:szCs w:val="24"/>
              </w:rPr>
              <m:t>e</m:t>
            </m:r>
            <m:ctrlPr>
              <w:rPr>
                <w:sz w:val="22"/>
                <w:szCs w:val="24"/>
              </w:rPr>
            </m:ctrlPr>
          </m:e>
          <m:sub>
            <m:r>
              <m:rPr/>
              <w:rPr>
                <w:rFonts w:ascii="Cambria Math" w:hAnsi="Cambria Math"/>
                <w:sz w:val="22"/>
                <w:szCs w:val="24"/>
              </w:rPr>
              <m:t>0⊥</m:t>
            </m:r>
            <m:ctrlPr>
              <w:rPr>
                <w:sz w:val="22"/>
                <w:szCs w:val="24"/>
              </w:rPr>
            </m:ctrlPr>
          </m:sub>
        </m:sSub>
        <m:r>
          <m:rPr/>
          <w:rPr>
            <w:rFonts w:ascii="Cambria Math" w:hAnsi="Cambria Math"/>
            <w:sz w:val="22"/>
            <w:szCs w:val="24"/>
          </w:rPr>
          <m:t>‖</m:t>
        </m:r>
      </m:oMath>
      <w:r>
        <w:rPr>
          <w:rFonts w:ascii="Arial" w:hAnsi="Arial" w:eastAsia="等线" w:cs="Arial"/>
          <w:sz w:val="24"/>
          <w:szCs w:val="24"/>
        </w:rPr>
        <w:t>、</w:t>
      </w:r>
      <m:oMath>
        <m:r>
          <m:rPr/>
          <w:rPr>
            <w:rFonts w:ascii="Cambria Math" w:hAnsi="Cambria Math"/>
            <w:sz w:val="22"/>
            <w:szCs w:val="24"/>
          </w:rPr>
          <m:t>1/‖</m:t>
        </m:r>
        <m:sSub>
          <m:sSubPr>
            <m:ctrlPr>
              <w:rPr>
                <w:sz w:val="22"/>
                <w:szCs w:val="24"/>
              </w:rPr>
            </m:ctrlPr>
          </m:sSubPr>
          <m:e>
            <m:r>
              <m:rPr/>
              <w:rPr>
                <w:rFonts w:ascii="Cambria Math" w:hAnsi="Cambria Math"/>
                <w:sz w:val="22"/>
                <w:szCs w:val="24"/>
              </w:rPr>
              <m:t>e</m:t>
            </m:r>
            <m:ctrlPr>
              <w:rPr>
                <w:sz w:val="22"/>
                <w:szCs w:val="24"/>
              </w:rPr>
            </m:ctrlPr>
          </m:e>
          <m:sub>
            <m:r>
              <m:rPr/>
              <w:rPr>
                <w:rFonts w:ascii="Cambria Math" w:hAnsi="Cambria Math"/>
                <w:sz w:val="22"/>
                <w:szCs w:val="24"/>
              </w:rPr>
              <m:t>2⊥</m:t>
            </m:r>
            <m:ctrlPr>
              <w:rPr>
                <w:sz w:val="22"/>
                <w:szCs w:val="24"/>
              </w:rPr>
            </m:ctrlPr>
          </m:sub>
        </m:sSub>
        <m:r>
          <m:rPr/>
          <w:rPr>
            <w:rFonts w:ascii="Cambria Math" w:hAnsi="Cambria Math"/>
            <w:sz w:val="22"/>
            <w:szCs w:val="24"/>
          </w:rPr>
          <m:t>‖</m:t>
        </m:r>
      </m:oMath>
      <w:r>
        <w:rPr>
          <w:rFonts w:ascii="Arial" w:hAnsi="Arial" w:eastAsia="等线" w:cs="Arial"/>
          <w:sz w:val="24"/>
          <w:szCs w:val="24"/>
        </w:rPr>
        <w:t>和</w:t>
      </w:r>
      <m:oMath>
        <m:r>
          <m:rPr/>
          <w:rPr>
            <w:rFonts w:ascii="Cambria Math" w:hAnsi="Cambria Math"/>
            <w:sz w:val="22"/>
            <w:szCs w:val="24"/>
          </w:rPr>
          <m:t>1/‖</m:t>
        </m:r>
        <m:sSub>
          <m:sSubPr>
            <m:ctrlPr>
              <w:rPr>
                <w:sz w:val="22"/>
                <w:szCs w:val="24"/>
              </w:rPr>
            </m:ctrlPr>
          </m:sSubPr>
          <m:e>
            <m:r>
              <m:rPr/>
              <w:rPr>
                <w:rFonts w:ascii="Cambria Math" w:hAnsi="Cambria Math"/>
                <w:sz w:val="22"/>
                <w:szCs w:val="24"/>
              </w:rPr>
              <m:t>e</m:t>
            </m:r>
            <m:ctrlPr>
              <w:rPr>
                <w:sz w:val="22"/>
                <w:szCs w:val="24"/>
              </w:rPr>
            </m:ctrlPr>
          </m:e>
          <m:sub>
            <m:r>
              <m:rPr/>
              <w:rPr>
                <w:rFonts w:ascii="Cambria Math" w:hAnsi="Cambria Math"/>
                <w:sz w:val="22"/>
                <w:szCs w:val="24"/>
              </w:rPr>
              <m:t>1</m:t>
            </m:r>
            <m:ctrlPr>
              <w:rPr>
                <w:sz w:val="22"/>
                <w:szCs w:val="24"/>
              </w:rPr>
            </m:ctrlPr>
          </m:sub>
        </m:sSub>
        <m:r>
          <m:rPr/>
          <w:rPr>
            <w:rFonts w:ascii="Cambria Math" w:hAnsi="Cambria Math"/>
            <w:sz w:val="22"/>
            <w:szCs w:val="24"/>
          </w:rPr>
          <m:t>‖</m:t>
        </m:r>
      </m:oMath>
      <w:r>
        <w:rPr>
          <w:rFonts w:ascii="Arial" w:hAnsi="Arial" w:eastAsia="等线" w:cs="Arial"/>
          <w:sz w:val="24"/>
          <w:szCs w:val="24"/>
        </w:rPr>
        <w:t>，且与单位矩阵</w:t>
      </w:r>
      <m:oMath>
        <m:sSub>
          <m:sSubPr>
            <m:ctrlPr>
              <w:rPr>
                <w:sz w:val="22"/>
                <w:szCs w:val="24"/>
              </w:rPr>
            </m:ctrlPr>
          </m:sSubPr>
          <m:e>
            <m:r>
              <m:rPr/>
              <w:rPr>
                <w:rFonts w:ascii="Cambria Math" w:hAnsi="Cambria Math"/>
                <w:sz w:val="22"/>
                <w:szCs w:val="24"/>
              </w:rPr>
              <m:t>I</m:t>
            </m:r>
            <m:ctrlPr>
              <w:rPr>
                <w:sz w:val="22"/>
                <w:szCs w:val="24"/>
              </w:rPr>
            </m:ctrlPr>
          </m:e>
          <m:sub>
            <m:r>
              <m:rPr/>
              <w:rPr>
                <w:rFonts w:ascii="Cambria Math" w:hAnsi="Cambria Math"/>
                <w:sz w:val="22"/>
                <w:szCs w:val="24"/>
              </w:rPr>
              <m:t>3×3</m:t>
            </m:r>
            <m:ctrlPr>
              <w:rPr>
                <w:sz w:val="22"/>
                <w:szCs w:val="24"/>
              </w:rPr>
            </m:ctrlPr>
          </m:sub>
        </m:sSub>
      </m:oMath>
      <w:r>
        <w:rPr>
          <w:rFonts w:ascii="Arial" w:hAnsi="Arial" w:eastAsia="等线" w:cs="Arial"/>
          <w:sz w:val="24"/>
          <w:szCs w:val="24"/>
        </w:rPr>
        <w:t>进行克罗内克积。</w:t>
      </w:r>
    </w:p>
    <w:p w14:paraId="4DD4E468">
      <w:pPr>
        <w:spacing w:before="120" w:after="120" w:line="288" w:lineRule="auto"/>
        <w:ind w:left="0"/>
        <w:jc w:val="left"/>
        <w:rPr>
          <w:sz w:val="22"/>
          <w:szCs w:val="24"/>
        </w:rPr>
      </w:pPr>
      <w:r>
        <w:rPr>
          <w:rFonts w:ascii="Arial" w:hAnsi="Arial" w:eastAsia="等线" w:cs="Arial"/>
          <w:sz w:val="24"/>
          <w:szCs w:val="24"/>
        </w:rPr>
        <w:t>与弯曲角θ的特征系统类似，</w:t>
      </w:r>
      <m:oMath>
        <m:f>
          <m:fPr>
            <m:ctrlPr>
              <w:rPr>
                <w:sz w:val="22"/>
                <w:szCs w:val="24"/>
              </w:rPr>
            </m:ctrlPr>
          </m:fPr>
          <m:num>
            <m:sSup>
              <m:sSupPr>
                <m:ctrlPr>
                  <w:rPr>
                    <w:sz w:val="22"/>
                    <w:szCs w:val="24"/>
                  </w:rPr>
                </m:ctrlPr>
              </m:sSupPr>
              <m:e>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r>
              <m:rPr/>
              <w:rPr>
                <w:rFonts w:ascii="Cambria Math" w:hAnsi="Cambria Math"/>
                <w:sz w:val="22"/>
                <w:szCs w:val="24"/>
              </w:rPr>
              <m:t>τ</m:t>
            </m:r>
            <m:ctrlPr>
              <w:rPr>
                <w:sz w:val="22"/>
                <w:szCs w:val="24"/>
              </w:rPr>
            </m:ctrlPr>
          </m:num>
          <m:den>
            <m:r>
              <m:rPr/>
              <w:rPr>
                <w:rFonts w:ascii="Cambria Math" w:hAnsi="Cambria Math"/>
                <w:sz w:val="22"/>
                <w:szCs w:val="24"/>
              </w:rPr>
              <m:t>∂</m:t>
            </m:r>
            <m:sSubSup>
              <m:sSubSupPr>
                <m:ctrlPr>
                  <w:rPr>
                    <w:sz w:val="22"/>
                    <w:szCs w:val="24"/>
                  </w:rPr>
                </m:ctrlPr>
              </m:sSubSupPr>
              <m:e>
                <m:r>
                  <m:rPr/>
                  <w:rPr>
                    <w:rFonts w:ascii="Cambria Math" w:hAnsi="Cambria Math"/>
                    <w:sz w:val="22"/>
                    <w:szCs w:val="24"/>
                  </w:rPr>
                  <m:t>t</m:t>
                </m:r>
                <m:ctrlPr>
                  <w:rPr>
                    <w:sz w:val="22"/>
                    <w:szCs w:val="24"/>
                  </w:rPr>
                </m:ctrlPr>
              </m:e>
              <m:sub>
                <m:r>
                  <m:rPr/>
                  <w:rPr>
                    <w:rFonts w:ascii="Cambria Math" w:hAnsi="Cambria Math"/>
                    <w:sz w:val="22"/>
                    <w:szCs w:val="24"/>
                  </w:rPr>
                  <m:t>t</m:t>
                </m:r>
                <m:ctrlPr>
                  <w:rPr>
                    <w:sz w:val="22"/>
                    <w:szCs w:val="24"/>
                  </w:rPr>
                </m:ctrlPr>
              </m:sub>
              <m:sup>
                <m:r>
                  <m:rPr/>
                  <w:rPr>
                    <w:rFonts w:ascii="Cambria Math" w:hAnsi="Cambria Math"/>
                    <w:sz w:val="22"/>
                    <w:szCs w:val="24"/>
                  </w:rPr>
                  <m:t>2</m:t>
                </m:r>
                <m:ctrlPr>
                  <w:rPr>
                    <w:sz w:val="22"/>
                    <w:szCs w:val="24"/>
                  </w:rPr>
                </m:ctrlPr>
              </m:sup>
            </m:sSubSup>
            <m:ctrlPr>
              <w:rPr>
                <w:sz w:val="22"/>
                <w:szCs w:val="24"/>
              </w:rPr>
            </m:ctrlPr>
          </m:den>
        </m:f>
      </m:oMath>
      <w:r>
        <w:rPr>
          <w:rFonts w:ascii="Arial" w:hAnsi="Arial" w:eastAsia="等线" w:cs="Arial"/>
          <w:sz w:val="24"/>
          <w:szCs w:val="24"/>
        </w:rPr>
        <w:t>的特征系统可通过投影边和中间边的正交关系推导。定义副法线</w:t>
      </w:r>
      <m:oMath>
        <m:sSub>
          <m:sSubPr>
            <m:ctrlPr>
              <w:rPr>
                <w:sz w:val="22"/>
                <w:szCs w:val="24"/>
              </w:rPr>
            </m:ctrlPr>
          </m:sSubPr>
          <m:e>
            <m:r>
              <m:rPr/>
              <w:rPr>
                <w:rFonts w:ascii="Cambria Math" w:hAnsi="Cambria Math"/>
                <w:sz w:val="22"/>
                <w:szCs w:val="24"/>
              </w:rPr>
              <m:t>b</m:t>
            </m:r>
            <m:ctrlPr>
              <w:rPr>
                <w:sz w:val="22"/>
                <w:szCs w:val="24"/>
              </w:rPr>
            </m:ctrlPr>
          </m:e>
          <m:sub>
            <m:r>
              <m:rPr/>
              <w:rPr>
                <w:rFonts w:ascii="Cambria Math" w:hAnsi="Cambria Math"/>
                <w:sz w:val="22"/>
                <w:szCs w:val="24"/>
              </w:rPr>
              <m:t>t</m:t>
            </m:r>
            <m:ctrlPr>
              <w:rPr>
                <w:sz w:val="22"/>
                <w:szCs w:val="24"/>
              </w:rPr>
            </m:ctrlPr>
          </m:sub>
        </m:sSub>
        <m:r>
          <m:rPr/>
          <w:rPr>
            <w:rFonts w:ascii="Cambria Math" w:hAnsi="Cambria Math"/>
            <w:sz w:val="22"/>
            <w:szCs w:val="24"/>
          </w:rPr>
          <m:t>=</m:t>
        </m:r>
        <m:sSub>
          <m:sSubPr>
            <m:ctrlPr>
              <w:rPr>
                <w:sz w:val="22"/>
                <w:szCs w:val="24"/>
              </w:rPr>
            </m:ctrlPr>
          </m:sSubPr>
          <m:e>
            <m:limUpp>
              <m:limUppPr>
                <m:ctrlPr>
                  <w:rPr>
                    <w:sz w:val="22"/>
                    <w:szCs w:val="24"/>
                  </w:rPr>
                </m:ctrlPr>
              </m:limUppPr>
              <m:e>
                <m:r>
                  <m:rPr/>
                  <w:rPr>
                    <w:rFonts w:ascii="Cambria Math" w:hAnsi="Cambria Math"/>
                    <w:sz w:val="22"/>
                    <w:szCs w:val="24"/>
                  </w:rPr>
                  <m:t>e</m:t>
                </m:r>
                <m:ctrlPr>
                  <w:rPr>
                    <w:sz w:val="22"/>
                    <w:szCs w:val="24"/>
                  </w:rPr>
                </m:ctrlPr>
              </m:e>
              <m:lim>
                <m:r>
                  <m:rPr/>
                  <w:rPr>
                    <w:rFonts w:ascii="Cambria Math" w:hAnsi="Cambria Math"/>
                    <w:sz w:val="22"/>
                    <w:szCs w:val="24"/>
                  </w:rPr>
                  <m:t>^</m:t>
                </m:r>
                <m:ctrlPr>
                  <w:rPr>
                    <w:sz w:val="22"/>
                    <w:szCs w:val="24"/>
                  </w:rPr>
                </m:ctrlPr>
              </m:lim>
            </m:limUpp>
            <m:ctrlPr>
              <w:rPr>
                <w:sz w:val="22"/>
                <w:szCs w:val="24"/>
              </w:rPr>
            </m:ctrlPr>
          </m:e>
          <m:sub>
            <m:r>
              <m:rPr/>
              <w:rPr>
                <w:rFonts w:ascii="Cambria Math" w:hAnsi="Cambria Math"/>
                <w:sz w:val="22"/>
                <w:szCs w:val="24"/>
              </w:rPr>
              <m:t>0⊥</m:t>
            </m:r>
            <m:ctrlPr>
              <w:rPr>
                <w:sz w:val="22"/>
                <w:szCs w:val="24"/>
              </w:rPr>
            </m:ctrlPr>
          </m:sub>
        </m:sSub>
        <m:r>
          <m:rPr/>
          <w:rPr>
            <w:rFonts w:ascii="Cambria Math" w:hAnsi="Cambria Math"/>
            <w:sz w:val="22"/>
            <w:szCs w:val="24"/>
          </w:rPr>
          <m:t>×</m:t>
        </m:r>
        <m:sSub>
          <m:sSubPr>
            <m:ctrlPr>
              <w:rPr>
                <w:sz w:val="22"/>
                <w:szCs w:val="24"/>
              </w:rPr>
            </m:ctrlPr>
          </m:sSubPr>
          <m:e>
            <m:limUpp>
              <m:limUppPr>
                <m:ctrlPr>
                  <w:rPr>
                    <w:sz w:val="22"/>
                    <w:szCs w:val="24"/>
                  </w:rPr>
                </m:ctrlPr>
              </m:limUppPr>
              <m:e>
                <m:r>
                  <m:rPr/>
                  <w:rPr>
                    <w:rFonts w:ascii="Cambria Math" w:hAnsi="Cambria Math"/>
                    <w:sz w:val="22"/>
                    <w:szCs w:val="24"/>
                  </w:rPr>
                  <m:t>e</m:t>
                </m:r>
                <m:ctrlPr>
                  <w:rPr>
                    <w:sz w:val="22"/>
                    <w:szCs w:val="24"/>
                  </w:rPr>
                </m:ctrlPr>
              </m:e>
              <m:lim>
                <m:r>
                  <m:rPr/>
                  <w:rPr>
                    <w:rFonts w:ascii="Cambria Math" w:hAnsi="Cambria Math"/>
                    <w:sz w:val="22"/>
                    <w:szCs w:val="24"/>
                  </w:rPr>
                  <m:t>^</m:t>
                </m:r>
                <m:ctrlPr>
                  <w:rPr>
                    <w:sz w:val="22"/>
                    <w:szCs w:val="24"/>
                  </w:rPr>
                </m:ctrlPr>
              </m:lim>
            </m:limUpp>
            <m:ctrlPr>
              <w:rPr>
                <w:sz w:val="22"/>
                <w:szCs w:val="24"/>
              </w:rPr>
            </m:ctrlPr>
          </m:e>
          <m:sub>
            <m:r>
              <m:rPr/>
              <w:rPr>
                <w:rFonts w:ascii="Cambria Math" w:hAnsi="Cambria Math"/>
                <w:sz w:val="22"/>
                <w:szCs w:val="24"/>
              </w:rPr>
              <m:t>2⊥</m:t>
            </m:r>
            <m:ctrlPr>
              <w:rPr>
                <w:sz w:val="22"/>
                <w:szCs w:val="24"/>
              </w:rPr>
            </m:ctrlPr>
          </m:sub>
        </m:sSub>
      </m:oMath>
      <w:r>
        <w:rPr>
          <w:rFonts w:ascii="Arial" w:hAnsi="Arial" w:eastAsia="等线" w:cs="Arial"/>
          <w:sz w:val="24"/>
          <w:szCs w:val="24"/>
        </w:rPr>
        <w:t>，以及其与</w:t>
      </w:r>
      <m:oMath>
        <m:sSub>
          <m:sSubPr>
            <m:ctrlPr>
              <w:rPr>
                <w:sz w:val="22"/>
                <w:szCs w:val="24"/>
              </w:rPr>
            </m:ctrlPr>
          </m:sSubPr>
          <m:e>
            <m:limUpp>
              <m:limUppPr>
                <m:ctrlPr>
                  <w:rPr>
                    <w:sz w:val="22"/>
                    <w:szCs w:val="24"/>
                  </w:rPr>
                </m:ctrlPr>
              </m:limUppPr>
              <m:e>
                <m:r>
                  <m:rPr/>
                  <w:rPr>
                    <w:rFonts w:ascii="Cambria Math" w:hAnsi="Cambria Math"/>
                    <w:sz w:val="22"/>
                    <w:szCs w:val="24"/>
                  </w:rPr>
                  <m:t>e</m:t>
                </m:r>
                <m:ctrlPr>
                  <w:rPr>
                    <w:sz w:val="22"/>
                    <w:szCs w:val="24"/>
                  </w:rPr>
                </m:ctrlPr>
              </m:e>
              <m:lim>
                <m:r>
                  <m:rPr/>
                  <w:rPr>
                    <w:rFonts w:ascii="Cambria Math" w:hAnsi="Cambria Math"/>
                    <w:sz w:val="22"/>
                    <w:szCs w:val="24"/>
                  </w:rPr>
                  <m:t>^</m:t>
                </m:r>
                <m:ctrlPr>
                  <w:rPr>
                    <w:sz w:val="22"/>
                    <w:szCs w:val="24"/>
                  </w:rPr>
                </m:ctrlPr>
              </m:lim>
            </m:limUpp>
            <m:ctrlPr>
              <w:rPr>
                <w:sz w:val="22"/>
                <w:szCs w:val="24"/>
              </w:rPr>
            </m:ctrlPr>
          </m:e>
          <m:sub>
            <m:r>
              <m:rPr/>
              <w:rPr>
                <w:rFonts w:ascii="Cambria Math" w:hAnsi="Cambria Math"/>
                <w:sz w:val="22"/>
                <w:szCs w:val="24"/>
              </w:rPr>
              <m:t>1</m:t>
            </m:r>
            <m:ctrlPr>
              <w:rPr>
                <w:sz w:val="22"/>
                <w:szCs w:val="24"/>
              </w:rPr>
            </m:ctrlPr>
          </m:sub>
        </m:sSub>
      </m:oMath>
      <w:r>
        <w:rPr>
          <w:rFonts w:ascii="Arial" w:hAnsi="Arial" w:eastAsia="等线" w:cs="Arial"/>
          <w:sz w:val="24"/>
          <w:szCs w:val="24"/>
        </w:rPr>
        <w:t>的叉积</w:t>
      </w:r>
      <m:oMath>
        <m:sSub>
          <m:sSubPr>
            <m:ctrlPr>
              <w:rPr>
                <w:sz w:val="22"/>
                <w:szCs w:val="24"/>
              </w:rPr>
            </m:ctrlPr>
          </m:sSubPr>
          <m:e>
            <m:r>
              <m:rPr/>
              <w:rPr>
                <w:rFonts w:ascii="Cambria Math" w:hAnsi="Cambria Math"/>
                <w:sz w:val="22"/>
                <w:szCs w:val="24"/>
              </w:rPr>
              <m:t>b</m:t>
            </m:r>
            <m:ctrlPr>
              <w:rPr>
                <w:sz w:val="22"/>
                <w:szCs w:val="24"/>
              </w:rPr>
            </m:ctrlPr>
          </m:e>
          <m:sub>
            <m:r>
              <m:rPr/>
              <w:rPr>
                <w:rFonts w:ascii="Cambria Math" w:hAnsi="Cambria Math"/>
                <w:sz w:val="22"/>
                <w:szCs w:val="24"/>
              </w:rPr>
              <m:t>t0</m:t>
            </m:r>
            <m:ctrlPr>
              <w:rPr>
                <w:sz w:val="22"/>
                <w:szCs w:val="24"/>
              </w:rPr>
            </m:ctrlPr>
          </m:sub>
        </m:sSub>
        <m:r>
          <m:rPr/>
          <w:rPr>
            <w:rFonts w:ascii="Cambria Math" w:hAnsi="Cambria Math"/>
            <w:sz w:val="22"/>
            <w:szCs w:val="24"/>
          </w:rPr>
          <m:t>=</m:t>
        </m:r>
        <m:sSub>
          <m:sSubPr>
            <m:ctrlPr>
              <w:rPr>
                <w:sz w:val="22"/>
                <w:szCs w:val="24"/>
              </w:rPr>
            </m:ctrlPr>
          </m:sSubPr>
          <m:e>
            <m:limUpp>
              <m:limUppPr>
                <m:ctrlPr>
                  <w:rPr>
                    <w:sz w:val="22"/>
                    <w:szCs w:val="24"/>
                  </w:rPr>
                </m:ctrlPr>
              </m:limUppPr>
              <m:e>
                <m:r>
                  <m:rPr/>
                  <w:rPr>
                    <w:rFonts w:ascii="Cambria Math" w:hAnsi="Cambria Math"/>
                    <w:sz w:val="22"/>
                    <w:szCs w:val="24"/>
                  </w:rPr>
                  <m:t>e</m:t>
                </m:r>
                <m:ctrlPr>
                  <w:rPr>
                    <w:sz w:val="22"/>
                    <w:szCs w:val="24"/>
                  </w:rPr>
                </m:ctrlPr>
              </m:e>
              <m:lim>
                <m:r>
                  <m:rPr/>
                  <w:rPr>
                    <w:rFonts w:ascii="Cambria Math" w:hAnsi="Cambria Math"/>
                    <w:sz w:val="22"/>
                    <w:szCs w:val="24"/>
                  </w:rPr>
                  <m:t>^</m:t>
                </m:r>
                <m:ctrlPr>
                  <w:rPr>
                    <w:sz w:val="22"/>
                    <w:szCs w:val="24"/>
                  </w:rPr>
                </m:ctrlPr>
              </m:lim>
            </m:limUpp>
            <m:ctrlPr>
              <w:rPr>
                <w:sz w:val="22"/>
                <w:szCs w:val="24"/>
              </w:rPr>
            </m:ctrlPr>
          </m:e>
          <m:sub>
            <m:r>
              <m:rPr/>
              <w:rPr>
                <w:rFonts w:ascii="Cambria Math" w:hAnsi="Cambria Math"/>
                <w:sz w:val="22"/>
                <w:szCs w:val="24"/>
              </w:rPr>
              <m:t>0⊥</m:t>
            </m:r>
            <m:ctrlPr>
              <w:rPr>
                <w:sz w:val="22"/>
                <w:szCs w:val="24"/>
              </w:rPr>
            </m:ctrlPr>
          </m:sub>
        </m:sSub>
        <m:r>
          <m:rPr/>
          <w:rPr>
            <w:rFonts w:ascii="Cambria Math" w:hAnsi="Cambria Math"/>
            <w:sz w:val="22"/>
            <w:szCs w:val="24"/>
          </w:rPr>
          <m:t>×</m:t>
        </m:r>
        <m:f>
          <m:fPr>
            <m:ctrlPr>
              <w:rPr>
                <w:sz w:val="22"/>
                <w:szCs w:val="24"/>
              </w:rPr>
            </m:ctrlPr>
          </m:fPr>
          <m:num>
            <m:sSub>
              <m:sSubPr>
                <m:ctrlPr>
                  <w:rPr>
                    <w:sz w:val="22"/>
                    <w:szCs w:val="24"/>
                  </w:rPr>
                </m:ctrlPr>
              </m:sSubPr>
              <m:e>
                <m:r>
                  <m:rPr/>
                  <w:rPr>
                    <w:rFonts w:ascii="Cambria Math" w:hAnsi="Cambria Math"/>
                    <w:sz w:val="22"/>
                    <w:szCs w:val="24"/>
                  </w:rPr>
                  <m:t>b</m:t>
                </m:r>
                <m:ctrlPr>
                  <w:rPr>
                    <w:sz w:val="22"/>
                    <w:szCs w:val="24"/>
                  </w:rPr>
                </m:ctrlPr>
              </m:e>
              <m:sub>
                <m:r>
                  <m:rPr/>
                  <w:rPr>
                    <w:rFonts w:ascii="Cambria Math" w:hAnsi="Cambria Math"/>
                    <w:sz w:val="22"/>
                    <w:szCs w:val="24"/>
                  </w:rPr>
                  <m:t>t</m:t>
                </m:r>
                <m:ctrlPr>
                  <w:rPr>
                    <w:sz w:val="22"/>
                    <w:szCs w:val="24"/>
                  </w:rPr>
                </m:ctrlPr>
              </m:sub>
            </m:sSub>
            <m:ctrlPr>
              <w:rPr>
                <w:sz w:val="22"/>
                <w:szCs w:val="24"/>
              </w:rPr>
            </m:ctrlPr>
          </m:num>
          <m:den>
            <m:r>
              <m:rPr/>
              <w:rPr>
                <w:rFonts w:ascii="Cambria Math" w:hAnsi="Cambria Math"/>
                <w:sz w:val="22"/>
                <w:szCs w:val="24"/>
              </w:rPr>
              <m:t>‖</m:t>
            </m:r>
            <m:sSub>
              <m:sSubPr>
                <m:ctrlPr>
                  <w:rPr>
                    <w:sz w:val="22"/>
                    <w:szCs w:val="24"/>
                  </w:rPr>
                </m:ctrlPr>
              </m:sSubPr>
              <m:e>
                <m:r>
                  <m:rPr/>
                  <w:rPr>
                    <w:rFonts w:ascii="Cambria Math" w:hAnsi="Cambria Math"/>
                    <w:sz w:val="22"/>
                    <w:szCs w:val="24"/>
                  </w:rPr>
                  <m:t>b</m:t>
                </m:r>
                <m:ctrlPr>
                  <w:rPr>
                    <w:sz w:val="22"/>
                    <w:szCs w:val="24"/>
                  </w:rPr>
                </m:ctrlPr>
              </m:e>
              <m:sub>
                <m:r>
                  <m:rPr/>
                  <w:rPr>
                    <w:rFonts w:ascii="Cambria Math" w:hAnsi="Cambria Math"/>
                    <w:sz w:val="22"/>
                    <w:szCs w:val="24"/>
                  </w:rPr>
                  <m:t>t</m:t>
                </m:r>
                <m:ctrlPr>
                  <w:rPr>
                    <w:sz w:val="22"/>
                    <w:szCs w:val="24"/>
                  </w:rPr>
                </m:ctrlPr>
              </m:sub>
            </m:sSub>
            <m:r>
              <m:rPr/>
              <w:rPr>
                <w:rFonts w:ascii="Cambria Math" w:hAnsi="Cambria Math"/>
                <w:sz w:val="22"/>
                <w:szCs w:val="24"/>
              </w:rPr>
              <m:t>‖</m:t>
            </m:r>
            <m:ctrlPr>
              <w:rPr>
                <w:sz w:val="22"/>
                <w:szCs w:val="24"/>
              </w:rPr>
            </m:ctrlPr>
          </m:den>
        </m:f>
      </m:oMath>
      <w:r>
        <w:rPr>
          <w:rFonts w:ascii="Arial" w:hAnsi="Arial" w:eastAsia="等线" w:cs="Arial"/>
          <w:sz w:val="24"/>
          <w:szCs w:val="24"/>
        </w:rPr>
        <w:t>、</w:t>
      </w:r>
      <m:oMath>
        <m:sSub>
          <m:sSubPr>
            <m:ctrlPr>
              <w:rPr>
                <w:sz w:val="22"/>
                <w:szCs w:val="24"/>
              </w:rPr>
            </m:ctrlPr>
          </m:sSubPr>
          <m:e>
            <m:r>
              <m:rPr/>
              <w:rPr>
                <w:rFonts w:ascii="Cambria Math" w:hAnsi="Cambria Math"/>
                <w:sz w:val="22"/>
                <w:szCs w:val="24"/>
              </w:rPr>
              <m:t>b</m:t>
            </m:r>
            <m:ctrlPr>
              <w:rPr>
                <w:sz w:val="22"/>
                <w:szCs w:val="24"/>
              </w:rPr>
            </m:ctrlPr>
          </m:e>
          <m:sub>
            <m:r>
              <m:rPr/>
              <w:rPr>
                <w:rFonts w:ascii="Cambria Math" w:hAnsi="Cambria Math"/>
                <w:sz w:val="22"/>
                <w:szCs w:val="24"/>
              </w:rPr>
              <m:t>t2</m:t>
            </m:r>
            <m:ctrlPr>
              <w:rPr>
                <w:sz w:val="22"/>
                <w:szCs w:val="24"/>
              </w:rPr>
            </m:ctrlPr>
          </m:sub>
        </m:sSub>
        <m:r>
          <m:rPr/>
          <w:rPr>
            <w:rFonts w:ascii="Cambria Math" w:hAnsi="Cambria Math"/>
            <w:sz w:val="22"/>
            <w:szCs w:val="24"/>
          </w:rPr>
          <m:t>=</m:t>
        </m:r>
        <m:sSub>
          <m:sSubPr>
            <m:ctrlPr>
              <w:rPr>
                <w:sz w:val="22"/>
                <w:szCs w:val="24"/>
              </w:rPr>
            </m:ctrlPr>
          </m:sSubPr>
          <m:e>
            <m:limUpp>
              <m:limUppPr>
                <m:ctrlPr>
                  <w:rPr>
                    <w:sz w:val="22"/>
                    <w:szCs w:val="24"/>
                  </w:rPr>
                </m:ctrlPr>
              </m:limUppPr>
              <m:e>
                <m:r>
                  <m:rPr/>
                  <w:rPr>
                    <w:rFonts w:ascii="Cambria Math" w:hAnsi="Cambria Math"/>
                    <w:sz w:val="22"/>
                    <w:szCs w:val="24"/>
                  </w:rPr>
                  <m:t>e</m:t>
                </m:r>
                <m:ctrlPr>
                  <w:rPr>
                    <w:sz w:val="22"/>
                    <w:szCs w:val="24"/>
                  </w:rPr>
                </m:ctrlPr>
              </m:e>
              <m:lim>
                <m:r>
                  <m:rPr/>
                  <w:rPr>
                    <w:rFonts w:ascii="Cambria Math" w:hAnsi="Cambria Math"/>
                    <w:sz w:val="22"/>
                    <w:szCs w:val="24"/>
                  </w:rPr>
                  <m:t>^</m:t>
                </m:r>
                <m:ctrlPr>
                  <w:rPr>
                    <w:sz w:val="22"/>
                    <w:szCs w:val="24"/>
                  </w:rPr>
                </m:ctrlPr>
              </m:lim>
            </m:limUpp>
            <m:ctrlPr>
              <w:rPr>
                <w:sz w:val="22"/>
                <w:szCs w:val="24"/>
              </w:rPr>
            </m:ctrlPr>
          </m:e>
          <m:sub>
            <m:r>
              <m:rPr/>
              <w:rPr>
                <w:rFonts w:ascii="Cambria Math" w:hAnsi="Cambria Math"/>
                <w:sz w:val="22"/>
                <w:szCs w:val="24"/>
              </w:rPr>
              <m:t>2⊥</m:t>
            </m:r>
            <m:ctrlPr>
              <w:rPr>
                <w:sz w:val="22"/>
                <w:szCs w:val="24"/>
              </w:rPr>
            </m:ctrlPr>
          </m:sub>
        </m:sSub>
        <m:r>
          <m:rPr/>
          <w:rPr>
            <w:rFonts w:ascii="Cambria Math" w:hAnsi="Cambria Math"/>
            <w:sz w:val="22"/>
            <w:szCs w:val="24"/>
          </w:rPr>
          <m:t>×</m:t>
        </m:r>
        <m:f>
          <m:fPr>
            <m:ctrlPr>
              <w:rPr>
                <w:sz w:val="22"/>
                <w:szCs w:val="24"/>
              </w:rPr>
            </m:ctrlPr>
          </m:fPr>
          <m:num>
            <m:sSub>
              <m:sSubPr>
                <m:ctrlPr>
                  <w:rPr>
                    <w:sz w:val="22"/>
                    <w:szCs w:val="24"/>
                  </w:rPr>
                </m:ctrlPr>
              </m:sSubPr>
              <m:e>
                <m:r>
                  <m:rPr/>
                  <w:rPr>
                    <w:rFonts w:ascii="Cambria Math" w:hAnsi="Cambria Math"/>
                    <w:sz w:val="22"/>
                    <w:szCs w:val="24"/>
                  </w:rPr>
                  <m:t>b</m:t>
                </m:r>
                <m:ctrlPr>
                  <w:rPr>
                    <w:sz w:val="22"/>
                    <w:szCs w:val="24"/>
                  </w:rPr>
                </m:ctrlPr>
              </m:e>
              <m:sub>
                <m:r>
                  <m:rPr/>
                  <w:rPr>
                    <w:rFonts w:ascii="Cambria Math" w:hAnsi="Cambria Math"/>
                    <w:sz w:val="22"/>
                    <w:szCs w:val="24"/>
                  </w:rPr>
                  <m:t>t</m:t>
                </m:r>
                <m:ctrlPr>
                  <w:rPr>
                    <w:sz w:val="22"/>
                    <w:szCs w:val="24"/>
                  </w:rPr>
                </m:ctrlPr>
              </m:sub>
            </m:sSub>
            <m:ctrlPr>
              <w:rPr>
                <w:sz w:val="22"/>
                <w:szCs w:val="24"/>
              </w:rPr>
            </m:ctrlPr>
          </m:num>
          <m:den>
            <m:r>
              <m:rPr/>
              <w:rPr>
                <w:rFonts w:ascii="Cambria Math" w:hAnsi="Cambria Math"/>
                <w:sz w:val="22"/>
                <w:szCs w:val="24"/>
              </w:rPr>
              <m:t>‖</m:t>
            </m:r>
            <m:sSub>
              <m:sSubPr>
                <m:ctrlPr>
                  <w:rPr>
                    <w:sz w:val="22"/>
                    <w:szCs w:val="24"/>
                  </w:rPr>
                </m:ctrlPr>
              </m:sSubPr>
              <m:e>
                <m:r>
                  <m:rPr/>
                  <w:rPr>
                    <w:rFonts w:ascii="Cambria Math" w:hAnsi="Cambria Math"/>
                    <w:sz w:val="22"/>
                    <w:szCs w:val="24"/>
                  </w:rPr>
                  <m:t>b</m:t>
                </m:r>
                <m:ctrlPr>
                  <w:rPr>
                    <w:sz w:val="22"/>
                    <w:szCs w:val="24"/>
                  </w:rPr>
                </m:ctrlPr>
              </m:e>
              <m:sub>
                <m:r>
                  <m:rPr/>
                  <w:rPr>
                    <w:rFonts w:ascii="Cambria Math" w:hAnsi="Cambria Math"/>
                    <w:sz w:val="22"/>
                    <w:szCs w:val="24"/>
                  </w:rPr>
                  <m:t>t</m:t>
                </m:r>
                <m:ctrlPr>
                  <w:rPr>
                    <w:sz w:val="22"/>
                    <w:szCs w:val="24"/>
                  </w:rPr>
                </m:ctrlPr>
              </m:sub>
            </m:sSub>
            <m:r>
              <m:rPr/>
              <w:rPr>
                <w:rFonts w:ascii="Cambria Math" w:hAnsi="Cambria Math"/>
                <w:sz w:val="22"/>
                <w:szCs w:val="24"/>
              </w:rPr>
              <m:t>‖</m:t>
            </m:r>
            <m:ctrlPr>
              <w:rPr>
                <w:sz w:val="22"/>
                <w:szCs w:val="24"/>
              </w:rPr>
            </m:ctrlPr>
          </m:den>
        </m:f>
      </m:oMath>
      <w:r>
        <w:rPr>
          <w:rFonts w:ascii="Arial" w:hAnsi="Arial" w:eastAsia="等线" w:cs="Arial"/>
          <w:sz w:val="24"/>
          <w:szCs w:val="24"/>
        </w:rPr>
        <w:t>，可得到</w:t>
      </w:r>
      <m:oMath>
        <m:f>
          <m:fPr>
            <m:ctrlPr>
              <w:rPr>
                <w:sz w:val="22"/>
                <w:szCs w:val="24"/>
              </w:rPr>
            </m:ctrlPr>
          </m:fPr>
          <m:num>
            <m:sSup>
              <m:sSupPr>
                <m:ctrlPr>
                  <w:rPr>
                    <w:sz w:val="22"/>
                    <w:szCs w:val="24"/>
                  </w:rPr>
                </m:ctrlPr>
              </m:sSupPr>
              <m:e>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r>
              <m:rPr/>
              <w:rPr>
                <w:rFonts w:ascii="Cambria Math" w:hAnsi="Cambria Math"/>
                <w:sz w:val="22"/>
                <w:szCs w:val="24"/>
              </w:rPr>
              <m:t>τ</m:t>
            </m:r>
            <m:ctrlPr>
              <w:rPr>
                <w:sz w:val="22"/>
                <w:szCs w:val="24"/>
              </w:rPr>
            </m:ctrlPr>
          </m:num>
          <m:den>
            <m:r>
              <m:rPr/>
              <w:rPr>
                <w:rFonts w:ascii="Cambria Math" w:hAnsi="Cambria Math"/>
                <w:sz w:val="22"/>
                <w:szCs w:val="24"/>
              </w:rPr>
              <m:t>∂</m:t>
            </m:r>
            <m:sSubSup>
              <m:sSubSupPr>
                <m:ctrlPr>
                  <w:rPr>
                    <w:sz w:val="22"/>
                    <w:szCs w:val="24"/>
                  </w:rPr>
                </m:ctrlPr>
              </m:sSubSupPr>
              <m:e>
                <m:r>
                  <m:rPr/>
                  <w:rPr>
                    <w:rFonts w:ascii="Cambria Math" w:hAnsi="Cambria Math"/>
                    <w:sz w:val="22"/>
                    <w:szCs w:val="24"/>
                  </w:rPr>
                  <m:t>t</m:t>
                </m:r>
                <m:ctrlPr>
                  <w:rPr>
                    <w:sz w:val="22"/>
                    <w:szCs w:val="24"/>
                  </w:rPr>
                </m:ctrlPr>
              </m:e>
              <m:sub>
                <m:r>
                  <m:rPr/>
                  <w:rPr>
                    <w:rFonts w:ascii="Cambria Math" w:hAnsi="Cambria Math"/>
                    <w:sz w:val="22"/>
                    <w:szCs w:val="24"/>
                  </w:rPr>
                  <m:t>t</m:t>
                </m:r>
                <m:ctrlPr>
                  <w:rPr>
                    <w:sz w:val="22"/>
                    <w:szCs w:val="24"/>
                  </w:rPr>
                </m:ctrlPr>
              </m:sub>
              <m:sup>
                <m:r>
                  <m:rPr/>
                  <w:rPr>
                    <w:rFonts w:ascii="Cambria Math" w:hAnsi="Cambria Math"/>
                    <w:sz w:val="22"/>
                    <w:szCs w:val="24"/>
                  </w:rPr>
                  <m:t>2</m:t>
                </m:r>
                <m:ctrlPr>
                  <w:rPr>
                    <w:sz w:val="22"/>
                    <w:szCs w:val="24"/>
                  </w:rPr>
                </m:ctrlPr>
              </m:sup>
            </m:sSubSup>
            <m:ctrlPr>
              <w:rPr>
                <w:sz w:val="22"/>
                <w:szCs w:val="24"/>
              </w:rPr>
            </m:ctrlPr>
          </m:den>
        </m:f>
      </m:oMath>
      <w:r>
        <w:rPr>
          <w:rFonts w:ascii="Arial" w:hAnsi="Arial" w:eastAsia="等线" w:cs="Arial"/>
          <w:sz w:val="24"/>
          <w:szCs w:val="24"/>
        </w:rPr>
        <w:t>的解析特征对</w:t>
      </w:r>
      <m:oMath>
        <m:r>
          <m:rPr/>
          <w:rPr>
            <w:rFonts w:ascii="Cambria Math" w:hAnsi="Cambria Math"/>
            <w:sz w:val="22"/>
            <w:szCs w:val="24"/>
          </w:rPr>
          <m:t>(</m:t>
        </m:r>
        <m:sSubSup>
          <m:sSubSupPr>
            <m:ctrlPr>
              <w:rPr>
                <w:sz w:val="22"/>
                <w:szCs w:val="24"/>
              </w:rPr>
            </m:ctrlPr>
          </m:sSubSupPr>
          <m:e>
            <m:r>
              <m:rPr/>
              <w:rPr>
                <w:rFonts w:ascii="Cambria Math" w:hAnsi="Cambria Math"/>
                <w:sz w:val="22"/>
                <w:szCs w:val="24"/>
              </w:rPr>
              <m:t>λ</m:t>
            </m:r>
            <m:ctrlPr>
              <w:rPr>
                <w:sz w:val="22"/>
                <w:szCs w:val="24"/>
              </w:rPr>
            </m:ctrlPr>
          </m:e>
          <m:sub>
            <m:r>
              <m:rPr/>
              <w:rPr>
                <w:rFonts w:ascii="Cambria Math" w:hAnsi="Cambria Math"/>
                <w:sz w:val="22"/>
                <w:szCs w:val="24"/>
              </w:rPr>
              <m:t>i</m:t>
            </m:r>
            <m:ctrlPr>
              <w:rPr>
                <w:sz w:val="22"/>
                <w:szCs w:val="24"/>
              </w:rPr>
            </m:ctrlPr>
          </m:sub>
          <m:sup>
            <m:r>
              <m:rPr/>
              <w:rPr>
                <w:rFonts w:ascii="Cambria Math" w:hAnsi="Cambria Math"/>
                <w:sz w:val="22"/>
                <w:szCs w:val="24"/>
              </w:rPr>
              <m:t>τ</m:t>
            </m:r>
            <m:ctrlPr>
              <w:rPr>
                <w:sz w:val="22"/>
                <w:szCs w:val="24"/>
              </w:rPr>
            </m:ctrlPr>
          </m:sup>
        </m:sSubSup>
        <m:r>
          <m:rPr/>
          <w:rPr>
            <w:rFonts w:ascii="Cambria Math" w:hAnsi="Cambria Math"/>
            <w:sz w:val="22"/>
            <w:szCs w:val="24"/>
          </w:rPr>
          <m:t>,</m:t>
        </m:r>
        <m:sSubSup>
          <m:sSubSupPr>
            <m:ctrlPr>
              <w:rPr>
                <w:sz w:val="22"/>
                <w:szCs w:val="24"/>
              </w:rPr>
            </m:ctrlPr>
          </m:sSubSupPr>
          <m:e>
            <m:r>
              <m:rPr/>
              <w:rPr>
                <w:rFonts w:ascii="Cambria Math" w:hAnsi="Cambria Math"/>
                <w:sz w:val="22"/>
                <w:szCs w:val="24"/>
              </w:rPr>
              <m:t>q</m:t>
            </m:r>
            <m:ctrlPr>
              <w:rPr>
                <w:sz w:val="22"/>
                <w:szCs w:val="24"/>
              </w:rPr>
            </m:ctrlPr>
          </m:e>
          <m:sub>
            <m:r>
              <m:rPr/>
              <w:rPr>
                <w:rFonts w:ascii="Cambria Math" w:hAnsi="Cambria Math"/>
                <w:sz w:val="22"/>
                <w:szCs w:val="24"/>
              </w:rPr>
              <m:t>i</m:t>
            </m:r>
            <m:ctrlPr>
              <w:rPr>
                <w:sz w:val="22"/>
                <w:szCs w:val="24"/>
              </w:rPr>
            </m:ctrlPr>
          </m:sub>
          <m:sup>
            <m:r>
              <m:rPr/>
              <w:rPr>
                <w:rFonts w:ascii="Cambria Math" w:hAnsi="Cambria Math"/>
                <w:sz w:val="22"/>
                <w:szCs w:val="24"/>
              </w:rPr>
              <m:t>τ</m:t>
            </m:r>
            <m:ctrlPr>
              <w:rPr>
                <w:sz w:val="22"/>
                <w:szCs w:val="24"/>
              </w:rPr>
            </m:ctrlPr>
          </m:sup>
        </m:sSubSup>
        <m:r>
          <m:rPr/>
          <w:rPr>
            <w:rFonts w:ascii="Cambria Math" w:hAnsi="Cambria Math"/>
            <w:sz w:val="22"/>
            <w:szCs w:val="24"/>
          </w:rPr>
          <m:t>)</m:t>
        </m:r>
      </m:oMath>
      <w:r>
        <w:rPr>
          <w:rFonts w:ascii="Arial" w:hAnsi="Arial" w:eastAsia="等线" w:cs="Arial"/>
          <w:sz w:val="24"/>
          <w:szCs w:val="24"/>
        </w:rPr>
        <w:t>，共9组特征值和特征向量，分别对应三维空间中不同方向的变形模式。</w:t>
      </w:r>
    </w:p>
    <w:p w14:paraId="5D353A39">
      <w:pPr>
        <w:spacing w:before="120" w:after="120" w:line="288" w:lineRule="auto"/>
        <w:ind w:left="0"/>
        <w:jc w:val="left"/>
        <w:rPr>
          <w:sz w:val="22"/>
          <w:szCs w:val="24"/>
        </w:rPr>
      </w:pPr>
      <w:r>
        <w:rPr>
          <w:rFonts w:ascii="Arial" w:hAnsi="Arial" w:eastAsia="等线" w:cs="Arial"/>
          <w:sz w:val="24"/>
          <w:szCs w:val="24"/>
        </w:rPr>
        <w:t>由于扭转能量涉及四个顶点（三维空间中的四元组），其特征系统比弯曲更复杂，但核心逻辑一致：通过秩1更新（BNS公式）将角度的黑塞矩阵与能量的二阶导数结合，最终得到扭转能量黑塞矩阵</w:t>
      </w:r>
      <m:oMath>
        <m:f>
          <m:fPr>
            <m:ctrlPr>
              <w:rPr>
                <w:sz w:val="22"/>
                <w:szCs w:val="24"/>
              </w:rPr>
            </m:ctrlPr>
          </m:fPr>
          <m:num>
            <m:sSup>
              <m:sSupPr>
                <m:ctrlPr>
                  <w:rPr>
                    <w:sz w:val="22"/>
                    <w:szCs w:val="24"/>
                  </w:rPr>
                </m:ctrlPr>
              </m:sSupPr>
              <m:e>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sSub>
              <m:sSubPr>
                <m:ctrlPr>
                  <w:rPr>
                    <w:sz w:val="22"/>
                    <w:szCs w:val="24"/>
                  </w:rPr>
                </m:ctrlPr>
              </m:sSubPr>
              <m:e>
                <m:r>
                  <m:rPr>
                    <m:sty m:val="p"/>
                  </m:rPr>
                  <w:rPr>
                    <w:rFonts w:ascii="Cambria Math" w:hAnsi="Cambria Math"/>
                    <w:sz w:val="22"/>
                    <w:szCs w:val="24"/>
                  </w:rPr>
                  <m:t>Ψ</m:t>
                </m:r>
                <m:ctrlPr>
                  <w:rPr>
                    <w:sz w:val="22"/>
                    <w:szCs w:val="24"/>
                  </w:rPr>
                </m:ctrlPr>
              </m:e>
              <m:sub>
                <m:r>
                  <m:rPr/>
                  <w:rPr>
                    <w:rFonts w:ascii="Cambria Math" w:hAnsi="Cambria Math"/>
                    <w:sz w:val="22"/>
                    <w:szCs w:val="24"/>
                  </w:rPr>
                  <m:t>t</m:t>
                </m:r>
                <m:ctrlPr>
                  <w:rPr>
                    <w:sz w:val="22"/>
                    <w:szCs w:val="24"/>
                  </w:rPr>
                </m:ctrlPr>
              </m:sub>
            </m:sSub>
            <m:ctrlPr>
              <w:rPr>
                <w:sz w:val="22"/>
                <w:szCs w:val="24"/>
              </w:rPr>
            </m:ctrlPr>
          </m:num>
          <m:den>
            <m:r>
              <m:rPr/>
              <w:rPr>
                <w:rFonts w:ascii="Cambria Math" w:hAnsi="Cambria Math"/>
                <w:sz w:val="22"/>
                <w:szCs w:val="24"/>
              </w:rPr>
              <m:t>∂</m:t>
            </m:r>
            <m:sSup>
              <m:sSupPr>
                <m:ctrlPr>
                  <w:rPr>
                    <w:sz w:val="22"/>
                    <w:szCs w:val="24"/>
                  </w:rPr>
                </m:ctrlPr>
              </m:sSupPr>
              <m:e>
                <m:r>
                  <m:rPr/>
                  <w:rPr>
                    <w:rFonts w:ascii="Cambria Math" w:hAnsi="Cambria Math"/>
                    <w:sz w:val="22"/>
                    <w:szCs w:val="24"/>
                  </w:rPr>
                  <m:t>x</m:t>
                </m:r>
                <m:ctrlPr>
                  <w:rPr>
                    <w:sz w:val="22"/>
                    <w:szCs w:val="24"/>
                  </w:rPr>
                </m:ctrlPr>
              </m:e>
              <m:sup>
                <m:r>
                  <m:rPr/>
                  <w:rPr>
                    <w:rFonts w:ascii="Cambria Math" w:hAnsi="Cambria Math"/>
                    <w:sz w:val="22"/>
                    <w:szCs w:val="24"/>
                  </w:rPr>
                  <m:t>2</m:t>
                </m:r>
                <m:ctrlPr>
                  <w:rPr>
                    <w:sz w:val="22"/>
                    <w:szCs w:val="24"/>
                  </w:rPr>
                </m:ctrlPr>
              </m:sup>
            </m:sSup>
            <m:ctrlPr>
              <w:rPr>
                <w:sz w:val="22"/>
                <w:szCs w:val="24"/>
              </w:rPr>
            </m:ctrlPr>
          </m:den>
        </m:f>
      </m:oMath>
      <w:r>
        <w:rPr>
          <w:rFonts w:ascii="Arial" w:hAnsi="Arial" w:eastAsia="等线" w:cs="Arial"/>
          <w:sz w:val="24"/>
          <w:szCs w:val="24"/>
        </w:rPr>
        <w:t>的闭合形式特征系统。完整的推导过程见补充材料，此处给出最终的特征值表达式（基于公式5的扭转能量）：</w:t>
      </w:r>
    </w:p>
    <w:p w14:paraId="6285494F">
      <w:pPr>
        <w:spacing w:before="120" w:after="120" w:line="288" w:lineRule="auto"/>
        <w:ind w:left="0"/>
        <w:jc w:val="left"/>
        <w:rPr>
          <w:sz w:val="22"/>
          <w:szCs w:val="24"/>
        </w:rPr>
      </w:pPr>
      <m:oMathPara>
        <m:oMathParaPr>
          <m:jc m:val="left"/>
        </m:oMathParaPr>
        <m:oMath>
          <m:sSubSup>
            <m:sSubSupPr>
              <m:ctrlPr>
                <w:rPr>
                  <w:sz w:val="22"/>
                  <w:szCs w:val="24"/>
                </w:rPr>
              </m:ctrlPr>
            </m:sSubSupPr>
            <m:e>
              <m:r>
                <m:rPr/>
                <w:rPr>
                  <w:rFonts w:ascii="Cambria Math" w:hAnsi="Cambria Math"/>
                  <w:sz w:val="22"/>
                  <w:szCs w:val="24"/>
                </w:rPr>
                <m:t>λ</m:t>
              </m:r>
              <m:ctrlPr>
                <w:rPr>
                  <w:sz w:val="22"/>
                  <w:szCs w:val="24"/>
                </w:rPr>
              </m:ctrlPr>
            </m:e>
            <m:sub>
              <m:r>
                <m:rPr/>
                <w:rPr>
                  <w:rFonts w:ascii="Cambria Math" w:hAnsi="Cambria Math"/>
                  <w:sz w:val="22"/>
                  <w:szCs w:val="24"/>
                </w:rPr>
                <m:t>0</m:t>
              </m:r>
              <m:ctrlPr>
                <w:rPr>
                  <w:sz w:val="22"/>
                  <w:szCs w:val="24"/>
                </w:rPr>
              </m:ctrlPr>
            </m:sub>
            <m:sup>
              <m:r>
                <m:rPr/>
                <w:rPr>
                  <w:rFonts w:ascii="Cambria Math" w:hAnsi="Cambria Math"/>
                  <w:sz w:val="22"/>
                  <w:szCs w:val="24"/>
                </w:rPr>
                <m:t>τ</m:t>
              </m:r>
              <m:ctrlPr>
                <w:rPr>
                  <w:sz w:val="22"/>
                  <w:szCs w:val="24"/>
                </w:rPr>
              </m:ctrlPr>
            </m:sup>
          </m:sSubSup>
          <m:r>
            <m:rPr/>
            <w:rPr>
              <w:rFonts w:ascii="Cambria Math" w:hAnsi="Cambria Math"/>
              <w:sz w:val="22"/>
              <w:szCs w:val="24"/>
            </w:rPr>
            <m:t>=</m:t>
          </m:r>
          <m:sSub>
            <m:sSubPr>
              <m:ctrlPr>
                <w:rPr>
                  <w:sz w:val="22"/>
                  <w:szCs w:val="24"/>
                </w:rPr>
              </m:ctrlPr>
            </m:sSubPr>
            <m:e>
              <m:r>
                <m:rPr/>
                <w:rPr>
                  <w:rFonts w:ascii="Cambria Math" w:hAnsi="Cambria Math"/>
                  <w:sz w:val="22"/>
                  <w:szCs w:val="24"/>
                </w:rPr>
                <m:t>μ</m:t>
              </m:r>
              <m:ctrlPr>
                <w:rPr>
                  <w:sz w:val="22"/>
                  <w:szCs w:val="24"/>
                </w:rPr>
              </m:ctrlPr>
            </m:e>
            <m:sub>
              <m:r>
                <m:rPr/>
                <w:rPr>
                  <w:rFonts w:ascii="Cambria Math" w:hAnsi="Cambria Math"/>
                  <w:sz w:val="22"/>
                  <w:szCs w:val="24"/>
                </w:rPr>
                <m:t>t</m:t>
              </m:r>
              <m:ctrlPr>
                <w:rPr>
                  <w:sz w:val="22"/>
                  <w:szCs w:val="24"/>
                </w:rPr>
              </m:ctrlPr>
            </m:sub>
          </m:sSub>
          <m:r>
            <m:rPr/>
            <w:rPr>
              <w:rFonts w:ascii="Cambria Math" w:hAnsi="Cambria Math"/>
              <w:sz w:val="22"/>
              <w:szCs w:val="24"/>
            </w:rPr>
            <m:t>(τ−</m:t>
          </m:r>
          <m:sSub>
            <m:sSubPr>
              <m:ctrlPr>
                <w:rPr>
                  <w:sz w:val="22"/>
                  <w:szCs w:val="24"/>
                </w:rPr>
              </m:ctrlPr>
            </m:sSubPr>
            <m:e>
              <m:r>
                <m:rPr/>
                <w:rPr>
                  <w:rFonts w:ascii="Cambria Math" w:hAnsi="Cambria Math"/>
                  <w:sz w:val="22"/>
                  <w:szCs w:val="24"/>
                </w:rPr>
                <m:t>τ</m:t>
              </m:r>
              <m:ctrlPr>
                <w:rPr>
                  <w:sz w:val="22"/>
                  <w:szCs w:val="24"/>
                </w:rPr>
              </m:ctrlPr>
            </m:e>
            <m:sub>
              <m:r>
                <m:rPr/>
                <w:rPr>
                  <w:rFonts w:ascii="Cambria Math" w:hAnsi="Cambria Math"/>
                  <w:sz w:val="22"/>
                  <w:szCs w:val="24"/>
                </w:rPr>
                <m:t>0</m:t>
              </m:r>
              <m:ctrlPr>
                <w:rPr>
                  <w:sz w:val="22"/>
                  <w:szCs w:val="24"/>
                </w:rPr>
              </m:ctrlPr>
            </m:sub>
          </m:sSub>
          <m:r>
            <m:rPr/>
            <w:rPr>
              <w:rFonts w:ascii="Cambria Math" w:hAnsi="Cambria Math"/>
              <w:sz w:val="22"/>
              <w:szCs w:val="24"/>
            </w:rPr>
            <m:t>)⋅</m:t>
          </m:r>
          <m:f>
            <m:fPr>
              <m:ctrlPr>
                <w:rPr>
                  <w:sz w:val="22"/>
                  <w:szCs w:val="24"/>
                </w:rPr>
              </m:ctrlPr>
            </m:fPr>
            <m:num>
              <m:r>
                <m:rPr>
                  <m:sty m:val="p"/>
                </m:rPr>
                <w:rPr>
                  <w:rFonts w:ascii="Cambria Math" w:hAnsi="Cambria Math"/>
                  <w:sz w:val="22"/>
                  <w:szCs w:val="24"/>
                </w:rPr>
                <m:t>cos</m:t>
              </m:r>
              <m:r>
                <m:rPr/>
                <w:rPr>
                  <w:rFonts w:ascii="Cambria Math" w:hAnsi="Cambria Math"/>
                  <w:sz w:val="22"/>
                  <w:szCs w:val="24"/>
                </w:rPr>
                <m:t>⁡τ−1</m:t>
              </m:r>
              <m:ctrlPr>
                <w:rPr>
                  <w:sz w:val="22"/>
                  <w:szCs w:val="24"/>
                </w:rPr>
              </m:ctrlPr>
            </m:num>
            <m:den>
              <m:r>
                <m:rPr/>
                <w:rPr>
                  <w:rFonts w:ascii="Cambria Math" w:hAnsi="Cambria Math"/>
                  <w:sz w:val="22"/>
                  <w:szCs w:val="24"/>
                </w:rPr>
                <m:t>‖</m:t>
              </m:r>
              <m:sSub>
                <m:sSubPr>
                  <m:ctrlPr>
                    <w:rPr>
                      <w:sz w:val="22"/>
                      <w:szCs w:val="24"/>
                    </w:rPr>
                  </m:ctrlPr>
                </m:sSubPr>
                <m:e>
                  <m:r>
                    <m:rPr/>
                    <w:rPr>
                      <w:rFonts w:ascii="Cambria Math" w:hAnsi="Cambria Math"/>
                      <w:sz w:val="22"/>
                      <w:szCs w:val="24"/>
                    </w:rPr>
                    <m:t>b</m:t>
                  </m:r>
                  <m:ctrlPr>
                    <w:rPr>
                      <w:sz w:val="22"/>
                      <w:szCs w:val="24"/>
                    </w:rPr>
                  </m:ctrlPr>
                </m:e>
                <m:sub>
                  <m:r>
                    <m:rPr/>
                    <w:rPr>
                      <w:rFonts w:ascii="Cambria Math" w:hAnsi="Cambria Math"/>
                      <w:sz w:val="22"/>
                      <w:szCs w:val="24"/>
                    </w:rPr>
                    <m:t>t</m:t>
                  </m:r>
                  <m:ctrlPr>
                    <w:rPr>
                      <w:sz w:val="22"/>
                      <w:szCs w:val="24"/>
                    </w:rPr>
                  </m:ctrlPr>
                </m:sub>
              </m:sSub>
              <m:r>
                <m:rPr/>
                <w:rPr>
                  <w:rFonts w:ascii="Cambria Math" w:hAnsi="Cambria Math"/>
                  <w:sz w:val="22"/>
                  <w:szCs w:val="24"/>
                </w:rPr>
                <m:t>‖</m:t>
              </m:r>
              <m:ctrlPr>
                <w:rPr>
                  <w:sz w:val="22"/>
                  <w:szCs w:val="24"/>
                </w:rPr>
              </m:ctrlPr>
            </m:den>
          </m:f>
          <m:r>
            <m:rPr/>
            <w:rPr>
              <w:rFonts w:ascii="Cambria Math" w:hAnsi="Cambria Math"/>
              <w:sz w:val="22"/>
              <w:szCs w:val="24"/>
            </w:rPr>
            <m:t>,</m:t>
          </m:r>
          <m:sSubSup>
            <m:sSubSupPr>
              <m:ctrlPr>
                <w:rPr>
                  <w:sz w:val="22"/>
                  <w:szCs w:val="24"/>
                </w:rPr>
              </m:ctrlPr>
            </m:sSubSupPr>
            <m:e>
              <m:r>
                <m:rPr/>
                <w:rPr>
                  <w:rFonts w:ascii="Cambria Math" w:hAnsi="Cambria Math"/>
                  <w:sz w:val="22"/>
                  <w:szCs w:val="24"/>
                </w:rPr>
                <m:t>λ</m:t>
              </m:r>
              <m:ctrlPr>
                <w:rPr>
                  <w:sz w:val="22"/>
                  <w:szCs w:val="24"/>
                </w:rPr>
              </m:ctrlPr>
            </m:e>
            <m:sub>
              <m:r>
                <m:rPr/>
                <w:rPr>
                  <w:rFonts w:ascii="Cambria Math" w:hAnsi="Cambria Math"/>
                  <w:sz w:val="22"/>
                  <w:szCs w:val="24"/>
                </w:rPr>
                <m:t>1</m:t>
              </m:r>
              <m:ctrlPr>
                <w:rPr>
                  <w:sz w:val="22"/>
                  <w:szCs w:val="24"/>
                </w:rPr>
              </m:ctrlPr>
            </m:sub>
            <m:sup>
              <m:r>
                <m:rPr/>
                <w:rPr>
                  <w:rFonts w:ascii="Cambria Math" w:hAnsi="Cambria Math"/>
                  <w:sz w:val="22"/>
                  <w:szCs w:val="24"/>
                </w:rPr>
                <m:t>τ</m:t>
              </m:r>
              <m:ctrlPr>
                <w:rPr>
                  <w:sz w:val="22"/>
                  <w:szCs w:val="24"/>
                </w:rPr>
              </m:ctrlPr>
            </m:sup>
          </m:sSubSup>
          <m:r>
            <m:rPr/>
            <w:rPr>
              <w:rFonts w:ascii="Cambria Math" w:hAnsi="Cambria Math"/>
              <w:sz w:val="22"/>
              <w:szCs w:val="24"/>
            </w:rPr>
            <m:t>=</m:t>
          </m:r>
          <m:sSub>
            <m:sSubPr>
              <m:ctrlPr>
                <w:rPr>
                  <w:sz w:val="22"/>
                  <w:szCs w:val="24"/>
                </w:rPr>
              </m:ctrlPr>
            </m:sSubPr>
            <m:e>
              <m:r>
                <m:rPr/>
                <w:rPr>
                  <w:rFonts w:ascii="Cambria Math" w:hAnsi="Cambria Math"/>
                  <w:sz w:val="22"/>
                  <w:szCs w:val="24"/>
                </w:rPr>
                <m:t>μ</m:t>
              </m:r>
              <m:ctrlPr>
                <w:rPr>
                  <w:sz w:val="22"/>
                  <w:szCs w:val="24"/>
                </w:rPr>
              </m:ctrlPr>
            </m:e>
            <m:sub>
              <m:r>
                <m:rPr/>
                <w:rPr>
                  <w:rFonts w:ascii="Cambria Math" w:hAnsi="Cambria Math"/>
                  <w:sz w:val="22"/>
                  <w:szCs w:val="24"/>
                </w:rPr>
                <m:t>t</m:t>
              </m:r>
              <m:ctrlPr>
                <w:rPr>
                  <w:sz w:val="22"/>
                  <w:szCs w:val="24"/>
                </w:rPr>
              </m:ctrlPr>
            </m:sub>
          </m:sSub>
          <m:r>
            <m:rPr/>
            <w:rPr>
              <w:rFonts w:ascii="Cambria Math" w:hAnsi="Cambria Math"/>
              <w:sz w:val="22"/>
              <w:szCs w:val="24"/>
            </w:rPr>
            <m:t>(τ−</m:t>
          </m:r>
          <m:sSub>
            <m:sSubPr>
              <m:ctrlPr>
                <w:rPr>
                  <w:sz w:val="22"/>
                  <w:szCs w:val="24"/>
                </w:rPr>
              </m:ctrlPr>
            </m:sSubPr>
            <m:e>
              <m:r>
                <m:rPr/>
                <w:rPr>
                  <w:rFonts w:ascii="Cambria Math" w:hAnsi="Cambria Math"/>
                  <w:sz w:val="22"/>
                  <w:szCs w:val="24"/>
                </w:rPr>
                <m:t>τ</m:t>
              </m:r>
              <m:ctrlPr>
                <w:rPr>
                  <w:sz w:val="22"/>
                  <w:szCs w:val="24"/>
                </w:rPr>
              </m:ctrlPr>
            </m:e>
            <m:sub>
              <m:r>
                <m:rPr/>
                <w:rPr>
                  <w:rFonts w:ascii="Cambria Math" w:hAnsi="Cambria Math"/>
                  <w:sz w:val="22"/>
                  <w:szCs w:val="24"/>
                </w:rPr>
                <m:t>0</m:t>
              </m:r>
              <m:ctrlPr>
                <w:rPr>
                  <w:sz w:val="22"/>
                  <w:szCs w:val="24"/>
                </w:rPr>
              </m:ctrlPr>
            </m:sub>
          </m:sSub>
          <m:r>
            <m:rPr/>
            <w:rPr>
              <w:rFonts w:ascii="Cambria Math" w:hAnsi="Cambria Math"/>
              <w:sz w:val="22"/>
              <w:szCs w:val="24"/>
            </w:rPr>
            <m:t>)⋅</m:t>
          </m:r>
          <m:f>
            <m:fPr>
              <m:ctrlPr>
                <w:rPr>
                  <w:sz w:val="22"/>
                  <w:szCs w:val="24"/>
                </w:rPr>
              </m:ctrlPr>
            </m:fPr>
            <m:num>
              <m:r>
                <m:rPr>
                  <m:sty m:val="p"/>
                </m:rPr>
                <w:rPr>
                  <w:rFonts w:ascii="Cambria Math" w:hAnsi="Cambria Math"/>
                  <w:sz w:val="22"/>
                  <w:szCs w:val="24"/>
                </w:rPr>
                <m:t>cos</m:t>
              </m:r>
              <m:r>
                <m:rPr/>
                <w:rPr>
                  <w:rFonts w:ascii="Cambria Math" w:hAnsi="Cambria Math"/>
                  <w:sz w:val="22"/>
                  <w:szCs w:val="24"/>
                </w:rPr>
                <m:t>⁡τ+1</m:t>
              </m:r>
              <m:ctrlPr>
                <w:rPr>
                  <w:sz w:val="22"/>
                  <w:szCs w:val="24"/>
                </w:rPr>
              </m:ctrlPr>
            </m:num>
            <m:den>
              <m:r>
                <m:rPr/>
                <w:rPr>
                  <w:rFonts w:ascii="Cambria Math" w:hAnsi="Cambria Math"/>
                  <w:sz w:val="22"/>
                  <w:szCs w:val="24"/>
                </w:rPr>
                <m:t>‖</m:t>
              </m:r>
              <m:sSub>
                <m:sSubPr>
                  <m:ctrlPr>
                    <w:rPr>
                      <w:sz w:val="22"/>
                      <w:szCs w:val="24"/>
                    </w:rPr>
                  </m:ctrlPr>
                </m:sSubPr>
                <m:e>
                  <m:r>
                    <m:rPr/>
                    <w:rPr>
                      <w:rFonts w:ascii="Cambria Math" w:hAnsi="Cambria Math"/>
                      <w:sz w:val="22"/>
                      <w:szCs w:val="24"/>
                    </w:rPr>
                    <m:t>b</m:t>
                  </m:r>
                  <m:ctrlPr>
                    <w:rPr>
                      <w:sz w:val="22"/>
                      <w:szCs w:val="24"/>
                    </w:rPr>
                  </m:ctrlPr>
                </m:e>
                <m:sub>
                  <m:r>
                    <m:rPr/>
                    <w:rPr>
                      <w:rFonts w:ascii="Cambria Math" w:hAnsi="Cambria Math"/>
                      <w:sz w:val="22"/>
                      <w:szCs w:val="24"/>
                    </w:rPr>
                    <m:t>t</m:t>
                  </m:r>
                  <m:ctrlPr>
                    <w:rPr>
                      <w:sz w:val="22"/>
                      <w:szCs w:val="24"/>
                    </w:rPr>
                  </m:ctrlPr>
                </m:sub>
              </m:sSub>
              <m:r>
                <m:rPr/>
                <w:rPr>
                  <w:rFonts w:ascii="Cambria Math" w:hAnsi="Cambria Math"/>
                  <w:sz w:val="22"/>
                  <w:szCs w:val="24"/>
                </w:rPr>
                <m:t>‖</m:t>
              </m:r>
              <m:ctrlPr>
                <w:rPr>
                  <w:sz w:val="22"/>
                  <w:szCs w:val="24"/>
                </w:rPr>
              </m:ctrlPr>
            </m:den>
          </m:f>
          <m:r>
            <m:rPr/>
            <w:rPr>
              <w:rFonts w:ascii="Cambria Math" w:hAnsi="Cambria Math"/>
              <w:sz w:val="22"/>
              <w:szCs w:val="24"/>
            </w:rPr>
            <m:t>,(49)</m:t>
          </m:r>
        </m:oMath>
      </m:oMathPara>
    </w:p>
    <w:p w14:paraId="4BCDE5AC">
      <w:pPr>
        <w:spacing w:before="120" w:after="120" w:line="288" w:lineRule="auto"/>
        <w:ind w:left="0"/>
        <w:jc w:val="left"/>
        <w:rPr>
          <w:sz w:val="22"/>
          <w:szCs w:val="24"/>
        </w:rPr>
      </w:pPr>
      <m:oMathPara>
        <m:oMathParaPr>
          <m:jc m:val="left"/>
        </m:oMathParaPr>
        <m:oMath>
          <m:sSubSup>
            <m:sSubSupPr>
              <m:ctrlPr>
                <w:rPr>
                  <w:sz w:val="22"/>
                  <w:szCs w:val="24"/>
                </w:rPr>
              </m:ctrlPr>
            </m:sSubSupPr>
            <m:e>
              <m:r>
                <m:rPr/>
                <w:rPr>
                  <w:rFonts w:ascii="Cambria Math" w:hAnsi="Cambria Math"/>
                  <w:sz w:val="22"/>
                  <w:szCs w:val="24"/>
                </w:rPr>
                <m:t>λ</m:t>
              </m:r>
              <m:ctrlPr>
                <w:rPr>
                  <w:sz w:val="22"/>
                  <w:szCs w:val="24"/>
                </w:rPr>
              </m:ctrlPr>
            </m:e>
            <m:sub>
              <m:r>
                <m:rPr/>
                <w:rPr>
                  <w:rFonts w:ascii="Cambria Math" w:hAnsi="Cambria Math"/>
                  <w:sz w:val="22"/>
                  <w:szCs w:val="24"/>
                </w:rPr>
                <m:t>2−5</m:t>
              </m:r>
              <m:ctrlPr>
                <w:rPr>
                  <w:sz w:val="22"/>
                  <w:szCs w:val="24"/>
                </w:rPr>
              </m:ctrlPr>
            </m:sub>
            <m:sup>
              <m:r>
                <m:rPr/>
                <w:rPr>
                  <w:rFonts w:ascii="Cambria Math" w:hAnsi="Cambria Math"/>
                  <w:sz w:val="22"/>
                  <w:szCs w:val="24"/>
                </w:rPr>
                <m:t>τ</m:t>
              </m:r>
              <m:ctrlPr>
                <w:rPr>
                  <w:sz w:val="22"/>
                  <w:szCs w:val="24"/>
                </w:rPr>
              </m:ctrlPr>
            </m:sup>
          </m:sSubSup>
          <m:r>
            <m:rPr/>
            <w:rPr>
              <w:rFonts w:ascii="Cambria Math" w:hAnsi="Cambria Math"/>
              <w:sz w:val="22"/>
              <w:szCs w:val="24"/>
            </w:rPr>
            <m:t>=</m:t>
          </m:r>
          <m:sSub>
            <m:sSubPr>
              <m:ctrlPr>
                <w:rPr>
                  <w:sz w:val="22"/>
                  <w:szCs w:val="24"/>
                </w:rPr>
              </m:ctrlPr>
            </m:sSubPr>
            <m:e>
              <m:r>
                <m:rPr/>
                <w:rPr>
                  <w:rFonts w:ascii="Cambria Math" w:hAnsi="Cambria Math"/>
                  <w:sz w:val="22"/>
                  <w:szCs w:val="24"/>
                </w:rPr>
                <m:t>μ</m:t>
              </m:r>
              <m:ctrlPr>
                <w:rPr>
                  <w:sz w:val="22"/>
                  <w:szCs w:val="24"/>
                </w:rPr>
              </m:ctrlPr>
            </m:e>
            <m:sub>
              <m:r>
                <m:rPr/>
                <w:rPr>
                  <w:rFonts w:ascii="Cambria Math" w:hAnsi="Cambria Math"/>
                  <w:sz w:val="22"/>
                  <w:szCs w:val="24"/>
                </w:rPr>
                <m:t>t</m:t>
              </m:r>
              <m:ctrlPr>
                <w:rPr>
                  <w:sz w:val="22"/>
                  <w:szCs w:val="24"/>
                </w:rPr>
              </m:ctrlPr>
            </m:sub>
          </m:sSub>
          <m:r>
            <m:rPr/>
            <w:rPr>
              <w:rFonts w:ascii="Cambria Math" w:hAnsi="Cambria Math"/>
              <w:sz w:val="22"/>
              <w:szCs w:val="24"/>
            </w:rPr>
            <m:t>(1±</m:t>
          </m:r>
          <m:rad>
            <m:radPr>
              <m:degHide m:val="1"/>
              <m:ctrlPr>
                <w:rPr>
                  <w:sz w:val="22"/>
                  <w:szCs w:val="24"/>
                </w:rPr>
              </m:ctrlPr>
            </m:radPr>
            <m:deg>
              <m:ctrlPr>
                <w:rPr>
                  <w:sz w:val="22"/>
                  <w:szCs w:val="24"/>
                </w:rPr>
              </m:ctrlPr>
            </m:deg>
            <m:e>
              <m:r>
                <m:rPr/>
                <w:rPr>
                  <w:rFonts w:ascii="Cambria Math" w:hAnsi="Cambria Math"/>
                  <w:sz w:val="22"/>
                  <w:szCs w:val="24"/>
                </w:rPr>
                <m:t>1+(τ−</m:t>
              </m:r>
              <m:sSub>
                <m:sSubPr>
                  <m:ctrlPr>
                    <w:rPr>
                      <w:sz w:val="22"/>
                      <w:szCs w:val="24"/>
                    </w:rPr>
                  </m:ctrlPr>
                </m:sSubPr>
                <m:e>
                  <m:r>
                    <m:rPr/>
                    <w:rPr>
                      <w:rFonts w:ascii="Cambria Math" w:hAnsi="Cambria Math"/>
                      <w:sz w:val="22"/>
                      <w:szCs w:val="24"/>
                    </w:rPr>
                    <m:t>τ</m:t>
                  </m:r>
                  <m:ctrlPr>
                    <w:rPr>
                      <w:sz w:val="22"/>
                      <w:szCs w:val="24"/>
                    </w:rPr>
                  </m:ctrlPr>
                </m:e>
                <m:sub>
                  <m:r>
                    <m:rPr/>
                    <w:rPr>
                      <w:rFonts w:ascii="Cambria Math" w:hAnsi="Cambria Math"/>
                      <w:sz w:val="22"/>
                      <w:szCs w:val="24"/>
                    </w:rPr>
                    <m:t>0</m:t>
                  </m:r>
                  <m:ctrlPr>
                    <w:rPr>
                      <w:sz w:val="22"/>
                      <w:szCs w:val="24"/>
                    </w:rPr>
                  </m:ctrlPr>
                </m:sub>
              </m:sSub>
              <m:sSup>
                <m:sSupPr>
                  <m:ctrlPr>
                    <w:rPr>
                      <w:sz w:val="22"/>
                      <w:szCs w:val="24"/>
                    </w:rPr>
                  </m:ctrlPr>
                </m:sSupPr>
                <m:e>
                  <m:r>
                    <m:rPr/>
                    <w:rPr>
                      <w:rFonts w:ascii="Cambria Math" w:hAnsi="Cambria Math"/>
                      <w:sz w:val="22"/>
                      <w:szCs w:val="24"/>
                    </w:rPr>
                    <m:t>)</m:t>
                  </m:r>
                  <m:ctrlPr>
                    <w:rPr>
                      <w:sz w:val="22"/>
                      <w:szCs w:val="24"/>
                    </w:rPr>
                  </m:ctrlPr>
                </m:e>
                <m:sup>
                  <m:r>
                    <m:rPr/>
                    <w:rPr>
                      <w:rFonts w:ascii="Cambria Math" w:hAnsi="Cambria Math"/>
                      <w:sz w:val="22"/>
                      <w:szCs w:val="24"/>
                    </w:rPr>
                    <m:t>2</m:t>
                  </m:r>
                  <m:ctrlPr>
                    <w:rPr>
                      <w:sz w:val="22"/>
                      <w:szCs w:val="24"/>
                    </w:rPr>
                  </m:ctrlPr>
                </m:sup>
              </m:sSup>
              <m:ctrlPr>
                <w:rPr>
                  <w:sz w:val="22"/>
                  <w:szCs w:val="24"/>
                </w:rPr>
              </m:ctrlPr>
            </m:e>
          </m:rad>
          <m:r>
            <m:rPr/>
            <w:rPr>
              <w:rFonts w:ascii="Cambria Math" w:hAnsi="Cambria Math"/>
              <w:sz w:val="22"/>
              <w:szCs w:val="24"/>
            </w:rPr>
            <m:t>),</m:t>
          </m:r>
          <m:sSubSup>
            <m:sSubSupPr>
              <m:ctrlPr>
                <w:rPr>
                  <w:sz w:val="22"/>
                  <w:szCs w:val="24"/>
                </w:rPr>
              </m:ctrlPr>
            </m:sSubSupPr>
            <m:e>
              <m:r>
                <m:rPr/>
                <w:rPr>
                  <w:rFonts w:ascii="Cambria Math" w:hAnsi="Cambria Math"/>
                  <w:sz w:val="22"/>
                  <w:szCs w:val="24"/>
                </w:rPr>
                <m:t>λ</m:t>
              </m:r>
              <m:ctrlPr>
                <w:rPr>
                  <w:sz w:val="22"/>
                  <w:szCs w:val="24"/>
                </w:rPr>
              </m:ctrlPr>
            </m:e>
            <m:sub>
              <m:r>
                <m:rPr/>
                <w:rPr>
                  <w:rFonts w:ascii="Cambria Math" w:hAnsi="Cambria Math"/>
                  <w:sz w:val="22"/>
                  <w:szCs w:val="24"/>
                </w:rPr>
                <m:t>6−8</m:t>
              </m:r>
              <m:ctrlPr>
                <w:rPr>
                  <w:sz w:val="22"/>
                  <w:szCs w:val="24"/>
                </w:rPr>
              </m:ctrlPr>
            </m:sub>
            <m:sup>
              <m:r>
                <m:rPr/>
                <w:rPr>
                  <w:rFonts w:ascii="Cambria Math" w:hAnsi="Cambria Math"/>
                  <w:sz w:val="22"/>
                  <w:szCs w:val="24"/>
                </w:rPr>
                <m:t>τ</m:t>
              </m:r>
              <m:ctrlPr>
                <w:rPr>
                  <w:sz w:val="22"/>
                  <w:szCs w:val="24"/>
                </w:rPr>
              </m:ctrlPr>
            </m:sup>
          </m:sSubSup>
          <m:r>
            <m:rPr/>
            <w:rPr>
              <w:rFonts w:ascii="Cambria Math" w:hAnsi="Cambria Math"/>
              <w:sz w:val="22"/>
              <w:szCs w:val="24"/>
            </w:rPr>
            <m:t>=±</m:t>
          </m:r>
          <m:sSub>
            <m:sSubPr>
              <m:ctrlPr>
                <w:rPr>
                  <w:sz w:val="22"/>
                  <w:szCs w:val="24"/>
                </w:rPr>
              </m:ctrlPr>
            </m:sSubPr>
            <m:e>
              <m:r>
                <m:rPr/>
                <w:rPr>
                  <w:rFonts w:ascii="Cambria Math" w:hAnsi="Cambria Math"/>
                  <w:sz w:val="22"/>
                  <w:szCs w:val="24"/>
                </w:rPr>
                <m:t>μ</m:t>
              </m:r>
              <m:ctrlPr>
                <w:rPr>
                  <w:sz w:val="22"/>
                  <w:szCs w:val="24"/>
                </w:rPr>
              </m:ctrlPr>
            </m:e>
            <m:sub>
              <m:r>
                <m:rPr/>
                <w:rPr>
                  <w:rFonts w:ascii="Cambria Math" w:hAnsi="Cambria Math"/>
                  <w:sz w:val="22"/>
                  <w:szCs w:val="24"/>
                </w:rPr>
                <m:t>t</m:t>
              </m:r>
              <m:ctrlPr>
                <w:rPr>
                  <w:sz w:val="22"/>
                  <w:szCs w:val="24"/>
                </w:rPr>
              </m:ctrlPr>
            </m:sub>
          </m:sSub>
          <m:r>
            <m:rPr/>
            <w:rPr>
              <w:rFonts w:ascii="Cambria Math" w:hAnsi="Cambria Math"/>
              <w:sz w:val="22"/>
              <w:szCs w:val="24"/>
            </w:rPr>
            <m:t>(τ−</m:t>
          </m:r>
          <m:sSub>
            <m:sSubPr>
              <m:ctrlPr>
                <w:rPr>
                  <w:sz w:val="22"/>
                  <w:szCs w:val="24"/>
                </w:rPr>
              </m:ctrlPr>
            </m:sSubPr>
            <m:e>
              <m:r>
                <m:rPr/>
                <w:rPr>
                  <w:rFonts w:ascii="Cambria Math" w:hAnsi="Cambria Math"/>
                  <w:sz w:val="22"/>
                  <w:szCs w:val="24"/>
                </w:rPr>
                <m:t>τ</m:t>
              </m:r>
              <m:ctrlPr>
                <w:rPr>
                  <w:sz w:val="22"/>
                  <w:szCs w:val="24"/>
                </w:rPr>
              </m:ctrlPr>
            </m:e>
            <m:sub>
              <m:r>
                <m:rPr/>
                <w:rPr>
                  <w:rFonts w:ascii="Cambria Math" w:hAnsi="Cambria Math"/>
                  <w:sz w:val="22"/>
                  <w:szCs w:val="24"/>
                </w:rPr>
                <m:t>0</m:t>
              </m:r>
              <m:ctrlPr>
                <w:rPr>
                  <w:sz w:val="22"/>
                  <w:szCs w:val="24"/>
                </w:rPr>
              </m:ctrlPr>
            </m:sub>
          </m:sSub>
          <m:r>
            <m:rPr/>
            <w:rPr>
              <w:rFonts w:ascii="Cambria Math" w:hAnsi="Cambria Math"/>
              <w:sz w:val="22"/>
              <w:szCs w:val="24"/>
            </w:rPr>
            <m:t>),(50)</m:t>
          </m:r>
        </m:oMath>
      </m:oMathPara>
    </w:p>
    <w:p w14:paraId="329C4BB7">
      <w:pPr>
        <w:spacing w:before="120" w:after="120" w:line="288" w:lineRule="auto"/>
        <w:ind w:left="0"/>
        <w:jc w:val="left"/>
        <w:rPr>
          <w:sz w:val="22"/>
          <w:szCs w:val="24"/>
        </w:rPr>
      </w:pPr>
      <w:r>
        <w:rPr>
          <w:rFonts w:ascii="Arial" w:hAnsi="Arial" w:eastAsia="等线" w:cs="Arial"/>
          <w:sz w:val="24"/>
          <w:szCs w:val="24"/>
        </w:rPr>
        <w:t>其中特征向量分别对应投影边平面内的振动、平面外的运动以及围绕中间边</w:t>
      </w:r>
      <m:oMath>
        <m:sSub>
          <m:sSubPr>
            <m:ctrlPr>
              <w:rPr>
                <w:sz w:val="22"/>
                <w:szCs w:val="24"/>
              </w:rPr>
            </m:ctrlPr>
          </m:sSubPr>
          <m:e>
            <m:r>
              <m:rPr/>
              <w:rPr>
                <w:rFonts w:ascii="Cambria Math" w:hAnsi="Cambria Math"/>
                <w:sz w:val="22"/>
                <w:szCs w:val="24"/>
              </w:rPr>
              <m:t>e</m:t>
            </m:r>
            <m:ctrlPr>
              <w:rPr>
                <w:sz w:val="22"/>
                <w:szCs w:val="24"/>
              </w:rPr>
            </m:ctrlPr>
          </m:e>
          <m:sub>
            <m:r>
              <m:rPr/>
              <w:rPr>
                <w:rFonts w:ascii="Cambria Math" w:hAnsi="Cambria Math"/>
                <w:sz w:val="22"/>
                <w:szCs w:val="24"/>
              </w:rPr>
              <m:t>1</m:t>
            </m:r>
            <m:ctrlPr>
              <w:rPr>
                <w:sz w:val="22"/>
                <w:szCs w:val="24"/>
              </w:rPr>
            </m:ctrlPr>
          </m:sub>
        </m:sSub>
      </m:oMath>
      <w:r>
        <w:rPr>
          <w:rFonts w:ascii="Arial" w:hAnsi="Arial" w:eastAsia="等线" w:cs="Arial"/>
          <w:sz w:val="24"/>
          <w:szCs w:val="24"/>
        </w:rPr>
        <w:t>的扭转运动，确保了特征系统的完整性和物理合理性。</w:t>
      </w:r>
    </w:p>
    <w:p w14:paraId="76069A1D">
      <w:pPr>
        <w:spacing w:before="240" w:after="120" w:line="288" w:lineRule="auto"/>
        <w:ind w:left="0"/>
        <w:jc w:val="left"/>
        <w:outlineLvl w:val="5"/>
        <w:rPr>
          <w:sz w:val="22"/>
          <w:szCs w:val="24"/>
        </w:rPr>
      </w:pPr>
      <w:bookmarkStart w:id="25" w:name="heading_26"/>
      <w:r>
        <w:rPr>
          <w:rFonts w:ascii="Arial" w:hAnsi="Arial" w:eastAsia="等线" w:cs="Arial"/>
          <w:b/>
          <w:sz w:val="28"/>
          <w:szCs w:val="24"/>
        </w:rPr>
        <w:t>4.3.2 过滤策略</w:t>
      </w:r>
      <w:bookmarkEnd w:id="25"/>
    </w:p>
    <w:p w14:paraId="3B0CE9DE">
      <w:pPr>
        <w:spacing w:before="120" w:after="120" w:line="288" w:lineRule="auto"/>
        <w:ind w:left="0"/>
        <w:jc w:val="left"/>
        <w:rPr>
          <w:sz w:val="22"/>
          <w:szCs w:val="24"/>
        </w:rPr>
      </w:pPr>
      <w:r>
        <w:rPr>
          <w:rFonts w:ascii="Arial" w:hAnsi="Arial" w:eastAsia="等线" w:cs="Arial"/>
          <w:sz w:val="24"/>
          <w:szCs w:val="24"/>
        </w:rPr>
        <w:t>与拉伸和弯曲能量类似，扭转能量的特征值也可能出现负值，尤其是当扭转角</w:t>
      </w:r>
      <m:oMath>
        <m:r>
          <m:rPr/>
          <w:rPr>
            <w:rFonts w:ascii="Cambria Math" w:hAnsi="Cambria Math"/>
            <w:sz w:val="22"/>
            <w:szCs w:val="24"/>
          </w:rPr>
          <m:t>τ</m:t>
        </m:r>
      </m:oMath>
      <w:r>
        <w:rPr>
          <w:rFonts w:ascii="Arial" w:hAnsi="Arial" w:eastAsia="等线" w:cs="Arial"/>
          <w:sz w:val="24"/>
          <w:szCs w:val="24"/>
        </w:rPr>
        <w:t>偏离静止状态</w:t>
      </w:r>
      <m:oMath>
        <m:sSub>
          <m:sSubPr>
            <m:ctrlPr>
              <w:rPr>
                <w:sz w:val="22"/>
                <w:szCs w:val="24"/>
              </w:rPr>
            </m:ctrlPr>
          </m:sSubPr>
          <m:e>
            <m:r>
              <m:rPr/>
              <w:rPr>
                <w:rFonts w:ascii="Cambria Math" w:hAnsi="Cambria Math"/>
                <w:sz w:val="22"/>
                <w:szCs w:val="24"/>
              </w:rPr>
              <m:t>τ</m:t>
            </m:r>
            <m:ctrlPr>
              <w:rPr>
                <w:sz w:val="22"/>
                <w:szCs w:val="24"/>
              </w:rPr>
            </m:ctrlPr>
          </m:e>
          <m:sub>
            <m:r>
              <m:rPr/>
              <w:rPr>
                <w:rFonts w:ascii="Cambria Math" w:hAnsi="Cambria Math"/>
                <w:sz w:val="22"/>
                <w:szCs w:val="24"/>
              </w:rPr>
              <m:t>0</m:t>
            </m:r>
            <m:ctrlPr>
              <w:rPr>
                <w:sz w:val="22"/>
                <w:szCs w:val="24"/>
              </w:rPr>
            </m:ctrlPr>
          </m:sub>
        </m:sSub>
      </m:oMath>
      <w:r>
        <w:rPr>
          <w:rFonts w:ascii="Arial" w:hAnsi="Arial" w:eastAsia="等线" w:cs="Arial"/>
          <w:sz w:val="24"/>
          <w:szCs w:val="24"/>
        </w:rPr>
        <w:t>较大时。基于闭合形式的特征系统，我们可以采用与弯曲能量一致的过滤策略：对负特征值进行截断，将其替换为非负值，确保黑塞矩阵的半正定性。</w:t>
      </w:r>
    </w:p>
    <w:p w14:paraId="0D4A2662">
      <w:pPr>
        <w:spacing w:before="120" w:after="120" w:line="288" w:lineRule="auto"/>
        <w:ind w:left="0"/>
        <w:jc w:val="left"/>
        <w:rPr>
          <w:sz w:val="22"/>
          <w:szCs w:val="24"/>
        </w:rPr>
      </w:pPr>
      <w:r>
        <w:rPr>
          <w:rFonts w:ascii="Arial" w:hAnsi="Arial" w:eastAsia="等线" w:cs="Arial"/>
          <w:sz w:val="24"/>
          <w:szCs w:val="24"/>
        </w:rPr>
        <w:t>值得注意的是，扭转能量的特征值过滤不会影响其物理合理性，因为过滤仅针对非物理的负特征值（对应不稳定性变形模式），而保留了所有合理的扭转变形特征。这种过滤策略计算高效，无需数值迭代，与我们追求的大步长模拟目标一致。</w:t>
      </w:r>
    </w:p>
    <w:p w14:paraId="42E826E2">
      <w:pPr>
        <w:spacing w:before="260" w:after="120" w:line="288" w:lineRule="auto"/>
        <w:ind w:left="0"/>
        <w:jc w:val="left"/>
        <w:outlineLvl w:val="3"/>
        <w:rPr>
          <w:sz w:val="22"/>
          <w:szCs w:val="24"/>
        </w:rPr>
      </w:pPr>
      <w:bookmarkStart w:id="26" w:name="heading_27"/>
      <w:r>
        <w:rPr>
          <w:rFonts w:ascii="Arial" w:hAnsi="Arial" w:eastAsia="等线" w:cs="Arial"/>
          <w:b/>
          <w:sz w:val="32"/>
          <w:szCs w:val="24"/>
        </w:rPr>
        <w:t>5 实验结果</w:t>
      </w:r>
      <w:bookmarkEnd w:id="26"/>
    </w:p>
    <w:p w14:paraId="074BE02A">
      <w:pPr>
        <w:spacing w:before="120" w:after="120" w:line="288" w:lineRule="auto"/>
        <w:ind w:left="0"/>
        <w:jc w:val="left"/>
        <w:rPr>
          <w:sz w:val="22"/>
          <w:szCs w:val="24"/>
        </w:rPr>
      </w:pPr>
      <w:r>
        <w:rPr>
          <w:rFonts w:ascii="Arial" w:hAnsi="Arial" w:eastAsia="等线" w:cs="Arial"/>
          <w:sz w:val="24"/>
          <w:szCs w:val="24"/>
        </w:rPr>
        <w:t>我们在多个场景中验证了提升卷曲模型（Lifted Curls）的性能，包括单根紧密卷曲发丝的变形模拟、全头部紧密卷发的动力学模拟，以及与现有离散弹性杆（DER）模型的对比实验。所有实验均在配备Intel Core i7-12700H处理器和NVIDIA RTX 3060显卡的工作站上运行，使用C++实现，集成于基于有限元的隐式模拟器中。</w:t>
      </w:r>
    </w:p>
    <w:p w14:paraId="5918E375">
      <w:pPr>
        <w:spacing w:before="240" w:after="120" w:line="288" w:lineRule="auto"/>
        <w:ind w:left="0"/>
        <w:jc w:val="left"/>
        <w:outlineLvl w:val="4"/>
        <w:rPr>
          <w:sz w:val="22"/>
          <w:szCs w:val="24"/>
        </w:rPr>
      </w:pPr>
      <w:bookmarkStart w:id="27" w:name="heading_28"/>
      <w:r>
        <w:rPr>
          <w:rFonts w:ascii="Arial" w:hAnsi="Arial" w:eastAsia="等线" w:cs="Arial"/>
          <w:b/>
          <w:sz w:val="28"/>
          <w:szCs w:val="24"/>
        </w:rPr>
        <w:t>5.1 单根发丝模拟</w:t>
      </w:r>
      <w:bookmarkEnd w:id="27"/>
    </w:p>
    <w:p w14:paraId="63E785EA">
      <w:pPr>
        <w:spacing w:before="240" w:after="120" w:line="288" w:lineRule="auto"/>
        <w:ind w:left="0"/>
        <w:jc w:val="left"/>
        <w:outlineLvl w:val="5"/>
        <w:rPr>
          <w:sz w:val="22"/>
          <w:szCs w:val="24"/>
        </w:rPr>
      </w:pPr>
      <w:bookmarkStart w:id="28" w:name="heading_29"/>
      <w:r>
        <w:rPr>
          <w:rFonts w:ascii="Arial" w:hAnsi="Arial" w:eastAsia="等线" w:cs="Arial"/>
          <w:b/>
          <w:sz w:val="28"/>
          <w:szCs w:val="24"/>
        </w:rPr>
        <w:t>5.1.1 实验设置</w:t>
      </w:r>
      <w:bookmarkEnd w:id="28"/>
    </w:p>
    <w:p w14:paraId="33E39351">
      <w:pPr>
        <w:spacing w:before="120" w:after="120" w:line="288" w:lineRule="auto"/>
        <w:ind w:left="0"/>
        <w:jc w:val="left"/>
        <w:rPr>
          <w:sz w:val="22"/>
          <w:szCs w:val="24"/>
        </w:rPr>
      </w:pPr>
      <w:r>
        <w:rPr>
          <w:rFonts w:ascii="Arial" w:hAnsi="Arial" w:eastAsia="等线" w:cs="Arial"/>
          <w:sz w:val="24"/>
          <w:szCs w:val="24"/>
        </w:rPr>
        <w:t>我们模拟单根紧密卷曲发丝，静止状态下卷曲半径为5mm，长度为100mm，离散化为100个线段（每个线段长度约1mm），与我们目标场景的离散化密度一致。拉伸系数</w:t>
      </w:r>
      <m:oMath>
        <m:sSub>
          <m:sSubPr>
            <m:ctrlPr>
              <w:rPr>
                <w:sz w:val="22"/>
                <w:szCs w:val="24"/>
              </w:rPr>
            </m:ctrlPr>
          </m:sSubPr>
          <m:e>
            <m:r>
              <m:rPr/>
              <w:rPr>
                <w:rFonts w:ascii="Cambria Math" w:hAnsi="Cambria Math"/>
                <w:sz w:val="22"/>
                <w:szCs w:val="24"/>
              </w:rPr>
              <m:t>μ</m:t>
            </m:r>
            <m:ctrlPr>
              <w:rPr>
                <w:sz w:val="22"/>
                <w:szCs w:val="24"/>
              </w:rPr>
            </m:ctrlPr>
          </m:e>
          <m:sub>
            <m:r>
              <m:rPr/>
              <w:rPr>
                <w:rFonts w:ascii="Cambria Math" w:hAnsi="Cambria Math"/>
                <w:sz w:val="22"/>
                <w:szCs w:val="24"/>
              </w:rPr>
              <m:t>s</m:t>
            </m:r>
            <m:ctrlPr>
              <w:rPr>
                <w:sz w:val="22"/>
                <w:szCs w:val="24"/>
              </w:rPr>
            </m:ctrlPr>
          </m:sub>
        </m:sSub>
        <m:r>
          <m:rPr/>
          <w:rPr>
            <w:rFonts w:ascii="Cambria Math" w:hAnsi="Cambria Math"/>
            <w:sz w:val="22"/>
            <w:szCs w:val="24"/>
          </w:rPr>
          <m:t>=1000</m:t>
        </m:r>
      </m:oMath>
      <w:r>
        <w:rPr>
          <w:rFonts w:ascii="Arial" w:hAnsi="Arial" w:eastAsia="等线" w:cs="Arial"/>
          <w:sz w:val="24"/>
          <w:szCs w:val="24"/>
        </w:rPr>
        <w:t>，弯曲系数</w:t>
      </w:r>
      <m:oMath>
        <m:sSub>
          <m:sSubPr>
            <m:ctrlPr>
              <w:rPr>
                <w:sz w:val="22"/>
                <w:szCs w:val="24"/>
              </w:rPr>
            </m:ctrlPr>
          </m:sSubPr>
          <m:e>
            <m:r>
              <m:rPr/>
              <w:rPr>
                <w:rFonts w:ascii="Cambria Math" w:hAnsi="Cambria Math"/>
                <w:sz w:val="22"/>
                <w:szCs w:val="24"/>
              </w:rPr>
              <m:t>μ</m:t>
            </m:r>
            <m:ctrlPr>
              <w:rPr>
                <w:sz w:val="22"/>
                <w:szCs w:val="24"/>
              </w:rPr>
            </m:ctrlPr>
          </m:e>
          <m:sub>
            <m:r>
              <m:rPr/>
              <w:rPr>
                <w:rFonts w:ascii="Cambria Math" w:hAnsi="Cambria Math"/>
                <w:sz w:val="22"/>
                <w:szCs w:val="24"/>
              </w:rPr>
              <m:t>b</m:t>
            </m:r>
            <m:ctrlPr>
              <w:rPr>
                <w:sz w:val="22"/>
                <w:szCs w:val="24"/>
              </w:rPr>
            </m:ctrlPr>
          </m:sub>
        </m:sSub>
        <m:r>
          <m:rPr/>
          <w:rPr>
            <w:rFonts w:ascii="Cambria Math" w:hAnsi="Cambria Math"/>
            <w:sz w:val="22"/>
            <w:szCs w:val="24"/>
          </w:rPr>
          <m:t>=10</m:t>
        </m:r>
      </m:oMath>
      <w:r>
        <w:rPr>
          <w:rFonts w:ascii="Arial" w:hAnsi="Arial" w:eastAsia="等线" w:cs="Arial"/>
          <w:sz w:val="24"/>
          <w:szCs w:val="24"/>
        </w:rPr>
        <w:t>，扭转系数</w:t>
      </w:r>
      <m:oMath>
        <m:sSub>
          <m:sSubPr>
            <m:ctrlPr>
              <w:rPr>
                <w:sz w:val="22"/>
                <w:szCs w:val="24"/>
              </w:rPr>
            </m:ctrlPr>
          </m:sSubPr>
          <m:e>
            <m:r>
              <m:rPr/>
              <w:rPr>
                <w:rFonts w:ascii="Cambria Math" w:hAnsi="Cambria Math"/>
                <w:sz w:val="22"/>
                <w:szCs w:val="24"/>
              </w:rPr>
              <m:t>μ</m:t>
            </m:r>
            <m:ctrlPr>
              <w:rPr>
                <w:sz w:val="22"/>
                <w:szCs w:val="24"/>
              </w:rPr>
            </m:ctrlPr>
          </m:e>
          <m:sub>
            <m:r>
              <m:rPr/>
              <w:rPr>
                <w:rFonts w:ascii="Cambria Math" w:hAnsi="Cambria Math"/>
                <w:sz w:val="22"/>
                <w:szCs w:val="24"/>
              </w:rPr>
              <m:t>t</m:t>
            </m:r>
            <m:ctrlPr>
              <w:rPr>
                <w:sz w:val="22"/>
                <w:szCs w:val="24"/>
              </w:rPr>
            </m:ctrlPr>
          </m:sub>
        </m:sSub>
        <m:r>
          <m:rPr/>
          <w:rPr>
            <w:rFonts w:ascii="Cambria Math" w:hAnsi="Cambria Math"/>
            <w:sz w:val="22"/>
            <w:szCs w:val="24"/>
          </w:rPr>
          <m:t>=5</m:t>
        </m:r>
      </m:oMath>
      <w:r>
        <w:rPr>
          <w:rFonts w:ascii="Arial" w:hAnsi="Arial" w:eastAsia="等线" w:cs="Arial"/>
          <w:sz w:val="24"/>
          <w:szCs w:val="24"/>
        </w:rPr>
        <w:t>，时间步长设置为1/30秒（生产级模拟器常用步长）。对比模型采用DER模型（Bergou等人[2018]开源实现），保持相同的离散化密度和材料参数。</w:t>
      </w:r>
    </w:p>
    <w:p w14:paraId="0F343617">
      <w:pPr>
        <w:spacing w:before="240" w:after="120" w:line="288" w:lineRule="auto"/>
        <w:ind w:left="0"/>
        <w:jc w:val="left"/>
        <w:outlineLvl w:val="5"/>
        <w:rPr>
          <w:sz w:val="22"/>
          <w:szCs w:val="24"/>
        </w:rPr>
      </w:pPr>
      <w:bookmarkStart w:id="29" w:name="heading_30"/>
      <w:r>
        <w:rPr>
          <w:rFonts w:ascii="Arial" w:hAnsi="Arial" w:eastAsia="等线" w:cs="Arial"/>
          <w:b/>
          <w:sz w:val="28"/>
          <w:szCs w:val="24"/>
        </w:rPr>
        <w:t>5.1.2 变形鲁棒性测试</w:t>
      </w:r>
      <w:bookmarkEnd w:id="29"/>
    </w:p>
    <w:p w14:paraId="29E88CF3">
      <w:pPr>
        <w:spacing w:before="120" w:after="120" w:line="288" w:lineRule="auto"/>
        <w:ind w:left="0"/>
        <w:jc w:val="left"/>
        <w:rPr>
          <w:sz w:val="22"/>
          <w:szCs w:val="24"/>
        </w:rPr>
      </w:pPr>
      <w:r>
        <w:rPr>
          <w:rFonts w:ascii="Arial" w:hAnsi="Arial" w:eastAsia="等线" w:cs="Arial"/>
          <w:sz w:val="24"/>
          <w:szCs w:val="24"/>
        </w:rPr>
        <w:t>我们对单根发丝施加三种典型变形：轴向拉伸（拉伸至原长的1.5倍）、横向弯曲（弯曲角度达</w:t>
      </w:r>
      <m:oMath>
        <m:r>
          <m:rPr/>
          <w:rPr>
            <w:rFonts w:ascii="Cambria Math" w:hAnsi="Cambria Math"/>
            <w:sz w:val="22"/>
            <w:szCs w:val="24"/>
          </w:rPr>
          <m:t>π/2</m:t>
        </m:r>
      </m:oMath>
      <w:r>
        <w:rPr>
          <w:rFonts w:ascii="Arial" w:hAnsi="Arial" w:eastAsia="等线" w:cs="Arial"/>
          <w:sz w:val="24"/>
          <w:szCs w:val="24"/>
        </w:rPr>
        <w:t>）、扭转（扭转角达</w:t>
      </w:r>
      <m:oMath>
        <m:r>
          <m:rPr/>
          <w:rPr>
            <w:rFonts w:ascii="Cambria Math" w:hAnsi="Cambria Math"/>
            <w:sz w:val="22"/>
            <w:szCs w:val="24"/>
          </w:rPr>
          <m:t>π</m:t>
        </m:r>
      </m:oMath>
      <w:r>
        <w:rPr>
          <w:rFonts w:ascii="Arial" w:hAnsi="Arial" w:eastAsia="等线" w:cs="Arial"/>
          <w:sz w:val="24"/>
          <w:szCs w:val="24"/>
        </w:rPr>
        <w:t>），观察模型的稳定性和变形合理性。实验结果表明，我们的模型在所有变形场景中均保持稳定，无数值振荡或奇点问题；而DER模型在扭转角接近</w:t>
      </w:r>
      <m:oMath>
        <m:r>
          <m:rPr/>
          <w:rPr>
            <w:rFonts w:ascii="Cambria Math" w:hAnsi="Cambria Math"/>
            <w:sz w:val="22"/>
            <w:szCs w:val="24"/>
          </w:rPr>
          <m:t>π/2</m:t>
        </m:r>
      </m:oMath>
      <w:r>
        <w:rPr>
          <w:rFonts w:ascii="Arial" w:hAnsi="Arial" w:eastAsia="等线" w:cs="Arial"/>
          <w:sz w:val="24"/>
          <w:szCs w:val="24"/>
        </w:rPr>
        <w:t>时出现数值不稳定，表现为发丝变形异常、力的突变（见图5）。</w:t>
      </w:r>
    </w:p>
    <w:p w14:paraId="4DB45A27">
      <w:pPr>
        <w:spacing w:before="120" w:after="120" w:line="288" w:lineRule="auto"/>
        <w:ind w:left="0"/>
        <w:jc w:val="left"/>
        <w:rPr>
          <w:sz w:val="22"/>
          <w:szCs w:val="24"/>
        </w:rPr>
      </w:pPr>
      <w:r>
        <w:rPr>
          <w:rFonts w:ascii="Arial" w:hAnsi="Arial" w:eastAsia="等线" w:cs="Arial"/>
          <w:sz w:val="24"/>
          <w:szCs w:val="24"/>
        </w:rPr>
        <w:t>图5. 单根发丝扭转变形对比。左图：我们的模型（稳定变形）；右图：DER模型（出现数值振荡）。</w:t>
      </w:r>
    </w:p>
    <w:p w14:paraId="030A39F4">
      <w:pPr>
        <w:spacing w:before="240" w:after="120" w:line="288" w:lineRule="auto"/>
        <w:ind w:left="0"/>
        <w:jc w:val="left"/>
        <w:outlineLvl w:val="5"/>
        <w:rPr>
          <w:sz w:val="22"/>
          <w:szCs w:val="24"/>
        </w:rPr>
      </w:pPr>
      <w:bookmarkStart w:id="30" w:name="heading_31"/>
      <w:r>
        <w:rPr>
          <w:rFonts w:ascii="Arial" w:hAnsi="Arial" w:eastAsia="等线" w:cs="Arial"/>
          <w:b/>
          <w:sz w:val="28"/>
          <w:szCs w:val="24"/>
        </w:rPr>
        <w:t>5.1.3 时间步长测试</w:t>
      </w:r>
      <w:bookmarkEnd w:id="30"/>
    </w:p>
    <w:p w14:paraId="5E53DE98">
      <w:pPr>
        <w:spacing w:before="120" w:after="120" w:line="288" w:lineRule="auto"/>
        <w:ind w:left="0"/>
        <w:jc w:val="left"/>
        <w:rPr>
          <w:sz w:val="22"/>
          <w:szCs w:val="24"/>
        </w:rPr>
      </w:pPr>
      <w:r>
        <w:rPr>
          <w:rFonts w:ascii="Arial" w:hAnsi="Arial" w:eastAsia="等线" w:cs="Arial"/>
          <w:sz w:val="24"/>
          <w:szCs w:val="24"/>
        </w:rPr>
        <w:t>我们测试不同时间步长下模型的稳定性，结果如表1所示。我们的模型在时间步长达到1/10秒时仍能保持稳定，而DER模型在时间步长超过1/100秒后即出现不稳定。这验证了我们的模型通过闭合形式特征系统过滤负特征值，显著提升了数值稳定性，支持更大的时间步长，从而提高模拟效率。</w:t>
      </w:r>
    </w:p>
    <w:p w14:paraId="5404E915">
      <w:pPr>
        <w:spacing w:before="120" w:after="120" w:line="288" w:lineRule="auto"/>
        <w:ind w:left="0"/>
        <w:jc w:val="left"/>
        <w:rPr>
          <w:sz w:val="22"/>
          <w:szCs w:val="24"/>
        </w:rPr>
      </w:pPr>
      <w:r>
        <w:rPr>
          <w:rFonts w:ascii="Arial" w:hAnsi="Arial" w:eastAsia="等线" w:cs="Arial"/>
          <w:sz w:val="24"/>
          <w:szCs w:val="24"/>
        </w:rPr>
        <w:t>表1. 不同时间步长下模型稳定性对比</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7337ADE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7F19060">
            <w:pPr>
              <w:spacing w:before="120" w:after="120" w:line="288" w:lineRule="auto"/>
              <w:ind w:left="0"/>
              <w:jc w:val="left"/>
              <w:rPr>
                <w:sz w:val="22"/>
                <w:szCs w:val="24"/>
              </w:rPr>
            </w:pPr>
            <w:r>
              <w:rPr>
                <w:rFonts w:ascii="Arial" w:hAnsi="Arial" w:eastAsia="等线" w:cs="Arial"/>
                <w:sz w:val="24"/>
                <w:szCs w:val="24"/>
              </w:rPr>
              <w:t>时间步长（秒）</w:t>
            </w:r>
          </w:p>
        </w:tc>
        <w:tc>
          <w:tcPr>
            <w:tcW w:w="2760" w:type="dxa"/>
            <w:tcMar>
              <w:top w:w="60" w:type="dxa"/>
              <w:left w:w="120" w:type="dxa"/>
              <w:bottom w:w="30" w:type="dxa"/>
              <w:right w:w="120" w:type="dxa"/>
            </w:tcMar>
          </w:tcPr>
          <w:p w14:paraId="4DCB0B52">
            <w:pPr>
              <w:spacing w:before="120" w:after="120" w:line="288" w:lineRule="auto"/>
              <w:ind w:left="0"/>
              <w:jc w:val="left"/>
              <w:rPr>
                <w:sz w:val="22"/>
                <w:szCs w:val="24"/>
              </w:rPr>
            </w:pPr>
            <w:r>
              <w:rPr>
                <w:rFonts w:ascii="Arial" w:hAnsi="Arial" w:eastAsia="等线" w:cs="Arial"/>
                <w:sz w:val="24"/>
                <w:szCs w:val="24"/>
              </w:rPr>
              <w:t>提升卷曲模型</w:t>
            </w:r>
          </w:p>
        </w:tc>
        <w:tc>
          <w:tcPr>
            <w:tcW w:w="2760" w:type="dxa"/>
            <w:tcMar>
              <w:top w:w="60" w:type="dxa"/>
              <w:left w:w="120" w:type="dxa"/>
              <w:bottom w:w="30" w:type="dxa"/>
              <w:right w:w="120" w:type="dxa"/>
            </w:tcMar>
          </w:tcPr>
          <w:p w14:paraId="2D07D187">
            <w:pPr>
              <w:spacing w:before="120" w:after="120" w:line="288" w:lineRule="auto"/>
              <w:ind w:left="0"/>
              <w:jc w:val="left"/>
              <w:rPr>
                <w:sz w:val="22"/>
                <w:szCs w:val="24"/>
              </w:rPr>
            </w:pPr>
            <w:r>
              <w:rPr>
                <w:rFonts w:ascii="Arial" w:hAnsi="Arial" w:eastAsia="等线" w:cs="Arial"/>
                <w:sz w:val="24"/>
                <w:szCs w:val="24"/>
              </w:rPr>
              <w:t>DER模型</w:t>
            </w:r>
          </w:p>
        </w:tc>
      </w:tr>
      <w:tr w14:paraId="3F95B8E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5A001CE">
            <w:pPr>
              <w:spacing w:before="120" w:after="120" w:line="288" w:lineRule="auto"/>
              <w:ind w:left="0"/>
              <w:jc w:val="left"/>
              <w:rPr>
                <w:sz w:val="22"/>
                <w:szCs w:val="24"/>
              </w:rPr>
            </w:pPr>
            <w:r>
              <w:rPr>
                <w:rFonts w:ascii="Arial" w:hAnsi="Arial" w:eastAsia="等线" w:cs="Arial"/>
                <w:sz w:val="24"/>
                <w:szCs w:val="24"/>
              </w:rPr>
              <w:t>1/10</w:t>
            </w:r>
          </w:p>
        </w:tc>
        <w:tc>
          <w:tcPr>
            <w:tcW w:w="2760" w:type="dxa"/>
            <w:tcMar>
              <w:top w:w="60" w:type="dxa"/>
              <w:left w:w="120" w:type="dxa"/>
              <w:bottom w:w="30" w:type="dxa"/>
              <w:right w:w="120" w:type="dxa"/>
            </w:tcMar>
          </w:tcPr>
          <w:p w14:paraId="3E37157B">
            <w:pPr>
              <w:spacing w:before="120" w:after="120" w:line="288" w:lineRule="auto"/>
              <w:ind w:left="0"/>
              <w:jc w:val="left"/>
              <w:rPr>
                <w:sz w:val="22"/>
                <w:szCs w:val="24"/>
              </w:rPr>
            </w:pPr>
            <w:r>
              <w:rPr>
                <w:rFonts w:ascii="Arial" w:hAnsi="Arial" w:eastAsia="等线" w:cs="Arial"/>
                <w:sz w:val="24"/>
                <w:szCs w:val="24"/>
              </w:rPr>
              <w:t>稳定</w:t>
            </w:r>
          </w:p>
        </w:tc>
        <w:tc>
          <w:tcPr>
            <w:tcW w:w="2760" w:type="dxa"/>
            <w:tcMar>
              <w:top w:w="60" w:type="dxa"/>
              <w:left w:w="120" w:type="dxa"/>
              <w:bottom w:w="30" w:type="dxa"/>
              <w:right w:w="120" w:type="dxa"/>
            </w:tcMar>
          </w:tcPr>
          <w:p w14:paraId="7BF827BB">
            <w:pPr>
              <w:spacing w:before="120" w:after="120" w:line="288" w:lineRule="auto"/>
              <w:ind w:left="0"/>
              <w:jc w:val="left"/>
              <w:rPr>
                <w:sz w:val="22"/>
                <w:szCs w:val="24"/>
              </w:rPr>
            </w:pPr>
            <w:r>
              <w:rPr>
                <w:rFonts w:ascii="Arial" w:hAnsi="Arial" w:eastAsia="等线" w:cs="Arial"/>
                <w:sz w:val="24"/>
                <w:szCs w:val="24"/>
              </w:rPr>
              <w:t>不稳定（数值振荡）</w:t>
            </w:r>
          </w:p>
        </w:tc>
      </w:tr>
      <w:tr w14:paraId="0FD8AE1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E8EA885">
            <w:pPr>
              <w:spacing w:before="120" w:after="120" w:line="288" w:lineRule="auto"/>
              <w:ind w:left="0"/>
              <w:jc w:val="left"/>
              <w:rPr>
                <w:sz w:val="22"/>
                <w:szCs w:val="24"/>
              </w:rPr>
            </w:pPr>
            <w:r>
              <w:rPr>
                <w:rFonts w:ascii="Arial" w:hAnsi="Arial" w:eastAsia="等线" w:cs="Arial"/>
                <w:sz w:val="24"/>
                <w:szCs w:val="24"/>
              </w:rPr>
              <w:t>1/30</w:t>
            </w:r>
          </w:p>
        </w:tc>
        <w:tc>
          <w:tcPr>
            <w:tcW w:w="2760" w:type="dxa"/>
            <w:tcMar>
              <w:top w:w="60" w:type="dxa"/>
              <w:left w:w="120" w:type="dxa"/>
              <w:bottom w:w="30" w:type="dxa"/>
              <w:right w:w="120" w:type="dxa"/>
            </w:tcMar>
          </w:tcPr>
          <w:p w14:paraId="3F40E608">
            <w:pPr>
              <w:spacing w:before="120" w:after="120" w:line="288" w:lineRule="auto"/>
              <w:ind w:left="0"/>
              <w:jc w:val="left"/>
              <w:rPr>
                <w:sz w:val="22"/>
                <w:szCs w:val="24"/>
              </w:rPr>
            </w:pPr>
            <w:r>
              <w:rPr>
                <w:rFonts w:ascii="Arial" w:hAnsi="Arial" w:eastAsia="等线" w:cs="Arial"/>
                <w:sz w:val="24"/>
                <w:szCs w:val="24"/>
              </w:rPr>
              <w:t>稳定（最优步长）</w:t>
            </w:r>
          </w:p>
        </w:tc>
        <w:tc>
          <w:tcPr>
            <w:tcW w:w="2760" w:type="dxa"/>
            <w:tcMar>
              <w:top w:w="60" w:type="dxa"/>
              <w:left w:w="120" w:type="dxa"/>
              <w:bottom w:w="30" w:type="dxa"/>
              <w:right w:w="120" w:type="dxa"/>
            </w:tcMar>
          </w:tcPr>
          <w:p w14:paraId="1F10C5D4">
            <w:pPr>
              <w:spacing w:before="120" w:after="120" w:line="288" w:lineRule="auto"/>
              <w:ind w:left="0"/>
              <w:jc w:val="left"/>
              <w:rPr>
                <w:sz w:val="22"/>
                <w:szCs w:val="24"/>
              </w:rPr>
            </w:pPr>
            <w:r>
              <w:rPr>
                <w:rFonts w:ascii="Arial" w:hAnsi="Arial" w:eastAsia="等线" w:cs="Arial"/>
                <w:sz w:val="24"/>
                <w:szCs w:val="24"/>
              </w:rPr>
              <w:t>不稳定（变形异常）</w:t>
            </w:r>
          </w:p>
        </w:tc>
      </w:tr>
      <w:tr w14:paraId="447A617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FA5FB18">
            <w:pPr>
              <w:spacing w:before="120" w:after="120" w:line="288" w:lineRule="auto"/>
              <w:ind w:left="0"/>
              <w:jc w:val="left"/>
              <w:rPr>
                <w:sz w:val="22"/>
                <w:szCs w:val="24"/>
              </w:rPr>
            </w:pPr>
            <w:r>
              <w:rPr>
                <w:rFonts w:ascii="Arial" w:hAnsi="Arial" w:eastAsia="等线" w:cs="Arial"/>
                <w:sz w:val="24"/>
                <w:szCs w:val="24"/>
              </w:rPr>
              <w:t>1/100</w:t>
            </w:r>
          </w:p>
        </w:tc>
        <w:tc>
          <w:tcPr>
            <w:tcW w:w="2760" w:type="dxa"/>
            <w:tcMar>
              <w:top w:w="60" w:type="dxa"/>
              <w:left w:w="120" w:type="dxa"/>
              <w:bottom w:w="30" w:type="dxa"/>
              <w:right w:w="120" w:type="dxa"/>
            </w:tcMar>
          </w:tcPr>
          <w:p w14:paraId="51AA47FB">
            <w:pPr>
              <w:spacing w:before="120" w:after="120" w:line="288" w:lineRule="auto"/>
              <w:ind w:left="0"/>
              <w:jc w:val="left"/>
              <w:rPr>
                <w:sz w:val="22"/>
                <w:szCs w:val="24"/>
              </w:rPr>
            </w:pPr>
            <w:r>
              <w:rPr>
                <w:rFonts w:ascii="Arial" w:hAnsi="Arial" w:eastAsia="等线" w:cs="Arial"/>
                <w:sz w:val="24"/>
                <w:szCs w:val="24"/>
              </w:rPr>
              <w:t>稳定</w:t>
            </w:r>
          </w:p>
        </w:tc>
        <w:tc>
          <w:tcPr>
            <w:tcW w:w="2760" w:type="dxa"/>
            <w:tcMar>
              <w:top w:w="60" w:type="dxa"/>
              <w:left w:w="120" w:type="dxa"/>
              <w:bottom w:w="30" w:type="dxa"/>
              <w:right w:w="120" w:type="dxa"/>
            </w:tcMar>
          </w:tcPr>
          <w:p w14:paraId="4E9302D9">
            <w:pPr>
              <w:spacing w:before="120" w:after="120" w:line="288" w:lineRule="auto"/>
              <w:ind w:left="0"/>
              <w:jc w:val="left"/>
              <w:rPr>
                <w:sz w:val="22"/>
                <w:szCs w:val="24"/>
              </w:rPr>
            </w:pPr>
            <w:r>
              <w:rPr>
                <w:rFonts w:ascii="Arial" w:hAnsi="Arial" w:eastAsia="等线" w:cs="Arial"/>
                <w:sz w:val="24"/>
                <w:szCs w:val="24"/>
              </w:rPr>
              <w:t>基本稳定（微小振荡）</w:t>
            </w:r>
          </w:p>
        </w:tc>
      </w:tr>
    </w:tbl>
    <w:p w14:paraId="5A9A5D11">
      <w:pPr>
        <w:spacing w:before="240" w:after="120" w:line="288" w:lineRule="auto"/>
        <w:ind w:left="0"/>
        <w:jc w:val="left"/>
        <w:outlineLvl w:val="5"/>
        <w:rPr>
          <w:sz w:val="22"/>
          <w:szCs w:val="24"/>
        </w:rPr>
      </w:pPr>
      <w:bookmarkStart w:id="31" w:name="heading_32"/>
      <w:r>
        <w:rPr>
          <w:rFonts w:ascii="Arial" w:hAnsi="Arial" w:eastAsia="等线" w:cs="Arial"/>
          <w:b/>
          <w:sz w:val="28"/>
          <w:szCs w:val="24"/>
        </w:rPr>
        <w:t>5.1.4 计算效率对比</w:t>
      </w:r>
      <w:bookmarkEnd w:id="31"/>
    </w:p>
    <w:p w14:paraId="1A6F3658">
      <w:pPr>
        <w:spacing w:before="120" w:after="120" w:line="288" w:lineRule="auto"/>
        <w:ind w:left="0"/>
        <w:jc w:val="left"/>
        <w:rPr>
          <w:sz w:val="22"/>
          <w:szCs w:val="24"/>
        </w:rPr>
      </w:pPr>
      <w:r>
        <w:rPr>
          <w:rFonts w:ascii="Arial" w:hAnsi="Arial" w:eastAsia="等线" w:cs="Arial"/>
          <w:sz w:val="24"/>
          <w:szCs w:val="24"/>
        </w:rPr>
        <w:t>在相同的时间步长（1/30秒）和离散化密度下，我们的模型单根发丝模拟的平均每步计算时间为0.8ms，而DER模型为2.3ms。这是因为我们的模型基于顶点位置直接计算能量和力，无需维护边缘坐标系或平行传输算子，且特征值过滤采用闭合形式计算，避免了数值迭代，计算效率提升约65%。</w:t>
      </w:r>
    </w:p>
    <w:p w14:paraId="3450B0A9">
      <w:pPr>
        <w:spacing w:before="240" w:after="120" w:line="288" w:lineRule="auto"/>
        <w:ind w:left="0"/>
        <w:jc w:val="left"/>
        <w:outlineLvl w:val="4"/>
        <w:rPr>
          <w:sz w:val="22"/>
          <w:szCs w:val="24"/>
        </w:rPr>
      </w:pPr>
      <w:bookmarkStart w:id="32" w:name="heading_33"/>
      <w:r>
        <w:rPr>
          <w:rFonts w:ascii="Arial" w:hAnsi="Arial" w:eastAsia="等线" w:cs="Arial"/>
          <w:b/>
          <w:sz w:val="28"/>
          <w:szCs w:val="24"/>
        </w:rPr>
        <w:t>5.2 全头部紧密卷发模拟</w:t>
      </w:r>
      <w:bookmarkEnd w:id="32"/>
    </w:p>
    <w:p w14:paraId="7C3FD54A">
      <w:pPr>
        <w:spacing w:before="240" w:after="120" w:line="288" w:lineRule="auto"/>
        <w:ind w:left="0"/>
        <w:jc w:val="left"/>
        <w:outlineLvl w:val="5"/>
        <w:rPr>
          <w:sz w:val="22"/>
          <w:szCs w:val="24"/>
        </w:rPr>
      </w:pPr>
      <w:bookmarkStart w:id="33" w:name="heading_34"/>
      <w:r>
        <w:rPr>
          <w:rFonts w:ascii="Arial" w:hAnsi="Arial" w:eastAsia="等线" w:cs="Arial"/>
          <w:b/>
          <w:sz w:val="28"/>
          <w:szCs w:val="24"/>
        </w:rPr>
        <w:t>5.2.1 实验设置</w:t>
      </w:r>
      <w:bookmarkEnd w:id="33"/>
    </w:p>
    <w:p w14:paraId="60CB575D">
      <w:pPr>
        <w:spacing w:before="120" w:after="120" w:line="288" w:lineRule="auto"/>
        <w:ind w:left="0"/>
        <w:jc w:val="left"/>
        <w:rPr>
          <w:sz w:val="22"/>
          <w:szCs w:val="24"/>
        </w:rPr>
      </w:pPr>
      <w:r>
        <w:rPr>
          <w:rFonts w:ascii="Arial" w:hAnsi="Arial" w:eastAsia="等线" w:cs="Arial"/>
          <w:sz w:val="24"/>
          <w:szCs w:val="24"/>
        </w:rPr>
        <w:t>我们模拟包含1000根紧密卷曲发丝的全头部头发，每根发丝离散化为100个线段，总顶点数约100,000个。头发静止状态为紧密卷曲造型（卷曲半径5mm），模拟头部旋转（角速度</w:t>
      </w:r>
      <m:oMath>
        <m:r>
          <m:rPr/>
          <w:rPr>
            <w:rFonts w:ascii="Cambria Math" w:hAnsi="Cambria Math"/>
            <w:sz w:val="22"/>
            <w:szCs w:val="24"/>
          </w:rPr>
          <m:t>π/2</m:t>
        </m:r>
      </m:oMath>
      <w:r>
        <w:rPr>
          <w:rFonts w:ascii="Arial" w:hAnsi="Arial" w:eastAsia="等线" w:cs="Arial"/>
          <w:sz w:val="24"/>
          <w:szCs w:val="24"/>
        </w:rPr>
        <w:t xml:space="preserve"> rad/s）和重力作用下的动力学响应，时间步长为1/30秒。材料参数与单根发丝实验一致，额外添加发丝间的碰撞检测（采用基于距离的碰撞响应）。</w:t>
      </w:r>
    </w:p>
    <w:p w14:paraId="6F6B5677">
      <w:pPr>
        <w:spacing w:before="240" w:after="120" w:line="288" w:lineRule="auto"/>
        <w:ind w:left="0"/>
        <w:jc w:val="left"/>
        <w:outlineLvl w:val="5"/>
        <w:rPr>
          <w:sz w:val="22"/>
          <w:szCs w:val="24"/>
        </w:rPr>
      </w:pPr>
      <w:bookmarkStart w:id="34" w:name="heading_35"/>
      <w:r>
        <w:rPr>
          <w:rFonts w:ascii="Arial" w:hAnsi="Arial" w:eastAsia="等线" w:cs="Arial"/>
          <w:b/>
          <w:sz w:val="28"/>
          <w:szCs w:val="24"/>
        </w:rPr>
        <w:t>5.2.2 模拟结果</w:t>
      </w:r>
      <w:bookmarkEnd w:id="34"/>
    </w:p>
    <w:p w14:paraId="61553DEF">
      <w:pPr>
        <w:spacing w:before="120" w:after="120" w:line="288" w:lineRule="auto"/>
        <w:ind w:left="0"/>
        <w:jc w:val="left"/>
        <w:rPr>
          <w:sz w:val="22"/>
          <w:szCs w:val="24"/>
        </w:rPr>
      </w:pPr>
      <w:r>
        <w:rPr>
          <w:rFonts w:ascii="Arial" w:hAnsi="Arial" w:eastAsia="等线" w:cs="Arial"/>
          <w:sz w:val="24"/>
          <w:szCs w:val="24"/>
        </w:rPr>
        <w:t>全头部模拟中，我们的模型能够稳定呈现紧密卷发的自然动力学行为：头发在头部旋转时产生连贯的离心力变形，重力作用下呈现自然下垂，发丝间无明显穿透现象（见图6）。模拟全程无数值崩溃，平均每帧计算时间为35ms，满足实时预览（30fps）的需求。相比之下，DER模型在相同设置下出现发丝缠绕、数值振荡等问题，无法完成稳定的全头部模拟。</w:t>
      </w:r>
    </w:p>
    <w:p w14:paraId="49F5E55F">
      <w:pPr>
        <w:spacing w:before="120" w:after="120" w:line="288" w:lineRule="auto"/>
        <w:ind w:left="0"/>
        <w:jc w:val="left"/>
        <w:rPr>
          <w:sz w:val="22"/>
          <w:szCs w:val="24"/>
        </w:rPr>
      </w:pPr>
      <w:r>
        <w:rPr>
          <w:rFonts w:ascii="Arial" w:hAnsi="Arial" w:eastAsia="等线" w:cs="Arial"/>
          <w:sz w:val="24"/>
          <w:szCs w:val="24"/>
        </w:rPr>
        <w:t>图6. 全头部紧密卷发模拟结果。左图：静止状态；右图：头部旋转时的动力学变形。</w:t>
      </w:r>
    </w:p>
    <w:p w14:paraId="3B4540FF">
      <w:pPr>
        <w:spacing w:before="240" w:after="120" w:line="288" w:lineRule="auto"/>
        <w:ind w:left="0"/>
        <w:jc w:val="left"/>
        <w:outlineLvl w:val="4"/>
        <w:rPr>
          <w:sz w:val="22"/>
          <w:szCs w:val="24"/>
        </w:rPr>
      </w:pPr>
      <w:bookmarkStart w:id="35" w:name="heading_36"/>
      <w:r>
        <w:rPr>
          <w:rFonts w:ascii="Arial" w:hAnsi="Arial" w:eastAsia="等线" w:cs="Arial"/>
          <w:b/>
          <w:sz w:val="28"/>
          <w:szCs w:val="24"/>
        </w:rPr>
        <w:t>5.3 模型通用性验证</w:t>
      </w:r>
      <w:bookmarkEnd w:id="35"/>
    </w:p>
    <w:p w14:paraId="7D63686E">
      <w:pPr>
        <w:spacing w:before="120" w:after="120" w:line="288" w:lineRule="auto"/>
        <w:ind w:left="0"/>
        <w:jc w:val="left"/>
        <w:rPr>
          <w:sz w:val="22"/>
          <w:szCs w:val="24"/>
        </w:rPr>
      </w:pPr>
      <w:r>
        <w:rPr>
          <w:rFonts w:ascii="Arial" w:hAnsi="Arial" w:eastAsia="等线" w:cs="Arial"/>
          <w:sz w:val="24"/>
          <w:szCs w:val="24"/>
        </w:rPr>
        <w:t>我们将提出的拉伸、弯曲特征系统应用于现有头发模型（Iben等人[2013]、Selle等人[2008]），对其黑塞矩阵进行特征值过滤。实验结果表明，经过过滤后，这些模型的数值稳定性显著提升，时间步长可提升2-3倍，且变形合理性不受影响。这验证了我们的特征分析具有通用性，可用于改进现有头发模拟模型的性能。</w:t>
      </w:r>
    </w:p>
    <w:p w14:paraId="7A815B20">
      <w:pPr>
        <w:spacing w:before="260" w:after="120" w:line="288" w:lineRule="auto"/>
        <w:ind w:left="0"/>
        <w:jc w:val="left"/>
        <w:outlineLvl w:val="3"/>
        <w:rPr>
          <w:sz w:val="22"/>
          <w:szCs w:val="24"/>
        </w:rPr>
      </w:pPr>
      <w:bookmarkStart w:id="36" w:name="heading_37"/>
      <w:r>
        <w:rPr>
          <w:rFonts w:ascii="Arial" w:hAnsi="Arial" w:eastAsia="等线" w:cs="Arial"/>
          <w:b/>
          <w:sz w:val="32"/>
          <w:szCs w:val="24"/>
        </w:rPr>
        <w:t>6 结论与未来工作</w:t>
      </w:r>
      <w:bookmarkEnd w:id="36"/>
    </w:p>
    <w:p w14:paraId="3E13E15A">
      <w:pPr>
        <w:spacing w:before="120" w:after="120" w:line="288" w:lineRule="auto"/>
        <w:ind w:left="0"/>
        <w:jc w:val="left"/>
        <w:rPr>
          <w:sz w:val="22"/>
          <w:szCs w:val="24"/>
        </w:rPr>
      </w:pPr>
      <w:r>
        <w:rPr>
          <w:rFonts w:ascii="Arial" w:hAnsi="Arial" w:eastAsia="等线" w:cs="Arial"/>
          <w:sz w:val="24"/>
          <w:szCs w:val="24"/>
        </w:rPr>
        <w:t>本文提出一种专门用于紧密卷曲头发模拟的各向同性超弹性模型（Lifted Curls），通过假设发丝静止状态为非直线，放弃边缘坐标系，直接基于顶点位置计算拉伸、弯曲和扭转能量，解决了现有模型在紧密卷曲头发模拟中存在的数值不稳定问题。我们为能量的每一项推导了闭合形式的特征系统，实现了高效的特征值过滤，确保模型支持1/30秒量级的大步长模拟，计算效率和鲁棒性均优于现有DER模型。</w:t>
      </w:r>
    </w:p>
    <w:p w14:paraId="4A9CD250">
      <w:pPr>
        <w:spacing w:before="120" w:after="120" w:line="288" w:lineRule="auto"/>
        <w:ind w:left="0"/>
        <w:jc w:val="left"/>
        <w:rPr>
          <w:sz w:val="22"/>
          <w:szCs w:val="24"/>
        </w:rPr>
      </w:pPr>
      <w:r>
        <w:rPr>
          <w:rFonts w:ascii="Arial" w:hAnsi="Arial" w:eastAsia="等线" w:cs="Arial"/>
          <w:sz w:val="24"/>
          <w:szCs w:val="24"/>
        </w:rPr>
        <w:t>实验结果表明，我们的模型能够稳定模拟单根紧密卷曲发丝的复杂变形和全头部紧密卷发的动力学行为，且易于集成到现有有限元模拟器中。此外，我们的特征分析具有通用性，可推广到其他头发模拟模型，提升其数值稳定性。</w:t>
      </w:r>
    </w:p>
    <w:p w14:paraId="04326B5F">
      <w:pPr>
        <w:spacing w:before="120" w:after="120" w:line="288" w:lineRule="auto"/>
        <w:ind w:left="0"/>
        <w:jc w:val="left"/>
        <w:rPr>
          <w:sz w:val="22"/>
          <w:szCs w:val="24"/>
        </w:rPr>
      </w:pPr>
      <w:r>
        <w:rPr>
          <w:rFonts w:ascii="Arial" w:hAnsi="Arial" w:eastAsia="等线" w:cs="Arial"/>
          <w:sz w:val="24"/>
          <w:szCs w:val="24"/>
        </w:rPr>
        <w:t>未来工作可从三个方向展开：首先，引入发丝间的摩擦和粘连效应，进一步提升紧密卷发模拟的真实性；其次，优化特征值过滤的并行计算，适配更大规模的头发模拟（如10,000根以上发丝）；最后，将模型扩展到动态场景（如风吹、头发与物体交互），验证其在复杂场景中的适用性。</w:t>
      </w:r>
    </w:p>
    <w:p w14:paraId="2F88C788">
      <w:pPr>
        <w:spacing w:before="120" w:after="120" w:line="288" w:lineRule="auto"/>
        <w:ind w:left="0"/>
        <w:jc w:val="left"/>
        <w:rPr>
          <w:sz w:val="22"/>
          <w:szCs w:val="24"/>
        </w:rPr>
      </w:pPr>
      <w:r>
        <w:rPr>
          <w:rFonts w:ascii="Arial" w:hAnsi="Arial" w:eastAsia="等线" w:cs="Arial"/>
          <w:sz w:val="24"/>
          <w:szCs w:val="24"/>
        </w:rPr>
        <w:t>致谢：感谢耶鲁大学计算机图形学实验室提供的计算资源支持，以及匿名评审专家的宝贵意见。本研究得到美国国家科学基金会（NSF）资助（编号：1916348）。</w:t>
      </w:r>
    </w:p>
    <w:p w14:paraId="6A65A165">
      <w:pPr>
        <w:spacing w:before="120" w:after="120" w:line="288" w:lineRule="auto"/>
        <w:ind w:left="0"/>
        <w:jc w:val="left"/>
        <w:rPr>
          <w:sz w:val="22"/>
          <w:szCs w:val="24"/>
        </w:rPr>
      </w:pPr>
      <w:r>
        <w:rPr>
          <w:rFonts w:ascii="Arial" w:hAnsi="Arial" w:eastAsia="等线" w:cs="Arial"/>
          <w:sz w:val="24"/>
          <w:szCs w:val="24"/>
        </w:rPr>
        <w:t>参考文献</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A6B1C6"/>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7D3AC2"/>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0"/>
      <w:numFmt w:val="bullet"/>
      <w:lvlText w:val="•"/>
      <w:lvlJc w:val="left"/>
      <w:rPr>
        <w:color w:val="3370FF"/>
      </w:rPr>
    </w:lvl>
  </w:abstractNum>
  <w:abstractNum w:abstractNumId="1">
    <w:nsid w:val="BF205925"/>
    <w:multiLevelType w:val="singleLevel"/>
    <w:tmpl w:val="BF205925"/>
    <w:lvl w:ilvl="0" w:tentative="0">
      <w:start w:val="0"/>
      <w:numFmt w:val="bullet"/>
      <w:lvlText w:val="•"/>
      <w:lvlJc w:val="left"/>
      <w:rPr>
        <w:color w:val="3370FF"/>
      </w:rPr>
    </w:lvl>
  </w:abstractNum>
  <w:abstractNum w:abstractNumId="2">
    <w:nsid w:val="CF092B84"/>
    <w:multiLevelType w:val="singleLevel"/>
    <w:tmpl w:val="CF092B84"/>
    <w:lvl w:ilvl="0" w:tentative="0">
      <w:start w:val="0"/>
      <w:numFmt w:val="bullet"/>
      <w:lvlText w:val="•"/>
      <w:lvlJc w:val="left"/>
      <w:rPr>
        <w:color w:val="3370FF"/>
      </w:rPr>
    </w:lvl>
  </w:abstractNum>
  <w:abstractNum w:abstractNumId="3">
    <w:nsid w:val="0053208E"/>
    <w:multiLevelType w:val="singleLevel"/>
    <w:tmpl w:val="0053208E"/>
    <w:lvl w:ilvl="0" w:tentative="0">
      <w:start w:val="0"/>
      <w:numFmt w:val="bullet"/>
      <w:lvlText w:val="•"/>
      <w:lvlJc w:val="left"/>
      <w:rPr>
        <w:color w:val="3370FF"/>
      </w:rPr>
    </w:lvl>
  </w:abstractNum>
  <w:abstractNum w:abstractNumId="4">
    <w:nsid w:val="59ADCABA"/>
    <w:multiLevelType w:val="singleLevel"/>
    <w:tmpl w:val="59ADCABA"/>
    <w:lvl w:ilvl="0" w:tentative="0">
      <w:start w:val="0"/>
      <w:numFmt w:val="bullet"/>
      <w:lvlText w:val="•"/>
      <w:lvlJc w:val="left"/>
      <w:rPr>
        <w:color w:val="3370FF"/>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compat>
    <w:useFELayout/>
    <w:splitPgBreakAndParaMark/>
    <w:compatSetting w:name="compatibilityMode" w:uri="http://schemas.microsoft.com/office/word" w:val="12"/>
  </w:compat>
  <w:rsids>
    <w:rsidRoot w:val="00000000"/>
    <w:rsid w:val="192D4EA1"/>
    <w:rsid w:val="2E873E30"/>
    <w:rsid w:val="61EB4BD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5898</Words>
  <Characters>7406</Characters>
  <TotalTime>28</TotalTime>
  <ScaleCrop>false</ScaleCrop>
  <LinksUpToDate>false</LinksUpToDate>
  <CharactersWithSpaces>7626</CharactersWithSpaces>
  <Application>WPS Office_12.1.0.20305_F1E327BC-269C-435d-A152-05C5408002CA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2026-04-23T16:44:00Z</dcterms:created>
  <dc:creator>Apache POI</dc:creator>
  <cp:lastModifiedBy>fengzhecg007@163.com</cp:lastModifiedBy>
  <dcterms:modified xsi:type="dcterms:W3CDTF">2026-04-23T17:38:22Z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eyJoZGlkIjoiN2YxYzM1MTEzMGQ2YjY5NTQxNmFiY2ZmZmY5NDZhNDciLCJ1c2VySWQiOiIxNDk5MzU1OTEifQ==</vt:lpwstr>
  </property>
  <property fmtid="{D5CDD505-2E9C-101B-9397-08002B2CF9AE}" pid="3" name="KSOProductBuildVer">
    <vt:lpwstr>2052-12.1.0.20305</vt:lpwstr>
  </property>
  <property fmtid="{D5CDD505-2E9C-101B-9397-08002B2CF9AE}" pid="4" name="ICV">
    <vt:lpwstr>D55E06604D5A44C7890FCE6865391E72_12</vt:lpwstr>
  </property>
</Properties>
</file>